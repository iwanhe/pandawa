
<file path=[Content_Types].xml><?xml version="1.0" encoding="utf-8"?>
<Types xmlns="http://schemas.openxmlformats.org/package/2006/content-types">
  <Default Extension="png" ContentType="image/png"/>
  <Default Extension="wmf" ContentType="image/x-wmf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72D2D7" w14:textId="02259329" w:rsidR="00266834" w:rsidRPr="00E3580A" w:rsidRDefault="00266834" w:rsidP="00266834">
      <w:pPr>
        <w:pStyle w:val="TitleBar"/>
        <w:spacing w:before="720"/>
        <w:ind w:left="0" w:right="0"/>
        <w:rPr>
          <w:rFonts w:ascii="Arial" w:hAnsi="Arial" w:cs="Arial"/>
          <w:noProof/>
          <w:lang w:val="id-ID"/>
        </w:rPr>
      </w:pPr>
      <w:bookmarkStart w:id="0" w:name="_Toc185218276"/>
      <w:bookmarkStart w:id="1" w:name="_Toc196540032"/>
      <w:bookmarkStart w:id="2" w:name="_Toc197801661"/>
      <w:bookmarkStart w:id="3" w:name="_Toc18489648"/>
      <w:bookmarkStart w:id="4" w:name="_Toc197801662"/>
    </w:p>
    <w:p w14:paraId="5F0F6FF3" w14:textId="6F0DDEB4" w:rsidR="00266834" w:rsidRPr="00E3580A" w:rsidRDefault="00506242" w:rsidP="00266834">
      <w:pPr>
        <w:pStyle w:val="Title-Major"/>
        <w:spacing w:after="0" w:line="360" w:lineRule="auto"/>
        <w:ind w:left="0"/>
        <w:rPr>
          <w:rFonts w:ascii="Arial" w:hAnsi="Arial" w:cs="Arial"/>
          <w:noProof/>
          <w:sz w:val="52"/>
        </w:rPr>
      </w:pPr>
      <w:bookmarkStart w:id="5" w:name="TitleEnd"/>
      <w:bookmarkEnd w:id="5"/>
      <w:r>
        <w:rPr>
          <w:rFonts w:ascii="Arial" w:hAnsi="Arial" w:cs="Arial"/>
          <w:noProof/>
          <w:sz w:val="52"/>
        </w:rPr>
        <w:t>Application Setup Document</w:t>
      </w:r>
    </w:p>
    <w:p w14:paraId="6711DC0D" w14:textId="4703163E" w:rsidR="007C2F79" w:rsidRDefault="00264698" w:rsidP="007C2F79">
      <w:pPr>
        <w:pStyle w:val="BodyText"/>
        <w:spacing w:before="0" w:after="0" w:line="360" w:lineRule="auto"/>
        <w:ind w:left="0"/>
        <w:rPr>
          <w:rStyle w:val="HighlightedVariable"/>
          <w:rFonts w:ascii="Arial" w:eastAsia="MS Mincho" w:hAnsi="Arial" w:cs="Arial"/>
          <w:noProof/>
          <w:sz w:val="48"/>
        </w:rPr>
      </w:pPr>
      <w:r>
        <w:rPr>
          <w:rStyle w:val="HighlightedVariable"/>
          <w:rFonts w:ascii="Arial" w:eastAsia="MS Mincho" w:hAnsi="Arial" w:cs="Arial"/>
          <w:noProof/>
          <w:sz w:val="48"/>
        </w:rPr>
        <w:t xml:space="preserve">PT </w:t>
      </w:r>
      <w:r w:rsidR="0035239D">
        <w:rPr>
          <w:rStyle w:val="HighlightedVariable"/>
          <w:rFonts w:ascii="Arial" w:eastAsia="MS Mincho" w:hAnsi="Arial" w:cs="Arial"/>
          <w:noProof/>
          <w:sz w:val="48"/>
        </w:rPr>
        <w:t>Dinamika Niaga Nusantara</w:t>
      </w:r>
    </w:p>
    <w:p w14:paraId="3333DC87" w14:textId="77777777" w:rsidR="007C2F79" w:rsidRPr="00E3580A" w:rsidRDefault="007C2F79" w:rsidP="007C2F79">
      <w:pPr>
        <w:pStyle w:val="BodyText"/>
        <w:spacing w:before="0" w:after="0" w:line="360" w:lineRule="auto"/>
        <w:ind w:left="0"/>
        <w:rPr>
          <w:rStyle w:val="HighlightedVariable"/>
          <w:rFonts w:ascii="Arial" w:eastAsia="MS Mincho" w:hAnsi="Arial" w:cs="Arial"/>
          <w:noProof/>
          <w:sz w:val="48"/>
        </w:rPr>
      </w:pPr>
      <w:r>
        <w:rPr>
          <w:rStyle w:val="HighlightedVariable"/>
          <w:rFonts w:ascii="Arial" w:eastAsia="MS Mincho" w:hAnsi="Arial" w:cs="Arial"/>
          <w:noProof/>
          <w:sz w:val="48"/>
        </w:rPr>
        <w:t>Account Receivable</w:t>
      </w:r>
    </w:p>
    <w:p w14:paraId="425CBD77" w14:textId="679FFFE8" w:rsidR="00266834" w:rsidRPr="00E3580A" w:rsidRDefault="007C2F79" w:rsidP="007C2F79">
      <w:pPr>
        <w:pStyle w:val="BodyText"/>
        <w:spacing w:before="0" w:after="0" w:line="360" w:lineRule="auto"/>
        <w:ind w:left="0"/>
        <w:rPr>
          <w:rFonts w:ascii="Arial" w:hAnsi="Arial" w:cs="Arial"/>
          <w:noProof/>
          <w:sz w:val="48"/>
        </w:rPr>
      </w:pPr>
      <w:r>
        <w:rPr>
          <w:rStyle w:val="HighlightedVariable"/>
          <w:rFonts w:ascii="Arial" w:eastAsia="MS Mincho" w:hAnsi="Arial" w:cs="Arial"/>
          <w:noProof/>
          <w:sz w:val="48"/>
        </w:rPr>
        <w:t>Invoice to Receipt</w:t>
      </w:r>
    </w:p>
    <w:p w14:paraId="7ADD5CC9" w14:textId="77777777" w:rsidR="00266834" w:rsidRPr="00E3580A" w:rsidRDefault="00266834" w:rsidP="00266834">
      <w:pPr>
        <w:pStyle w:val="BodyText"/>
        <w:spacing w:before="0" w:after="0"/>
        <w:ind w:left="720"/>
        <w:rPr>
          <w:rFonts w:ascii="Arial" w:hAnsi="Arial" w:cs="Arial"/>
          <w:noProof/>
          <w:color w:val="00B050"/>
          <w:sz w:val="32"/>
          <w:szCs w:val="32"/>
        </w:rPr>
      </w:pPr>
    </w:p>
    <w:p w14:paraId="193D9411" w14:textId="77777777" w:rsidR="00266834" w:rsidRPr="00E3580A" w:rsidRDefault="00266834" w:rsidP="00266834">
      <w:pPr>
        <w:pStyle w:val="BodyText"/>
        <w:spacing w:before="0" w:after="0"/>
        <w:ind w:left="720"/>
        <w:rPr>
          <w:rFonts w:ascii="Arial" w:hAnsi="Arial" w:cs="Arial"/>
          <w:noProof/>
          <w:color w:val="00B050"/>
          <w:sz w:val="32"/>
          <w:szCs w:val="32"/>
        </w:rPr>
      </w:pPr>
    </w:p>
    <w:p w14:paraId="6A660C31" w14:textId="77777777" w:rsidR="00266834" w:rsidRPr="00E3580A" w:rsidRDefault="00266834" w:rsidP="00266834">
      <w:pPr>
        <w:pStyle w:val="BodyText"/>
        <w:ind w:left="0"/>
        <w:rPr>
          <w:rFonts w:ascii="Arial" w:hAnsi="Arial" w:cs="Arial"/>
          <w:noProof/>
          <w:sz w:val="48"/>
        </w:rPr>
      </w:pPr>
    </w:p>
    <w:p w14:paraId="67EEA098" w14:textId="77777777" w:rsidR="00266834" w:rsidRPr="00E3580A" w:rsidRDefault="00266834" w:rsidP="00266834">
      <w:pPr>
        <w:rPr>
          <w:rFonts w:ascii="Arial" w:hAnsi="Arial" w:cs="Arial"/>
          <w:noProof/>
        </w:rPr>
      </w:pPr>
    </w:p>
    <w:p w14:paraId="4893DD88" w14:textId="77777777" w:rsidR="00266834" w:rsidRPr="00E3580A" w:rsidRDefault="00266834" w:rsidP="00266834">
      <w:pPr>
        <w:pStyle w:val="BodyText"/>
        <w:rPr>
          <w:rFonts w:ascii="Arial" w:hAnsi="Arial" w:cs="Arial"/>
          <w:noProof/>
        </w:rPr>
      </w:pPr>
    </w:p>
    <w:p w14:paraId="6BA67CFA" w14:textId="77777777" w:rsidR="00266834" w:rsidRPr="00E3580A" w:rsidRDefault="00266834" w:rsidP="00266834">
      <w:pPr>
        <w:pStyle w:val="BodyText"/>
        <w:rPr>
          <w:rFonts w:ascii="Arial" w:hAnsi="Arial" w:cs="Arial"/>
          <w:noProof/>
        </w:rPr>
      </w:pPr>
    </w:p>
    <w:p w14:paraId="6D15631A" w14:textId="77777777" w:rsidR="00266834" w:rsidRPr="00E3580A" w:rsidRDefault="00266834" w:rsidP="00266834">
      <w:pPr>
        <w:pStyle w:val="BodyText"/>
        <w:rPr>
          <w:rFonts w:ascii="Arial" w:hAnsi="Arial" w:cs="Arial"/>
        </w:rPr>
      </w:pPr>
    </w:p>
    <w:p w14:paraId="6887C604" w14:textId="77777777" w:rsidR="00266834" w:rsidRPr="00E3580A" w:rsidRDefault="00266834" w:rsidP="00266834">
      <w:pPr>
        <w:pStyle w:val="BodyText"/>
        <w:rPr>
          <w:rFonts w:ascii="Arial" w:hAnsi="Arial" w:cs="Arial"/>
        </w:rPr>
      </w:pPr>
    </w:p>
    <w:p w14:paraId="3BC4851C" w14:textId="77777777" w:rsidR="00266834" w:rsidRPr="00E3580A" w:rsidRDefault="00266834" w:rsidP="00266834">
      <w:pPr>
        <w:pStyle w:val="BodyText"/>
        <w:rPr>
          <w:rFonts w:ascii="Arial" w:hAnsi="Arial" w:cs="Arial"/>
        </w:rPr>
      </w:pPr>
    </w:p>
    <w:p w14:paraId="7D334E19" w14:textId="77777777" w:rsidR="00266834" w:rsidRPr="00E3580A" w:rsidRDefault="00266834" w:rsidP="00266834">
      <w:pPr>
        <w:pStyle w:val="BodyText"/>
        <w:rPr>
          <w:rFonts w:ascii="Arial" w:hAnsi="Arial" w:cs="Arial"/>
        </w:rPr>
      </w:pPr>
    </w:p>
    <w:p w14:paraId="34480780" w14:textId="77777777" w:rsidR="00266834" w:rsidRPr="00E3580A" w:rsidRDefault="00266834" w:rsidP="00266834">
      <w:pPr>
        <w:pStyle w:val="BodyText"/>
        <w:rPr>
          <w:rFonts w:ascii="Arial" w:hAnsi="Arial" w:cs="Arial"/>
        </w:rPr>
      </w:pPr>
    </w:p>
    <w:p w14:paraId="4A547B10" w14:textId="77777777" w:rsidR="00266834" w:rsidRPr="00E3580A" w:rsidRDefault="00266834" w:rsidP="00266834">
      <w:pPr>
        <w:pStyle w:val="BodyText"/>
        <w:rPr>
          <w:rFonts w:ascii="Arial" w:hAnsi="Arial" w:cs="Arial"/>
          <w:noProof/>
        </w:rPr>
      </w:pPr>
    </w:p>
    <w:tbl>
      <w:tblPr>
        <w:tblW w:w="0" w:type="auto"/>
        <w:tblInd w:w="1440" w:type="dxa"/>
        <w:tblLook w:val="04A0" w:firstRow="1" w:lastRow="0" w:firstColumn="1" w:lastColumn="0" w:noHBand="0" w:noVBand="1"/>
      </w:tblPr>
      <w:tblGrid>
        <w:gridCol w:w="1701"/>
        <w:gridCol w:w="284"/>
        <w:gridCol w:w="3686"/>
      </w:tblGrid>
      <w:tr w:rsidR="00266834" w:rsidRPr="00E3580A" w14:paraId="3178062C" w14:textId="77777777" w:rsidTr="00742976">
        <w:tc>
          <w:tcPr>
            <w:tcW w:w="1701" w:type="dxa"/>
          </w:tcPr>
          <w:p w14:paraId="2601EC2E" w14:textId="77777777" w:rsidR="00266834" w:rsidRPr="00E3580A" w:rsidRDefault="00266834" w:rsidP="00742976">
            <w:pPr>
              <w:pStyle w:val="BodyText"/>
              <w:tabs>
                <w:tab w:val="left" w:pos="3240"/>
              </w:tabs>
              <w:spacing w:before="40" w:after="40" w:line="360" w:lineRule="auto"/>
              <w:ind w:left="0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Author</w:t>
            </w:r>
          </w:p>
        </w:tc>
        <w:tc>
          <w:tcPr>
            <w:tcW w:w="284" w:type="dxa"/>
          </w:tcPr>
          <w:p w14:paraId="32CE729C" w14:textId="77777777" w:rsidR="00266834" w:rsidRPr="00E3580A" w:rsidRDefault="00266834" w:rsidP="00742976">
            <w:pPr>
              <w:pStyle w:val="BodyText"/>
              <w:tabs>
                <w:tab w:val="left" w:pos="3240"/>
              </w:tabs>
              <w:spacing w:before="40" w:after="40" w:line="360" w:lineRule="auto"/>
              <w:ind w:left="0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:</w:t>
            </w:r>
          </w:p>
        </w:tc>
        <w:tc>
          <w:tcPr>
            <w:tcW w:w="3686" w:type="dxa"/>
          </w:tcPr>
          <w:p w14:paraId="350F929B" w14:textId="58ABDCF5" w:rsidR="00266834" w:rsidRPr="00783555" w:rsidRDefault="001D611F" w:rsidP="00742976">
            <w:pPr>
              <w:pStyle w:val="BodyText"/>
              <w:tabs>
                <w:tab w:val="left" w:pos="3240"/>
              </w:tabs>
              <w:spacing w:before="40" w:after="40" w:line="360" w:lineRule="auto"/>
              <w:ind w:left="0"/>
              <w:rPr>
                <w:rFonts w:ascii="Arial" w:hAnsi="Arial" w:cs="Arial"/>
                <w:noProof/>
                <w:color w:val="0000FF"/>
              </w:rPr>
            </w:pPr>
            <w:r>
              <w:rPr>
                <w:rFonts w:ascii="Arial" w:hAnsi="Arial" w:cs="Arial"/>
                <w:noProof/>
                <w:color w:val="0000FF"/>
              </w:rPr>
              <w:t>Jeremy Lumban Toruan</w:t>
            </w:r>
          </w:p>
        </w:tc>
      </w:tr>
      <w:tr w:rsidR="00266834" w:rsidRPr="00E3580A" w14:paraId="7638FFA4" w14:textId="77777777" w:rsidTr="00742976">
        <w:tc>
          <w:tcPr>
            <w:tcW w:w="1701" w:type="dxa"/>
          </w:tcPr>
          <w:p w14:paraId="649192DC" w14:textId="77777777" w:rsidR="00266834" w:rsidRPr="00E3580A" w:rsidRDefault="00266834" w:rsidP="00742976">
            <w:pPr>
              <w:pStyle w:val="BodyText"/>
              <w:tabs>
                <w:tab w:val="left" w:pos="3240"/>
              </w:tabs>
              <w:spacing w:before="40" w:after="40" w:line="360" w:lineRule="auto"/>
              <w:ind w:left="0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Creation Date</w:t>
            </w:r>
          </w:p>
        </w:tc>
        <w:tc>
          <w:tcPr>
            <w:tcW w:w="284" w:type="dxa"/>
          </w:tcPr>
          <w:p w14:paraId="3FBBE9B3" w14:textId="77777777" w:rsidR="00266834" w:rsidRPr="00E3580A" w:rsidRDefault="00266834" w:rsidP="00742976">
            <w:pPr>
              <w:pStyle w:val="BodyText"/>
              <w:tabs>
                <w:tab w:val="left" w:pos="3240"/>
              </w:tabs>
              <w:spacing w:before="40" w:after="40" w:line="360" w:lineRule="auto"/>
              <w:ind w:left="0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:</w:t>
            </w:r>
          </w:p>
        </w:tc>
        <w:tc>
          <w:tcPr>
            <w:tcW w:w="3686" w:type="dxa"/>
          </w:tcPr>
          <w:p w14:paraId="27014175" w14:textId="68885962" w:rsidR="00266834" w:rsidRPr="00783555" w:rsidRDefault="001D611F" w:rsidP="00EF52C3">
            <w:pPr>
              <w:pStyle w:val="BodyText"/>
              <w:tabs>
                <w:tab w:val="left" w:pos="3240"/>
              </w:tabs>
              <w:spacing w:before="40" w:after="40" w:line="360" w:lineRule="auto"/>
              <w:ind w:left="0"/>
              <w:rPr>
                <w:rFonts w:ascii="Arial" w:hAnsi="Arial" w:cs="Arial"/>
                <w:noProof/>
                <w:color w:val="0000FF"/>
              </w:rPr>
            </w:pPr>
            <w:r>
              <w:rPr>
                <w:rFonts w:ascii="Arial" w:hAnsi="Arial" w:cs="Arial"/>
                <w:noProof/>
                <w:color w:val="0000FF"/>
              </w:rPr>
              <w:t>14</w:t>
            </w:r>
            <w:r w:rsidR="004B4546">
              <w:rPr>
                <w:rFonts w:ascii="Arial" w:hAnsi="Arial" w:cs="Arial"/>
                <w:noProof/>
                <w:color w:val="0000FF"/>
              </w:rPr>
              <w:t xml:space="preserve"> – </w:t>
            </w:r>
            <w:r>
              <w:rPr>
                <w:rFonts w:ascii="Arial" w:hAnsi="Arial" w:cs="Arial"/>
                <w:noProof/>
                <w:color w:val="0000FF"/>
              </w:rPr>
              <w:t>Jun</w:t>
            </w:r>
            <w:r w:rsidR="004B4546">
              <w:rPr>
                <w:rFonts w:ascii="Arial" w:hAnsi="Arial" w:cs="Arial"/>
                <w:noProof/>
                <w:color w:val="0000FF"/>
              </w:rPr>
              <w:t xml:space="preserve"> - </w:t>
            </w:r>
            <w:r>
              <w:rPr>
                <w:rFonts w:ascii="Arial" w:hAnsi="Arial" w:cs="Arial"/>
                <w:noProof/>
                <w:color w:val="0000FF"/>
              </w:rPr>
              <w:t xml:space="preserve">24 </w:t>
            </w:r>
          </w:p>
        </w:tc>
      </w:tr>
      <w:tr w:rsidR="00266834" w:rsidRPr="00E3580A" w14:paraId="61A95ECC" w14:textId="77777777" w:rsidTr="00742976">
        <w:tc>
          <w:tcPr>
            <w:tcW w:w="1701" w:type="dxa"/>
          </w:tcPr>
          <w:p w14:paraId="03B42421" w14:textId="77777777" w:rsidR="00266834" w:rsidRPr="00E3580A" w:rsidRDefault="00266834" w:rsidP="00742976">
            <w:pPr>
              <w:pStyle w:val="BodyText"/>
              <w:tabs>
                <w:tab w:val="left" w:pos="3240"/>
              </w:tabs>
              <w:spacing w:before="40" w:after="40" w:line="360" w:lineRule="auto"/>
              <w:ind w:left="0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Last Updated</w:t>
            </w:r>
          </w:p>
        </w:tc>
        <w:tc>
          <w:tcPr>
            <w:tcW w:w="284" w:type="dxa"/>
          </w:tcPr>
          <w:p w14:paraId="30DAA8AE" w14:textId="77777777" w:rsidR="00266834" w:rsidRPr="00E3580A" w:rsidRDefault="00266834" w:rsidP="00742976">
            <w:pPr>
              <w:pStyle w:val="BodyText"/>
              <w:tabs>
                <w:tab w:val="left" w:pos="3240"/>
              </w:tabs>
              <w:spacing w:before="40" w:after="40" w:line="360" w:lineRule="auto"/>
              <w:ind w:left="0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:</w:t>
            </w:r>
          </w:p>
        </w:tc>
        <w:tc>
          <w:tcPr>
            <w:tcW w:w="3686" w:type="dxa"/>
          </w:tcPr>
          <w:p w14:paraId="4F85F8DF" w14:textId="23E4192F" w:rsidR="00266834" w:rsidRPr="00783555" w:rsidRDefault="00266834" w:rsidP="00742976">
            <w:pPr>
              <w:pStyle w:val="BodyText"/>
              <w:tabs>
                <w:tab w:val="left" w:pos="3240"/>
              </w:tabs>
              <w:spacing w:before="40" w:after="40" w:line="360" w:lineRule="auto"/>
              <w:ind w:left="0"/>
              <w:rPr>
                <w:rFonts w:ascii="Arial" w:hAnsi="Arial" w:cs="Arial"/>
                <w:noProof/>
                <w:color w:val="0000FF"/>
              </w:rPr>
            </w:pPr>
            <w:r>
              <w:rPr>
                <w:rFonts w:ascii="Arial" w:hAnsi="Arial" w:cs="Arial"/>
                <w:noProof/>
                <w:color w:val="0000FF"/>
              </w:rPr>
              <w:fldChar w:fldCharType="begin"/>
            </w:r>
            <w:r>
              <w:rPr>
                <w:rFonts w:ascii="Arial" w:hAnsi="Arial" w:cs="Arial"/>
                <w:noProof/>
                <w:color w:val="0000FF"/>
              </w:rPr>
              <w:instrText xml:space="preserve"> SAVEDATE \@ "dd-MMM-yyyy" \* MERGEFORMAT </w:instrText>
            </w:r>
            <w:r>
              <w:rPr>
                <w:rFonts w:ascii="Arial" w:hAnsi="Arial" w:cs="Arial"/>
                <w:noProof/>
                <w:color w:val="0000FF"/>
              </w:rPr>
              <w:fldChar w:fldCharType="separate"/>
            </w:r>
            <w:r w:rsidR="001D611F">
              <w:rPr>
                <w:rFonts w:ascii="Arial" w:hAnsi="Arial" w:cs="Arial"/>
                <w:noProof/>
                <w:color w:val="0000FF"/>
              </w:rPr>
              <w:t>21</w:t>
            </w:r>
            <w:r w:rsidR="004B4546">
              <w:rPr>
                <w:rFonts w:ascii="Arial" w:hAnsi="Arial" w:cs="Arial"/>
                <w:noProof/>
                <w:color w:val="0000FF"/>
              </w:rPr>
              <w:t xml:space="preserve"> </w:t>
            </w:r>
            <w:r w:rsidR="000531A4">
              <w:rPr>
                <w:rFonts w:ascii="Arial" w:hAnsi="Arial" w:cs="Arial"/>
                <w:noProof/>
                <w:color w:val="0000FF"/>
              </w:rPr>
              <w:t>-</w:t>
            </w:r>
            <w:r w:rsidR="004B4546">
              <w:rPr>
                <w:rFonts w:ascii="Arial" w:hAnsi="Arial" w:cs="Arial"/>
                <w:noProof/>
                <w:color w:val="0000FF"/>
              </w:rPr>
              <w:t xml:space="preserve"> </w:t>
            </w:r>
            <w:r w:rsidR="000531A4">
              <w:rPr>
                <w:rFonts w:ascii="Arial" w:hAnsi="Arial" w:cs="Arial"/>
                <w:noProof/>
                <w:color w:val="0000FF"/>
              </w:rPr>
              <w:t>Jun</w:t>
            </w:r>
            <w:r w:rsidR="004B4546">
              <w:rPr>
                <w:rFonts w:ascii="Arial" w:hAnsi="Arial" w:cs="Arial"/>
                <w:noProof/>
                <w:color w:val="0000FF"/>
              </w:rPr>
              <w:t xml:space="preserve"> </w:t>
            </w:r>
            <w:r w:rsidR="000531A4">
              <w:rPr>
                <w:rFonts w:ascii="Arial" w:hAnsi="Arial" w:cs="Arial"/>
                <w:noProof/>
                <w:color w:val="0000FF"/>
              </w:rPr>
              <w:t>-</w:t>
            </w:r>
            <w:r w:rsidR="004B4546">
              <w:rPr>
                <w:rFonts w:ascii="Arial" w:hAnsi="Arial" w:cs="Arial"/>
                <w:noProof/>
                <w:color w:val="0000FF"/>
              </w:rPr>
              <w:t xml:space="preserve"> </w:t>
            </w:r>
            <w:r w:rsidR="000531A4">
              <w:rPr>
                <w:rFonts w:ascii="Arial" w:hAnsi="Arial" w:cs="Arial"/>
                <w:noProof/>
                <w:color w:val="0000FF"/>
              </w:rPr>
              <w:t>24</w:t>
            </w:r>
            <w:r>
              <w:rPr>
                <w:rFonts w:ascii="Arial" w:hAnsi="Arial" w:cs="Arial"/>
                <w:noProof/>
                <w:color w:val="0000FF"/>
              </w:rPr>
              <w:fldChar w:fldCharType="end"/>
            </w:r>
          </w:p>
        </w:tc>
      </w:tr>
      <w:tr w:rsidR="00266834" w:rsidRPr="00E3580A" w14:paraId="248AB245" w14:textId="77777777" w:rsidTr="00742976">
        <w:tc>
          <w:tcPr>
            <w:tcW w:w="1701" w:type="dxa"/>
          </w:tcPr>
          <w:p w14:paraId="39A6A581" w14:textId="77777777" w:rsidR="00266834" w:rsidRPr="00E3580A" w:rsidRDefault="00266834" w:rsidP="00742976">
            <w:pPr>
              <w:pStyle w:val="BodyText"/>
              <w:tabs>
                <w:tab w:val="left" w:pos="3240"/>
              </w:tabs>
              <w:spacing w:before="40" w:after="40" w:line="360" w:lineRule="auto"/>
              <w:ind w:left="0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Document Ref</w:t>
            </w:r>
          </w:p>
        </w:tc>
        <w:tc>
          <w:tcPr>
            <w:tcW w:w="284" w:type="dxa"/>
          </w:tcPr>
          <w:p w14:paraId="49282732" w14:textId="77777777" w:rsidR="00266834" w:rsidRPr="00E3580A" w:rsidRDefault="00266834" w:rsidP="00742976">
            <w:pPr>
              <w:pStyle w:val="BodyText"/>
              <w:tabs>
                <w:tab w:val="left" w:pos="3240"/>
              </w:tabs>
              <w:spacing w:before="40" w:after="40" w:line="360" w:lineRule="auto"/>
              <w:ind w:left="0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:</w:t>
            </w:r>
          </w:p>
        </w:tc>
        <w:tc>
          <w:tcPr>
            <w:tcW w:w="3686" w:type="dxa"/>
          </w:tcPr>
          <w:p w14:paraId="24748122" w14:textId="08ED8487" w:rsidR="00266834" w:rsidRPr="00783555" w:rsidRDefault="00266834" w:rsidP="00742976">
            <w:pPr>
              <w:pStyle w:val="BodyText"/>
              <w:tabs>
                <w:tab w:val="left" w:pos="3240"/>
              </w:tabs>
              <w:spacing w:before="40" w:after="40" w:line="360" w:lineRule="auto"/>
              <w:ind w:left="0"/>
              <w:rPr>
                <w:rFonts w:ascii="Arial" w:hAnsi="Arial" w:cs="Arial"/>
                <w:noProof/>
                <w:color w:val="0000FF"/>
                <w:lang w:val="id-ID"/>
              </w:rPr>
            </w:pPr>
          </w:p>
        </w:tc>
      </w:tr>
      <w:tr w:rsidR="00266834" w:rsidRPr="00E3580A" w14:paraId="67225023" w14:textId="77777777" w:rsidTr="00742976">
        <w:trPr>
          <w:trHeight w:val="267"/>
        </w:trPr>
        <w:tc>
          <w:tcPr>
            <w:tcW w:w="1701" w:type="dxa"/>
          </w:tcPr>
          <w:p w14:paraId="77E5CE64" w14:textId="77777777" w:rsidR="00266834" w:rsidRPr="00E3580A" w:rsidRDefault="00266834" w:rsidP="00742976">
            <w:pPr>
              <w:pStyle w:val="BodyText"/>
              <w:tabs>
                <w:tab w:val="left" w:pos="3240"/>
              </w:tabs>
              <w:spacing w:before="40" w:after="40" w:line="360" w:lineRule="auto"/>
              <w:ind w:left="0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Version</w:t>
            </w:r>
          </w:p>
        </w:tc>
        <w:tc>
          <w:tcPr>
            <w:tcW w:w="284" w:type="dxa"/>
          </w:tcPr>
          <w:p w14:paraId="462BBD8D" w14:textId="77777777" w:rsidR="00266834" w:rsidRPr="00E3580A" w:rsidRDefault="00266834" w:rsidP="00742976">
            <w:pPr>
              <w:pStyle w:val="BodyText"/>
              <w:tabs>
                <w:tab w:val="left" w:pos="3240"/>
              </w:tabs>
              <w:spacing w:before="40" w:after="40" w:line="360" w:lineRule="auto"/>
              <w:ind w:left="0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:</w:t>
            </w:r>
          </w:p>
        </w:tc>
        <w:tc>
          <w:tcPr>
            <w:tcW w:w="3686" w:type="dxa"/>
          </w:tcPr>
          <w:p w14:paraId="1713A15E" w14:textId="77777777" w:rsidR="00266834" w:rsidRPr="00E3580A" w:rsidRDefault="00266834" w:rsidP="00742976">
            <w:pPr>
              <w:pStyle w:val="BodyText"/>
              <w:tabs>
                <w:tab w:val="left" w:pos="3240"/>
              </w:tabs>
              <w:spacing w:before="40" w:after="40" w:line="360" w:lineRule="auto"/>
              <w:ind w:left="0"/>
              <w:rPr>
                <w:rFonts w:ascii="Arial" w:hAnsi="Arial" w:cs="Arial"/>
                <w:noProof/>
                <w:color w:val="0070C0"/>
              </w:rPr>
            </w:pPr>
            <w:r>
              <w:rPr>
                <w:rFonts w:ascii="Arial" w:hAnsi="Arial" w:cs="Arial"/>
                <w:noProof/>
                <w:color w:val="0000FF"/>
              </w:rPr>
              <w:t>1.0</w:t>
            </w:r>
          </w:p>
        </w:tc>
      </w:tr>
    </w:tbl>
    <w:p w14:paraId="2A694960" w14:textId="77777777" w:rsidR="00266834" w:rsidRPr="00E3580A" w:rsidRDefault="00266834" w:rsidP="00266834">
      <w:pPr>
        <w:pStyle w:val="BodyText"/>
        <w:tabs>
          <w:tab w:val="left" w:pos="4320"/>
        </w:tabs>
        <w:ind w:left="900"/>
        <w:rPr>
          <w:rFonts w:ascii="Arial" w:hAnsi="Arial" w:cs="Arial"/>
          <w:noProof/>
        </w:rPr>
      </w:pPr>
    </w:p>
    <w:p w14:paraId="2430A89D" w14:textId="77777777" w:rsidR="00266834" w:rsidRPr="00E3580A" w:rsidRDefault="00266834" w:rsidP="00266834">
      <w:pPr>
        <w:pStyle w:val="BodyText"/>
        <w:tabs>
          <w:tab w:val="left" w:pos="4320"/>
        </w:tabs>
        <w:ind w:left="900"/>
        <w:rPr>
          <w:rFonts w:ascii="Arial" w:hAnsi="Arial" w:cs="Arial"/>
          <w:noProof/>
        </w:rPr>
      </w:pPr>
    </w:p>
    <w:p w14:paraId="79C16679" w14:textId="77777777" w:rsidR="00266834" w:rsidRPr="00E3580A" w:rsidRDefault="00266834" w:rsidP="00266834">
      <w:pPr>
        <w:pStyle w:val="BodyText"/>
        <w:tabs>
          <w:tab w:val="left" w:pos="4320"/>
        </w:tabs>
        <w:ind w:left="900"/>
        <w:rPr>
          <w:rFonts w:ascii="Arial" w:hAnsi="Arial" w:cs="Arial"/>
          <w:noProof/>
        </w:rPr>
      </w:pPr>
    </w:p>
    <w:p w14:paraId="0B852F30" w14:textId="3E381DA3" w:rsidR="00266834" w:rsidRPr="00E3580A" w:rsidRDefault="00266834" w:rsidP="00266834">
      <w:pPr>
        <w:pStyle w:val="BodyText"/>
        <w:tabs>
          <w:tab w:val="left" w:pos="4320"/>
        </w:tabs>
        <w:ind w:left="900"/>
        <w:rPr>
          <w:rFonts w:ascii="Arial" w:hAnsi="Arial" w:cs="Arial"/>
          <w:noProof/>
        </w:rPr>
      </w:pPr>
    </w:p>
    <w:p w14:paraId="5E9E0ECC" w14:textId="77777777" w:rsidR="006D2E37" w:rsidRPr="00E3580A" w:rsidRDefault="006D2E37" w:rsidP="006D2E37">
      <w:pPr>
        <w:pStyle w:val="Heading2"/>
        <w:spacing w:after="0"/>
        <w:rPr>
          <w:rFonts w:cs="Arial"/>
          <w:noProof/>
        </w:rPr>
      </w:pPr>
      <w:bookmarkStart w:id="6" w:name="_Toc25845242"/>
      <w:r w:rsidRPr="00E3580A">
        <w:rPr>
          <w:rFonts w:cs="Arial"/>
          <w:noProof/>
        </w:rPr>
        <w:lastRenderedPageBreak/>
        <w:t>Document Control</w:t>
      </w:r>
      <w:bookmarkEnd w:id="0"/>
      <w:bookmarkEnd w:id="1"/>
      <w:bookmarkEnd w:id="2"/>
      <w:bookmarkEnd w:id="3"/>
      <w:bookmarkEnd w:id="6"/>
    </w:p>
    <w:p w14:paraId="70AA85EB" w14:textId="77777777" w:rsidR="006D2E37" w:rsidRPr="00E3580A" w:rsidRDefault="006D2E37" w:rsidP="006D2E37">
      <w:pPr>
        <w:pStyle w:val="HeadingBar"/>
        <w:ind w:right="6551"/>
        <w:rPr>
          <w:rFonts w:ascii="Arial" w:hAnsi="Arial" w:cs="Arial"/>
          <w:noProof/>
        </w:rPr>
      </w:pPr>
    </w:p>
    <w:p w14:paraId="58E07218" w14:textId="77777777" w:rsidR="006D2E37" w:rsidRPr="00E3580A" w:rsidRDefault="006D2E37" w:rsidP="006D2E37">
      <w:pPr>
        <w:keepNext/>
        <w:keepLines/>
        <w:spacing w:before="120" w:after="120"/>
        <w:rPr>
          <w:rFonts w:ascii="Arial" w:hAnsi="Arial" w:cs="Arial"/>
          <w:b/>
          <w:noProof/>
          <w:sz w:val="24"/>
        </w:rPr>
      </w:pPr>
      <w:r w:rsidRPr="00E3580A">
        <w:rPr>
          <w:rFonts w:ascii="Arial" w:hAnsi="Arial" w:cs="Arial"/>
          <w:b/>
          <w:noProof/>
          <w:sz w:val="24"/>
        </w:rPr>
        <w:t>Change Record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96" w:type="dxa"/>
          <w:right w:w="96" w:type="dxa"/>
        </w:tblCellMar>
        <w:tblLook w:val="0000" w:firstRow="0" w:lastRow="0" w:firstColumn="0" w:lastColumn="0" w:noHBand="0" w:noVBand="0"/>
      </w:tblPr>
      <w:tblGrid>
        <w:gridCol w:w="1482"/>
        <w:gridCol w:w="2474"/>
        <w:gridCol w:w="990"/>
        <w:gridCol w:w="4949"/>
      </w:tblGrid>
      <w:tr w:rsidR="006D2E37" w:rsidRPr="00E3580A" w14:paraId="5F3DA867" w14:textId="77777777" w:rsidTr="00B82AF2">
        <w:trPr>
          <w:cantSplit/>
          <w:tblHeader/>
        </w:trPr>
        <w:tc>
          <w:tcPr>
            <w:tcW w:w="749" w:type="pct"/>
            <w:tcBorders>
              <w:top w:val="single" w:sz="8" w:space="0" w:color="auto"/>
              <w:left w:val="single" w:sz="8" w:space="0" w:color="auto"/>
              <w:bottom w:val="single" w:sz="2" w:space="0" w:color="auto"/>
              <w:right w:val="single" w:sz="4" w:space="0" w:color="auto"/>
            </w:tcBorders>
            <w:shd w:val="pct10" w:color="auto" w:fill="auto"/>
          </w:tcPr>
          <w:p w14:paraId="3585E7F3" w14:textId="77777777" w:rsidR="006D2E37" w:rsidRPr="00E3580A" w:rsidRDefault="006D2E37" w:rsidP="006D2E37">
            <w:pPr>
              <w:pStyle w:val="TableHeading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Date</w:t>
            </w:r>
          </w:p>
        </w:tc>
        <w:tc>
          <w:tcPr>
            <w:tcW w:w="1250" w:type="pct"/>
            <w:tcBorders>
              <w:top w:val="single" w:sz="8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pct10" w:color="auto" w:fill="auto"/>
          </w:tcPr>
          <w:p w14:paraId="6D2017F6" w14:textId="77777777" w:rsidR="006D2E37" w:rsidRPr="00E3580A" w:rsidRDefault="006D2E37" w:rsidP="006D2E37">
            <w:pPr>
              <w:pStyle w:val="TableHeading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Author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pct10" w:color="auto" w:fill="auto"/>
          </w:tcPr>
          <w:p w14:paraId="03442B89" w14:textId="77777777" w:rsidR="006D2E37" w:rsidRPr="00E3580A" w:rsidRDefault="006D2E37" w:rsidP="006D2E37">
            <w:pPr>
              <w:pStyle w:val="TableHeading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Version</w:t>
            </w:r>
          </w:p>
        </w:tc>
        <w:tc>
          <w:tcPr>
            <w:tcW w:w="2501" w:type="pct"/>
            <w:tcBorders>
              <w:top w:val="single" w:sz="8" w:space="0" w:color="auto"/>
              <w:left w:val="single" w:sz="4" w:space="0" w:color="auto"/>
              <w:bottom w:val="single" w:sz="2" w:space="0" w:color="auto"/>
              <w:right w:val="single" w:sz="8" w:space="0" w:color="auto"/>
            </w:tcBorders>
            <w:shd w:val="pct10" w:color="auto" w:fill="auto"/>
          </w:tcPr>
          <w:p w14:paraId="6946E149" w14:textId="77777777" w:rsidR="006D2E37" w:rsidRPr="00E3580A" w:rsidRDefault="006D2E37" w:rsidP="006D2E37">
            <w:pPr>
              <w:pStyle w:val="TableHeading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Change Reference</w:t>
            </w:r>
          </w:p>
        </w:tc>
      </w:tr>
      <w:tr w:rsidR="006D2E37" w:rsidRPr="00E3580A" w14:paraId="404D5D33" w14:textId="77777777" w:rsidTr="00B82AF2">
        <w:trPr>
          <w:cantSplit/>
          <w:trHeight w:hRule="exact" w:val="60"/>
          <w:tblHeader/>
        </w:trPr>
        <w:tc>
          <w:tcPr>
            <w:tcW w:w="749" w:type="pct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pct50" w:color="auto" w:fill="auto"/>
          </w:tcPr>
          <w:p w14:paraId="5B726410" w14:textId="77777777" w:rsidR="006D2E37" w:rsidRPr="00E3580A" w:rsidRDefault="006D2E37" w:rsidP="006D2E37">
            <w:pPr>
              <w:pStyle w:val="TableText"/>
              <w:rPr>
                <w:rFonts w:ascii="Arial" w:hAnsi="Arial" w:cs="Arial"/>
                <w:noProof/>
                <w:sz w:val="8"/>
              </w:rPr>
            </w:pPr>
          </w:p>
        </w:tc>
        <w:tc>
          <w:tcPr>
            <w:tcW w:w="1250" w:type="pct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pct50" w:color="auto" w:fill="auto"/>
          </w:tcPr>
          <w:p w14:paraId="4E75A230" w14:textId="77777777" w:rsidR="006D2E37" w:rsidRPr="00E3580A" w:rsidRDefault="006D2E37" w:rsidP="006D2E37">
            <w:pPr>
              <w:pStyle w:val="TableText"/>
              <w:rPr>
                <w:rFonts w:ascii="Arial" w:hAnsi="Arial" w:cs="Arial"/>
                <w:noProof/>
                <w:sz w:val="8"/>
              </w:rPr>
            </w:pPr>
          </w:p>
        </w:tc>
        <w:tc>
          <w:tcPr>
            <w:tcW w:w="500" w:type="pct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pct50" w:color="auto" w:fill="auto"/>
          </w:tcPr>
          <w:p w14:paraId="11DBE641" w14:textId="77777777" w:rsidR="006D2E37" w:rsidRPr="00E3580A" w:rsidRDefault="006D2E37" w:rsidP="006D2E37">
            <w:pPr>
              <w:pStyle w:val="TableText"/>
              <w:rPr>
                <w:rFonts w:ascii="Arial" w:hAnsi="Arial" w:cs="Arial"/>
                <w:noProof/>
                <w:sz w:val="8"/>
              </w:rPr>
            </w:pPr>
          </w:p>
        </w:tc>
        <w:tc>
          <w:tcPr>
            <w:tcW w:w="2501" w:type="pct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pct50" w:color="auto" w:fill="auto"/>
          </w:tcPr>
          <w:p w14:paraId="3C1D04C9" w14:textId="77777777" w:rsidR="006D2E37" w:rsidRPr="00E3580A" w:rsidRDefault="006D2E37" w:rsidP="006D2E37">
            <w:pPr>
              <w:pStyle w:val="TableText"/>
              <w:rPr>
                <w:rFonts w:ascii="Arial" w:hAnsi="Arial" w:cs="Arial"/>
                <w:noProof/>
                <w:sz w:val="8"/>
              </w:rPr>
            </w:pPr>
          </w:p>
        </w:tc>
      </w:tr>
      <w:tr w:rsidR="006D2E37" w:rsidRPr="00E3580A" w14:paraId="7F098D2C" w14:textId="77777777" w:rsidTr="00B82AF2">
        <w:trPr>
          <w:cantSplit/>
        </w:trPr>
        <w:tc>
          <w:tcPr>
            <w:tcW w:w="749" w:type="pct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</w:tcPr>
          <w:p w14:paraId="72FD409F" w14:textId="1D731603" w:rsidR="006D2E37" w:rsidRPr="00E3580A" w:rsidRDefault="004B4546" w:rsidP="006D2E37">
            <w:pPr>
              <w:pStyle w:val="TableText"/>
              <w:spacing w:line="360" w:lineRule="auto"/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14-Jun-2024</w:t>
            </w:r>
          </w:p>
        </w:tc>
        <w:tc>
          <w:tcPr>
            <w:tcW w:w="125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8A4FE75" w14:textId="40BCA3FB" w:rsidR="006D2E37" w:rsidRPr="00940C15" w:rsidRDefault="004B4546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  <w:r w:rsidRPr="004B4546">
              <w:rPr>
                <w:rFonts w:ascii="Arial" w:hAnsi="Arial" w:cs="Arial"/>
                <w:noProof/>
              </w:rPr>
              <w:t>Jeremy Lumban Toruan</w:t>
            </w:r>
          </w:p>
        </w:tc>
        <w:tc>
          <w:tcPr>
            <w:tcW w:w="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CC2C184" w14:textId="77777777" w:rsidR="006D2E37" w:rsidRPr="00E3580A" w:rsidRDefault="006D2E37" w:rsidP="006D2E37">
            <w:pPr>
              <w:pStyle w:val="TableText"/>
              <w:spacing w:line="360" w:lineRule="auto"/>
              <w:jc w:val="center"/>
              <w:rPr>
                <w:rFonts w:ascii="Arial" w:hAnsi="Arial" w:cs="Arial"/>
                <w:noProof/>
                <w:lang w:val="id-ID"/>
              </w:rPr>
            </w:pPr>
            <w:r w:rsidRPr="00E3580A">
              <w:rPr>
                <w:rFonts w:ascii="Arial" w:hAnsi="Arial" w:cs="Arial"/>
                <w:noProof/>
              </w:rPr>
              <w:t>1</w:t>
            </w:r>
            <w:r w:rsidRPr="00E3580A">
              <w:rPr>
                <w:rFonts w:ascii="Arial" w:hAnsi="Arial" w:cs="Arial"/>
                <w:noProof/>
                <w:lang w:val="id-ID"/>
              </w:rPr>
              <w:t>.0</w:t>
            </w:r>
          </w:p>
        </w:tc>
        <w:tc>
          <w:tcPr>
            <w:tcW w:w="250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</w:tcPr>
          <w:p w14:paraId="0686DE44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Initial Document</w:t>
            </w:r>
          </w:p>
        </w:tc>
      </w:tr>
      <w:tr w:rsidR="00B82AF2" w:rsidRPr="00E3580A" w14:paraId="6A81BE40" w14:textId="77777777" w:rsidTr="00B82AF2">
        <w:trPr>
          <w:cantSplit/>
        </w:trPr>
        <w:tc>
          <w:tcPr>
            <w:tcW w:w="749" w:type="pct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</w:tcPr>
          <w:p w14:paraId="2C79D336" w14:textId="5D539DC5" w:rsidR="00B82AF2" w:rsidRPr="00E3580A" w:rsidRDefault="00B82AF2" w:rsidP="00B82AF2">
            <w:pPr>
              <w:pStyle w:val="TableText"/>
              <w:spacing w:line="360" w:lineRule="auto"/>
              <w:jc w:val="center"/>
              <w:rPr>
                <w:rFonts w:ascii="Arial" w:hAnsi="Arial" w:cs="Arial"/>
                <w:noProof/>
              </w:rPr>
            </w:pPr>
          </w:p>
        </w:tc>
        <w:tc>
          <w:tcPr>
            <w:tcW w:w="125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8A88CC4" w14:textId="2E9D22FA" w:rsidR="00B82AF2" w:rsidRPr="00E3580A" w:rsidRDefault="00B82AF2" w:rsidP="00B82AF2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52D265A" w14:textId="7B5608D1" w:rsidR="00B82AF2" w:rsidRPr="00E3580A" w:rsidRDefault="00B82AF2" w:rsidP="00B82AF2">
            <w:pPr>
              <w:pStyle w:val="TableText"/>
              <w:spacing w:line="360" w:lineRule="auto"/>
              <w:jc w:val="center"/>
              <w:rPr>
                <w:rFonts w:ascii="Arial" w:hAnsi="Arial" w:cs="Arial"/>
                <w:noProof/>
              </w:rPr>
            </w:pPr>
          </w:p>
        </w:tc>
        <w:tc>
          <w:tcPr>
            <w:tcW w:w="250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</w:tcPr>
          <w:p w14:paraId="40251ACB" w14:textId="066F6A84" w:rsidR="00B82AF2" w:rsidRPr="00B82AF2" w:rsidRDefault="00B82AF2" w:rsidP="00563475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</w:tr>
      <w:tr w:rsidR="00B82AF2" w:rsidRPr="00E3580A" w14:paraId="43C9356A" w14:textId="77777777" w:rsidTr="00B82AF2">
        <w:trPr>
          <w:cantSplit/>
        </w:trPr>
        <w:tc>
          <w:tcPr>
            <w:tcW w:w="749" w:type="pct"/>
            <w:tcBorders>
              <w:top w:val="single" w:sz="2" w:space="0" w:color="auto"/>
              <w:left w:val="single" w:sz="8" w:space="0" w:color="auto"/>
              <w:bottom w:val="single" w:sz="8" w:space="0" w:color="auto"/>
              <w:right w:val="single" w:sz="2" w:space="0" w:color="auto"/>
            </w:tcBorders>
          </w:tcPr>
          <w:p w14:paraId="0E6C9BA8" w14:textId="77777777" w:rsidR="00B82AF2" w:rsidRPr="00E3580A" w:rsidRDefault="00B82AF2" w:rsidP="00B82AF2">
            <w:pPr>
              <w:pStyle w:val="TableText"/>
              <w:spacing w:line="360" w:lineRule="auto"/>
              <w:jc w:val="center"/>
              <w:rPr>
                <w:rFonts w:ascii="Arial" w:hAnsi="Arial" w:cs="Arial"/>
                <w:noProof/>
              </w:rPr>
            </w:pPr>
          </w:p>
        </w:tc>
        <w:tc>
          <w:tcPr>
            <w:tcW w:w="1250" w:type="pct"/>
            <w:tcBorders>
              <w:top w:val="single" w:sz="2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</w:tcPr>
          <w:p w14:paraId="779C3FEA" w14:textId="77777777" w:rsidR="00B82AF2" w:rsidRPr="00E3580A" w:rsidRDefault="00B82AF2" w:rsidP="00B82AF2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500" w:type="pct"/>
            <w:tcBorders>
              <w:top w:val="single" w:sz="2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</w:tcPr>
          <w:p w14:paraId="404CE394" w14:textId="77777777" w:rsidR="00B82AF2" w:rsidRPr="00E3580A" w:rsidRDefault="00B82AF2" w:rsidP="00B82AF2">
            <w:pPr>
              <w:pStyle w:val="TableText"/>
              <w:spacing w:line="360" w:lineRule="auto"/>
              <w:jc w:val="center"/>
              <w:rPr>
                <w:rFonts w:ascii="Arial" w:hAnsi="Arial" w:cs="Arial"/>
                <w:noProof/>
              </w:rPr>
            </w:pPr>
          </w:p>
        </w:tc>
        <w:tc>
          <w:tcPr>
            <w:tcW w:w="2501" w:type="pct"/>
            <w:tcBorders>
              <w:top w:val="single" w:sz="2" w:space="0" w:color="auto"/>
              <w:left w:val="single" w:sz="2" w:space="0" w:color="auto"/>
              <w:bottom w:val="single" w:sz="8" w:space="0" w:color="auto"/>
              <w:right w:val="single" w:sz="8" w:space="0" w:color="auto"/>
            </w:tcBorders>
          </w:tcPr>
          <w:p w14:paraId="60C36A13" w14:textId="77777777" w:rsidR="00B82AF2" w:rsidRPr="00E3580A" w:rsidRDefault="00B82AF2" w:rsidP="00B82AF2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</w:tr>
    </w:tbl>
    <w:p w14:paraId="19130D89" w14:textId="77777777" w:rsidR="006D2E37" w:rsidRPr="00E3580A" w:rsidRDefault="006D2E37" w:rsidP="006D2E37">
      <w:pPr>
        <w:pStyle w:val="BodyText"/>
        <w:rPr>
          <w:rFonts w:ascii="Arial" w:hAnsi="Arial" w:cs="Arial"/>
          <w:noProof/>
        </w:rPr>
      </w:pPr>
    </w:p>
    <w:p w14:paraId="0AFAF513" w14:textId="77777777" w:rsidR="006D2E37" w:rsidRPr="00E3580A" w:rsidRDefault="006D2E37" w:rsidP="006D2E37">
      <w:pPr>
        <w:pStyle w:val="HeadingBar"/>
        <w:ind w:right="6551"/>
        <w:rPr>
          <w:rFonts w:ascii="Arial" w:hAnsi="Arial" w:cs="Arial"/>
          <w:noProof/>
        </w:rPr>
      </w:pPr>
    </w:p>
    <w:p w14:paraId="58988523" w14:textId="77777777" w:rsidR="006D2E37" w:rsidRPr="00E3580A" w:rsidRDefault="006D2E37" w:rsidP="006D2E37">
      <w:pPr>
        <w:keepNext/>
        <w:keepLines/>
        <w:spacing w:before="120" w:after="120"/>
        <w:rPr>
          <w:rFonts w:ascii="Arial" w:hAnsi="Arial" w:cs="Arial"/>
          <w:b/>
          <w:noProof/>
          <w:sz w:val="24"/>
        </w:rPr>
      </w:pPr>
      <w:r w:rsidRPr="00E3580A">
        <w:rPr>
          <w:rFonts w:ascii="Arial" w:hAnsi="Arial" w:cs="Arial"/>
          <w:b/>
          <w:noProof/>
          <w:sz w:val="24"/>
        </w:rPr>
        <w:t>Reviewers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506"/>
        <w:gridCol w:w="1763"/>
        <w:gridCol w:w="4668"/>
        <w:gridCol w:w="1484"/>
        <w:gridCol w:w="1474"/>
      </w:tblGrid>
      <w:tr w:rsidR="006D2E37" w:rsidRPr="00E3580A" w14:paraId="75ADBDFC" w14:textId="77777777" w:rsidTr="001D611F">
        <w:trPr>
          <w:cantSplit/>
          <w:tblHeader/>
        </w:trPr>
        <w:tc>
          <w:tcPr>
            <w:tcW w:w="255" w:type="pct"/>
            <w:tcBorders>
              <w:top w:val="single" w:sz="8" w:space="0" w:color="auto"/>
              <w:left w:val="single" w:sz="8" w:space="0" w:color="auto"/>
              <w:bottom w:val="single" w:sz="2" w:space="0" w:color="auto"/>
              <w:right w:val="single" w:sz="4" w:space="0" w:color="auto"/>
            </w:tcBorders>
            <w:shd w:val="pct10" w:color="auto" w:fill="auto"/>
          </w:tcPr>
          <w:p w14:paraId="6E386222" w14:textId="77777777" w:rsidR="006D2E37" w:rsidRPr="00E3580A" w:rsidRDefault="006D2E37" w:rsidP="006D2E37">
            <w:pPr>
              <w:pStyle w:val="TableHeading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No.</w:t>
            </w:r>
          </w:p>
        </w:tc>
        <w:tc>
          <w:tcPr>
            <w:tcW w:w="891" w:type="pct"/>
            <w:tcBorders>
              <w:top w:val="single" w:sz="8" w:space="0" w:color="auto"/>
              <w:bottom w:val="single" w:sz="2" w:space="0" w:color="auto"/>
              <w:right w:val="single" w:sz="4" w:space="0" w:color="auto"/>
            </w:tcBorders>
            <w:shd w:val="pct10" w:color="auto" w:fill="auto"/>
          </w:tcPr>
          <w:p w14:paraId="0419AB11" w14:textId="77777777" w:rsidR="006D2E37" w:rsidRPr="00E3580A" w:rsidRDefault="006D2E37" w:rsidP="006D2E37">
            <w:pPr>
              <w:pStyle w:val="TableHeading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Name</w:t>
            </w:r>
          </w:p>
        </w:tc>
        <w:tc>
          <w:tcPr>
            <w:tcW w:w="2359" w:type="pct"/>
            <w:tcBorders>
              <w:top w:val="single" w:sz="8" w:space="0" w:color="auto"/>
              <w:left w:val="single" w:sz="4" w:space="0" w:color="auto"/>
              <w:bottom w:val="single" w:sz="2" w:space="0" w:color="auto"/>
            </w:tcBorders>
            <w:shd w:val="pct10" w:color="auto" w:fill="auto"/>
          </w:tcPr>
          <w:p w14:paraId="67C45043" w14:textId="77777777" w:rsidR="006D2E37" w:rsidRPr="00E3580A" w:rsidRDefault="006D2E37" w:rsidP="006D2E37">
            <w:pPr>
              <w:pStyle w:val="TableHeading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Position</w:t>
            </w:r>
          </w:p>
        </w:tc>
        <w:tc>
          <w:tcPr>
            <w:tcW w:w="1496" w:type="pct"/>
            <w:gridSpan w:val="2"/>
            <w:tcBorders>
              <w:top w:val="single" w:sz="8" w:space="0" w:color="auto"/>
              <w:left w:val="single" w:sz="4" w:space="0" w:color="auto"/>
              <w:bottom w:val="single" w:sz="6" w:space="0" w:color="auto"/>
              <w:right w:val="single" w:sz="8" w:space="0" w:color="auto"/>
            </w:tcBorders>
            <w:shd w:val="pct10" w:color="auto" w:fill="auto"/>
          </w:tcPr>
          <w:p w14:paraId="7148172B" w14:textId="77777777" w:rsidR="006D2E37" w:rsidRPr="00E3580A" w:rsidRDefault="006D2E37" w:rsidP="006D2E37">
            <w:pPr>
              <w:pStyle w:val="TableHeading"/>
              <w:jc w:val="center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Sign</w:t>
            </w:r>
          </w:p>
        </w:tc>
      </w:tr>
      <w:tr w:rsidR="006D2E37" w:rsidRPr="00E3580A" w14:paraId="0AD10B8D" w14:textId="77777777" w:rsidTr="001D611F">
        <w:trPr>
          <w:cantSplit/>
          <w:trHeight w:hRule="exact" w:val="60"/>
          <w:tblHeader/>
        </w:trPr>
        <w:tc>
          <w:tcPr>
            <w:tcW w:w="255" w:type="pct"/>
            <w:tcBorders>
              <w:top w:val="single" w:sz="2" w:space="0" w:color="auto"/>
              <w:left w:val="nil"/>
              <w:bottom w:val="single" w:sz="6" w:space="0" w:color="auto"/>
              <w:right w:val="single" w:sz="4" w:space="0" w:color="auto"/>
            </w:tcBorders>
            <w:shd w:val="pct50" w:color="auto" w:fill="auto"/>
          </w:tcPr>
          <w:p w14:paraId="255E6602" w14:textId="77777777" w:rsidR="006D2E37" w:rsidRPr="00E3580A" w:rsidRDefault="006D2E37" w:rsidP="006D2E37">
            <w:pPr>
              <w:pStyle w:val="TableText"/>
              <w:rPr>
                <w:rFonts w:ascii="Arial" w:hAnsi="Arial" w:cs="Arial"/>
                <w:noProof/>
                <w:sz w:val="8"/>
              </w:rPr>
            </w:pPr>
          </w:p>
        </w:tc>
        <w:tc>
          <w:tcPr>
            <w:tcW w:w="891" w:type="pct"/>
            <w:tcBorders>
              <w:top w:val="single" w:sz="2" w:space="0" w:color="auto"/>
              <w:left w:val="nil"/>
              <w:bottom w:val="single" w:sz="6" w:space="0" w:color="auto"/>
              <w:right w:val="single" w:sz="4" w:space="0" w:color="auto"/>
            </w:tcBorders>
            <w:shd w:val="pct50" w:color="auto" w:fill="auto"/>
          </w:tcPr>
          <w:p w14:paraId="317C1F23" w14:textId="77777777" w:rsidR="006D2E37" w:rsidRPr="00E3580A" w:rsidRDefault="006D2E37" w:rsidP="006D2E37">
            <w:pPr>
              <w:pStyle w:val="TableText"/>
              <w:rPr>
                <w:rFonts w:ascii="Arial" w:hAnsi="Arial" w:cs="Arial"/>
                <w:noProof/>
                <w:sz w:val="8"/>
              </w:rPr>
            </w:pPr>
          </w:p>
        </w:tc>
        <w:tc>
          <w:tcPr>
            <w:tcW w:w="2359" w:type="pct"/>
            <w:tcBorders>
              <w:top w:val="single" w:sz="2" w:space="0" w:color="auto"/>
              <w:left w:val="single" w:sz="4" w:space="0" w:color="auto"/>
              <w:right w:val="nil"/>
            </w:tcBorders>
            <w:shd w:val="pct50" w:color="auto" w:fill="auto"/>
          </w:tcPr>
          <w:p w14:paraId="01C35557" w14:textId="77777777" w:rsidR="006D2E37" w:rsidRPr="00E3580A" w:rsidRDefault="006D2E37" w:rsidP="006D2E37">
            <w:pPr>
              <w:pStyle w:val="TableText"/>
              <w:rPr>
                <w:rFonts w:ascii="Arial" w:hAnsi="Arial" w:cs="Arial"/>
                <w:noProof/>
                <w:sz w:val="8"/>
              </w:rPr>
            </w:pPr>
          </w:p>
        </w:tc>
        <w:tc>
          <w:tcPr>
            <w:tcW w:w="750" w:type="pct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shd w:val="pct50" w:color="auto" w:fill="auto"/>
          </w:tcPr>
          <w:p w14:paraId="3DAD92FE" w14:textId="77777777" w:rsidR="006D2E37" w:rsidRPr="00E3580A" w:rsidRDefault="006D2E37" w:rsidP="006D2E37">
            <w:pPr>
              <w:pStyle w:val="TableText"/>
              <w:rPr>
                <w:rFonts w:ascii="Arial" w:hAnsi="Arial" w:cs="Arial"/>
                <w:noProof/>
                <w:sz w:val="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4" w:space="0" w:color="auto"/>
              <w:right w:val="nil"/>
            </w:tcBorders>
            <w:shd w:val="pct50" w:color="auto" w:fill="auto"/>
          </w:tcPr>
          <w:p w14:paraId="46ECF071" w14:textId="77777777" w:rsidR="006D2E37" w:rsidRPr="00E3580A" w:rsidRDefault="006D2E37" w:rsidP="006D2E37">
            <w:pPr>
              <w:pStyle w:val="TableText"/>
              <w:rPr>
                <w:rFonts w:ascii="Arial" w:hAnsi="Arial" w:cs="Arial"/>
                <w:noProof/>
                <w:sz w:val="8"/>
              </w:rPr>
            </w:pPr>
          </w:p>
        </w:tc>
      </w:tr>
      <w:tr w:rsidR="001D611F" w:rsidRPr="00E3580A" w14:paraId="3A177CF9" w14:textId="77777777" w:rsidTr="001D611F">
        <w:trPr>
          <w:cantSplit/>
        </w:trPr>
        <w:tc>
          <w:tcPr>
            <w:tcW w:w="255" w:type="pct"/>
            <w:tcBorders>
              <w:top w:val="single" w:sz="6" w:space="0" w:color="auto"/>
              <w:left w:val="single" w:sz="8" w:space="0" w:color="auto"/>
            </w:tcBorders>
          </w:tcPr>
          <w:p w14:paraId="10B4D44D" w14:textId="77777777" w:rsidR="001D611F" w:rsidRPr="00E3580A" w:rsidRDefault="001D611F" w:rsidP="001D611F">
            <w:pPr>
              <w:pStyle w:val="TableText"/>
              <w:spacing w:line="360" w:lineRule="auto"/>
              <w:jc w:val="center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1</w:t>
            </w:r>
          </w:p>
        </w:tc>
        <w:tc>
          <w:tcPr>
            <w:tcW w:w="891" w:type="pct"/>
            <w:tcBorders>
              <w:top w:val="single" w:sz="6" w:space="0" w:color="auto"/>
            </w:tcBorders>
          </w:tcPr>
          <w:p w14:paraId="04414AAB" w14:textId="4D431DF0" w:rsidR="001D611F" w:rsidRPr="00940C15" w:rsidRDefault="001D611F" w:rsidP="001D611F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  <w:r w:rsidRPr="00E47F51">
              <w:rPr>
                <w:rFonts w:ascii="Arial" w:hAnsi="Arial" w:cs="Arial"/>
                <w:noProof/>
              </w:rPr>
              <w:t>Albertus Adi Nugraha</w:t>
            </w:r>
          </w:p>
        </w:tc>
        <w:tc>
          <w:tcPr>
            <w:tcW w:w="2359" w:type="pct"/>
            <w:tcBorders>
              <w:top w:val="nil"/>
            </w:tcBorders>
          </w:tcPr>
          <w:p w14:paraId="57DA3A8A" w14:textId="5345D346" w:rsidR="001D611F" w:rsidRPr="00E3580A" w:rsidRDefault="001D611F" w:rsidP="001D611F">
            <w:pPr>
              <w:pStyle w:val="TableText"/>
              <w:spacing w:line="360" w:lineRule="auto"/>
              <w:rPr>
                <w:rFonts w:ascii="Arial" w:hAnsi="Arial" w:cs="Arial"/>
                <w:noProof/>
                <w:lang w:val="id-ID"/>
              </w:rPr>
            </w:pPr>
          </w:p>
        </w:tc>
        <w:tc>
          <w:tcPr>
            <w:tcW w:w="750" w:type="pct"/>
            <w:vMerge w:val="restart"/>
            <w:tcBorders>
              <w:top w:val="nil"/>
            </w:tcBorders>
          </w:tcPr>
          <w:p w14:paraId="6A04B7B7" w14:textId="77777777" w:rsidR="001D611F" w:rsidRPr="00E3580A" w:rsidRDefault="001D611F" w:rsidP="001D611F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1.</w:t>
            </w:r>
          </w:p>
        </w:tc>
        <w:tc>
          <w:tcPr>
            <w:tcW w:w="746" w:type="pct"/>
            <w:vMerge w:val="restart"/>
            <w:tcBorders>
              <w:top w:val="nil"/>
              <w:right w:val="single" w:sz="8" w:space="0" w:color="auto"/>
            </w:tcBorders>
          </w:tcPr>
          <w:p w14:paraId="5208E3C9" w14:textId="77777777" w:rsidR="001D611F" w:rsidRPr="00E3580A" w:rsidRDefault="001D611F" w:rsidP="001D611F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2.</w:t>
            </w:r>
          </w:p>
        </w:tc>
      </w:tr>
      <w:tr w:rsidR="001D611F" w:rsidRPr="00E3580A" w14:paraId="737B0FC2" w14:textId="77777777" w:rsidTr="001D611F">
        <w:trPr>
          <w:cantSplit/>
        </w:trPr>
        <w:tc>
          <w:tcPr>
            <w:tcW w:w="255" w:type="pct"/>
            <w:tcBorders>
              <w:left w:val="single" w:sz="8" w:space="0" w:color="auto"/>
            </w:tcBorders>
          </w:tcPr>
          <w:p w14:paraId="322225F6" w14:textId="77777777" w:rsidR="001D611F" w:rsidRPr="00E3580A" w:rsidRDefault="001D611F" w:rsidP="001D611F">
            <w:pPr>
              <w:pStyle w:val="TableText"/>
              <w:spacing w:line="360" w:lineRule="auto"/>
              <w:jc w:val="center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2</w:t>
            </w:r>
          </w:p>
        </w:tc>
        <w:tc>
          <w:tcPr>
            <w:tcW w:w="891" w:type="pct"/>
          </w:tcPr>
          <w:p w14:paraId="63172F79" w14:textId="22E04E91" w:rsidR="001D611F" w:rsidRPr="00940C15" w:rsidRDefault="001D611F" w:rsidP="001D611F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  <w:r w:rsidRPr="00E47F51">
              <w:rPr>
                <w:rFonts w:ascii="Arial" w:hAnsi="Arial" w:cs="Arial"/>
                <w:noProof/>
              </w:rPr>
              <w:t>Alfendoh Setiawan</w:t>
            </w:r>
          </w:p>
        </w:tc>
        <w:tc>
          <w:tcPr>
            <w:tcW w:w="2359" w:type="pct"/>
          </w:tcPr>
          <w:p w14:paraId="0B851E62" w14:textId="46CA5B15" w:rsidR="001D611F" w:rsidRPr="00E3580A" w:rsidRDefault="001D611F" w:rsidP="001D611F">
            <w:pPr>
              <w:pStyle w:val="TableText"/>
              <w:spacing w:line="360" w:lineRule="auto"/>
              <w:rPr>
                <w:rFonts w:ascii="Arial" w:hAnsi="Arial" w:cs="Arial"/>
                <w:noProof/>
                <w:lang w:val="id-ID"/>
              </w:rPr>
            </w:pPr>
          </w:p>
        </w:tc>
        <w:tc>
          <w:tcPr>
            <w:tcW w:w="750" w:type="pct"/>
            <w:vMerge/>
          </w:tcPr>
          <w:p w14:paraId="0CEB5EE3" w14:textId="77777777" w:rsidR="001D611F" w:rsidRPr="00E3580A" w:rsidRDefault="001D611F" w:rsidP="001D611F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746" w:type="pct"/>
            <w:vMerge/>
            <w:tcBorders>
              <w:right w:val="single" w:sz="8" w:space="0" w:color="auto"/>
            </w:tcBorders>
          </w:tcPr>
          <w:p w14:paraId="3CA3D04E" w14:textId="77777777" w:rsidR="001D611F" w:rsidRPr="00E3580A" w:rsidRDefault="001D611F" w:rsidP="001D611F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</w:tr>
      <w:tr w:rsidR="006D2E37" w:rsidRPr="00E3580A" w14:paraId="7C677C51" w14:textId="77777777" w:rsidTr="001D611F">
        <w:trPr>
          <w:cantSplit/>
        </w:trPr>
        <w:tc>
          <w:tcPr>
            <w:tcW w:w="255" w:type="pct"/>
            <w:tcBorders>
              <w:left w:val="single" w:sz="8" w:space="0" w:color="auto"/>
            </w:tcBorders>
          </w:tcPr>
          <w:p w14:paraId="531873FF" w14:textId="77777777" w:rsidR="006D2E37" w:rsidRPr="00E3580A" w:rsidRDefault="006D2E37" w:rsidP="006D2E37">
            <w:pPr>
              <w:pStyle w:val="TableText"/>
              <w:spacing w:line="360" w:lineRule="auto"/>
              <w:jc w:val="center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3</w:t>
            </w:r>
          </w:p>
        </w:tc>
        <w:tc>
          <w:tcPr>
            <w:tcW w:w="891" w:type="pct"/>
          </w:tcPr>
          <w:p w14:paraId="6C26D47A" w14:textId="59A0C8A1" w:rsidR="006D2E37" w:rsidRPr="00940C15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2359" w:type="pct"/>
          </w:tcPr>
          <w:p w14:paraId="28B23A2B" w14:textId="366EF459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  <w:lang w:val="id-ID"/>
              </w:rPr>
            </w:pPr>
          </w:p>
        </w:tc>
        <w:tc>
          <w:tcPr>
            <w:tcW w:w="750" w:type="pct"/>
            <w:vMerge w:val="restart"/>
          </w:tcPr>
          <w:p w14:paraId="586E422F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3.</w:t>
            </w:r>
          </w:p>
        </w:tc>
        <w:tc>
          <w:tcPr>
            <w:tcW w:w="746" w:type="pct"/>
            <w:vMerge w:val="restart"/>
            <w:tcBorders>
              <w:right w:val="single" w:sz="8" w:space="0" w:color="auto"/>
            </w:tcBorders>
          </w:tcPr>
          <w:p w14:paraId="18EDF89E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4.</w:t>
            </w:r>
          </w:p>
        </w:tc>
      </w:tr>
      <w:tr w:rsidR="006D2E37" w:rsidRPr="00E3580A" w14:paraId="4E3E5D3A" w14:textId="77777777" w:rsidTr="001D611F">
        <w:trPr>
          <w:cantSplit/>
        </w:trPr>
        <w:tc>
          <w:tcPr>
            <w:tcW w:w="255" w:type="pct"/>
            <w:tcBorders>
              <w:left w:val="single" w:sz="8" w:space="0" w:color="auto"/>
            </w:tcBorders>
          </w:tcPr>
          <w:p w14:paraId="29193519" w14:textId="77777777" w:rsidR="006D2E37" w:rsidRPr="00E3580A" w:rsidRDefault="006D2E37" w:rsidP="006D2E37">
            <w:pPr>
              <w:pStyle w:val="TableText"/>
              <w:spacing w:line="360" w:lineRule="auto"/>
              <w:jc w:val="center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4</w:t>
            </w:r>
          </w:p>
        </w:tc>
        <w:tc>
          <w:tcPr>
            <w:tcW w:w="891" w:type="pct"/>
          </w:tcPr>
          <w:p w14:paraId="4716DBB8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2359" w:type="pct"/>
          </w:tcPr>
          <w:p w14:paraId="52F8014D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750" w:type="pct"/>
            <w:vMerge/>
          </w:tcPr>
          <w:p w14:paraId="0F56D08D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746" w:type="pct"/>
            <w:vMerge/>
            <w:tcBorders>
              <w:right w:val="single" w:sz="8" w:space="0" w:color="auto"/>
            </w:tcBorders>
          </w:tcPr>
          <w:p w14:paraId="108B6214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</w:tr>
      <w:tr w:rsidR="006D2E37" w:rsidRPr="00E3580A" w14:paraId="7ACE08C7" w14:textId="77777777" w:rsidTr="001D611F">
        <w:trPr>
          <w:cantSplit/>
        </w:trPr>
        <w:tc>
          <w:tcPr>
            <w:tcW w:w="255" w:type="pct"/>
            <w:tcBorders>
              <w:left w:val="single" w:sz="8" w:space="0" w:color="auto"/>
            </w:tcBorders>
          </w:tcPr>
          <w:p w14:paraId="498B4A3E" w14:textId="77777777" w:rsidR="006D2E37" w:rsidRPr="00E3580A" w:rsidRDefault="006D2E37" w:rsidP="006D2E37">
            <w:pPr>
              <w:pStyle w:val="TableText"/>
              <w:spacing w:line="360" w:lineRule="auto"/>
              <w:jc w:val="center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5</w:t>
            </w:r>
          </w:p>
        </w:tc>
        <w:tc>
          <w:tcPr>
            <w:tcW w:w="891" w:type="pct"/>
          </w:tcPr>
          <w:p w14:paraId="7FAC13FF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2359" w:type="pct"/>
          </w:tcPr>
          <w:p w14:paraId="078817EC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750" w:type="pct"/>
            <w:vMerge w:val="restart"/>
          </w:tcPr>
          <w:p w14:paraId="0B0A7CFF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5.</w:t>
            </w:r>
          </w:p>
        </w:tc>
        <w:tc>
          <w:tcPr>
            <w:tcW w:w="746" w:type="pct"/>
            <w:vMerge w:val="restart"/>
            <w:tcBorders>
              <w:right w:val="single" w:sz="8" w:space="0" w:color="auto"/>
            </w:tcBorders>
          </w:tcPr>
          <w:p w14:paraId="2C6A0852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6.</w:t>
            </w:r>
          </w:p>
        </w:tc>
      </w:tr>
      <w:tr w:rsidR="006D2E37" w:rsidRPr="00E3580A" w14:paraId="24F5751A" w14:textId="77777777" w:rsidTr="001D611F">
        <w:trPr>
          <w:cantSplit/>
        </w:trPr>
        <w:tc>
          <w:tcPr>
            <w:tcW w:w="255" w:type="pct"/>
            <w:tcBorders>
              <w:left w:val="single" w:sz="8" w:space="0" w:color="auto"/>
            </w:tcBorders>
          </w:tcPr>
          <w:p w14:paraId="4D33B613" w14:textId="77777777" w:rsidR="006D2E37" w:rsidRPr="00E3580A" w:rsidRDefault="006D2E37" w:rsidP="006D2E37">
            <w:pPr>
              <w:pStyle w:val="TableText"/>
              <w:spacing w:line="360" w:lineRule="auto"/>
              <w:jc w:val="center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6</w:t>
            </w:r>
          </w:p>
        </w:tc>
        <w:tc>
          <w:tcPr>
            <w:tcW w:w="891" w:type="pct"/>
          </w:tcPr>
          <w:p w14:paraId="53DCD370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2359" w:type="pct"/>
          </w:tcPr>
          <w:p w14:paraId="59A8560A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750" w:type="pct"/>
            <w:vMerge/>
          </w:tcPr>
          <w:p w14:paraId="29F99C1E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746" w:type="pct"/>
            <w:vMerge/>
            <w:tcBorders>
              <w:right w:val="single" w:sz="8" w:space="0" w:color="auto"/>
            </w:tcBorders>
          </w:tcPr>
          <w:p w14:paraId="67E7069C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</w:tr>
      <w:tr w:rsidR="006D2E37" w:rsidRPr="00E3580A" w14:paraId="13F48115" w14:textId="77777777" w:rsidTr="001D611F">
        <w:trPr>
          <w:cantSplit/>
        </w:trPr>
        <w:tc>
          <w:tcPr>
            <w:tcW w:w="255" w:type="pct"/>
            <w:tcBorders>
              <w:left w:val="single" w:sz="8" w:space="0" w:color="auto"/>
            </w:tcBorders>
          </w:tcPr>
          <w:p w14:paraId="779A2588" w14:textId="77777777" w:rsidR="006D2E37" w:rsidRPr="00E3580A" w:rsidRDefault="006D2E37" w:rsidP="006D2E37">
            <w:pPr>
              <w:pStyle w:val="TableText"/>
              <w:spacing w:line="360" w:lineRule="auto"/>
              <w:jc w:val="center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7</w:t>
            </w:r>
          </w:p>
        </w:tc>
        <w:tc>
          <w:tcPr>
            <w:tcW w:w="891" w:type="pct"/>
          </w:tcPr>
          <w:p w14:paraId="6F9ED05C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2359" w:type="pct"/>
          </w:tcPr>
          <w:p w14:paraId="3AAC404D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750" w:type="pct"/>
            <w:vMerge w:val="restart"/>
          </w:tcPr>
          <w:p w14:paraId="7D2B8C95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7.</w:t>
            </w:r>
          </w:p>
        </w:tc>
        <w:tc>
          <w:tcPr>
            <w:tcW w:w="746" w:type="pct"/>
            <w:vMerge w:val="restart"/>
            <w:tcBorders>
              <w:right w:val="single" w:sz="8" w:space="0" w:color="auto"/>
            </w:tcBorders>
          </w:tcPr>
          <w:p w14:paraId="0ABD1C54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8.</w:t>
            </w:r>
          </w:p>
        </w:tc>
      </w:tr>
      <w:tr w:rsidR="006D2E37" w:rsidRPr="00E3580A" w14:paraId="1B8604EA" w14:textId="77777777" w:rsidTr="001D611F">
        <w:trPr>
          <w:cantSplit/>
        </w:trPr>
        <w:tc>
          <w:tcPr>
            <w:tcW w:w="255" w:type="pct"/>
            <w:tcBorders>
              <w:left w:val="single" w:sz="8" w:space="0" w:color="auto"/>
            </w:tcBorders>
          </w:tcPr>
          <w:p w14:paraId="2608CFCF" w14:textId="77777777" w:rsidR="006D2E37" w:rsidRPr="00E3580A" w:rsidRDefault="006D2E37" w:rsidP="006D2E37">
            <w:pPr>
              <w:pStyle w:val="TableText"/>
              <w:spacing w:line="360" w:lineRule="auto"/>
              <w:jc w:val="center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8</w:t>
            </w:r>
          </w:p>
        </w:tc>
        <w:tc>
          <w:tcPr>
            <w:tcW w:w="891" w:type="pct"/>
          </w:tcPr>
          <w:p w14:paraId="3B18EF1F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2359" w:type="pct"/>
          </w:tcPr>
          <w:p w14:paraId="469A5792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750" w:type="pct"/>
            <w:vMerge/>
          </w:tcPr>
          <w:p w14:paraId="2A1E57AE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746" w:type="pct"/>
            <w:vMerge/>
            <w:tcBorders>
              <w:right w:val="single" w:sz="8" w:space="0" w:color="auto"/>
            </w:tcBorders>
          </w:tcPr>
          <w:p w14:paraId="6916674E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</w:tr>
      <w:tr w:rsidR="006D2E37" w:rsidRPr="00E3580A" w14:paraId="69D53A05" w14:textId="77777777" w:rsidTr="001D611F">
        <w:trPr>
          <w:cantSplit/>
        </w:trPr>
        <w:tc>
          <w:tcPr>
            <w:tcW w:w="255" w:type="pct"/>
            <w:tcBorders>
              <w:left w:val="single" w:sz="8" w:space="0" w:color="auto"/>
            </w:tcBorders>
          </w:tcPr>
          <w:p w14:paraId="7F7735DC" w14:textId="77777777" w:rsidR="006D2E37" w:rsidRPr="00E3580A" w:rsidRDefault="006D2E37" w:rsidP="006D2E37">
            <w:pPr>
              <w:pStyle w:val="TableText"/>
              <w:spacing w:line="360" w:lineRule="auto"/>
              <w:jc w:val="center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9</w:t>
            </w:r>
          </w:p>
        </w:tc>
        <w:tc>
          <w:tcPr>
            <w:tcW w:w="891" w:type="pct"/>
          </w:tcPr>
          <w:p w14:paraId="1B5A233F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2359" w:type="pct"/>
          </w:tcPr>
          <w:p w14:paraId="6C06F822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750" w:type="pct"/>
            <w:vMerge w:val="restart"/>
          </w:tcPr>
          <w:p w14:paraId="626A1ECB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9.</w:t>
            </w:r>
          </w:p>
        </w:tc>
        <w:tc>
          <w:tcPr>
            <w:tcW w:w="746" w:type="pct"/>
            <w:vMerge w:val="restart"/>
            <w:tcBorders>
              <w:right w:val="single" w:sz="8" w:space="0" w:color="auto"/>
            </w:tcBorders>
          </w:tcPr>
          <w:p w14:paraId="1C2C480F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10.</w:t>
            </w:r>
          </w:p>
        </w:tc>
      </w:tr>
      <w:tr w:rsidR="006D2E37" w:rsidRPr="00E3580A" w14:paraId="0747B97E" w14:textId="77777777" w:rsidTr="001D611F">
        <w:trPr>
          <w:cantSplit/>
        </w:trPr>
        <w:tc>
          <w:tcPr>
            <w:tcW w:w="255" w:type="pct"/>
            <w:tcBorders>
              <w:left w:val="single" w:sz="8" w:space="0" w:color="auto"/>
              <w:bottom w:val="single" w:sz="8" w:space="0" w:color="auto"/>
            </w:tcBorders>
          </w:tcPr>
          <w:p w14:paraId="341FB21A" w14:textId="77777777" w:rsidR="006D2E37" w:rsidRPr="00E3580A" w:rsidRDefault="006D2E37" w:rsidP="006D2E37">
            <w:pPr>
              <w:pStyle w:val="TableText"/>
              <w:jc w:val="center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10</w:t>
            </w:r>
          </w:p>
        </w:tc>
        <w:tc>
          <w:tcPr>
            <w:tcW w:w="891" w:type="pct"/>
            <w:tcBorders>
              <w:bottom w:val="single" w:sz="8" w:space="0" w:color="auto"/>
            </w:tcBorders>
          </w:tcPr>
          <w:p w14:paraId="3F005295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2359" w:type="pct"/>
            <w:tcBorders>
              <w:bottom w:val="single" w:sz="8" w:space="0" w:color="auto"/>
            </w:tcBorders>
          </w:tcPr>
          <w:p w14:paraId="0A6CEE61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750" w:type="pct"/>
            <w:vMerge/>
            <w:tcBorders>
              <w:bottom w:val="single" w:sz="8" w:space="0" w:color="auto"/>
            </w:tcBorders>
          </w:tcPr>
          <w:p w14:paraId="1001C753" w14:textId="77777777" w:rsidR="006D2E37" w:rsidRPr="00E3580A" w:rsidRDefault="006D2E37" w:rsidP="006D2E37">
            <w:pPr>
              <w:pStyle w:val="TableText"/>
              <w:rPr>
                <w:rFonts w:ascii="Arial" w:hAnsi="Arial" w:cs="Arial"/>
                <w:noProof/>
              </w:rPr>
            </w:pPr>
          </w:p>
        </w:tc>
        <w:tc>
          <w:tcPr>
            <w:tcW w:w="746" w:type="pct"/>
            <w:vMerge/>
            <w:tcBorders>
              <w:bottom w:val="single" w:sz="8" w:space="0" w:color="auto"/>
              <w:right w:val="single" w:sz="8" w:space="0" w:color="auto"/>
            </w:tcBorders>
          </w:tcPr>
          <w:p w14:paraId="2F486497" w14:textId="77777777" w:rsidR="006D2E37" w:rsidRPr="00E3580A" w:rsidRDefault="006D2E37" w:rsidP="006D2E37">
            <w:pPr>
              <w:pStyle w:val="TableText"/>
              <w:rPr>
                <w:rFonts w:ascii="Arial" w:hAnsi="Arial" w:cs="Arial"/>
                <w:noProof/>
              </w:rPr>
            </w:pPr>
          </w:p>
        </w:tc>
      </w:tr>
    </w:tbl>
    <w:p w14:paraId="65A3D8EF" w14:textId="77777777" w:rsidR="006D2E37" w:rsidRPr="00E3580A" w:rsidRDefault="006D2E37" w:rsidP="006D2E37">
      <w:pPr>
        <w:pStyle w:val="BodyText"/>
        <w:rPr>
          <w:rFonts w:ascii="Arial" w:hAnsi="Arial" w:cs="Arial"/>
          <w:noProof/>
        </w:rPr>
      </w:pPr>
    </w:p>
    <w:p w14:paraId="59C63193" w14:textId="77777777" w:rsidR="006D2E37" w:rsidRPr="00E3580A" w:rsidRDefault="006D2E37" w:rsidP="006D2E37">
      <w:pPr>
        <w:pStyle w:val="HeadingBar"/>
        <w:ind w:right="6551"/>
        <w:rPr>
          <w:rFonts w:ascii="Arial" w:hAnsi="Arial" w:cs="Arial"/>
          <w:noProof/>
        </w:rPr>
      </w:pPr>
    </w:p>
    <w:p w14:paraId="2368ABB2" w14:textId="77777777" w:rsidR="006D2E37" w:rsidRPr="00E3580A" w:rsidRDefault="006D2E37" w:rsidP="006D2E37">
      <w:pPr>
        <w:keepNext/>
        <w:keepLines/>
        <w:spacing w:before="120" w:after="120"/>
        <w:rPr>
          <w:rFonts w:ascii="Arial" w:hAnsi="Arial" w:cs="Arial"/>
          <w:b/>
          <w:noProof/>
          <w:sz w:val="24"/>
        </w:rPr>
      </w:pPr>
      <w:r w:rsidRPr="00E3580A">
        <w:rPr>
          <w:rFonts w:ascii="Arial" w:hAnsi="Arial" w:cs="Arial"/>
          <w:b/>
          <w:noProof/>
          <w:sz w:val="24"/>
        </w:rPr>
        <w:t>Approvals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500"/>
        <w:gridCol w:w="2614"/>
        <w:gridCol w:w="3817"/>
        <w:gridCol w:w="1484"/>
        <w:gridCol w:w="1480"/>
      </w:tblGrid>
      <w:tr w:rsidR="006D2E37" w:rsidRPr="00E3580A" w14:paraId="158495AC" w14:textId="77777777" w:rsidTr="00450E0B">
        <w:trPr>
          <w:cantSplit/>
          <w:tblHeader/>
        </w:trPr>
        <w:tc>
          <w:tcPr>
            <w:tcW w:w="252" w:type="pct"/>
            <w:tcBorders>
              <w:top w:val="single" w:sz="8" w:space="0" w:color="auto"/>
              <w:left w:val="single" w:sz="8" w:space="0" w:color="auto"/>
              <w:bottom w:val="single" w:sz="2" w:space="0" w:color="auto"/>
              <w:right w:val="single" w:sz="4" w:space="0" w:color="auto"/>
            </w:tcBorders>
            <w:shd w:val="pct10" w:color="auto" w:fill="auto"/>
          </w:tcPr>
          <w:p w14:paraId="018F9699" w14:textId="77777777" w:rsidR="006D2E37" w:rsidRPr="00E3580A" w:rsidRDefault="006D2E37" w:rsidP="006D2E37">
            <w:pPr>
              <w:pStyle w:val="TableHeading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No.</w:t>
            </w:r>
          </w:p>
        </w:tc>
        <w:tc>
          <w:tcPr>
            <w:tcW w:w="1321" w:type="pct"/>
            <w:tcBorders>
              <w:top w:val="single" w:sz="8" w:space="0" w:color="auto"/>
              <w:bottom w:val="single" w:sz="2" w:space="0" w:color="auto"/>
              <w:right w:val="single" w:sz="4" w:space="0" w:color="auto"/>
            </w:tcBorders>
            <w:shd w:val="pct10" w:color="auto" w:fill="auto"/>
          </w:tcPr>
          <w:p w14:paraId="7C911145" w14:textId="77777777" w:rsidR="006D2E37" w:rsidRPr="00E3580A" w:rsidRDefault="006D2E37" w:rsidP="006D2E37">
            <w:pPr>
              <w:pStyle w:val="TableHeading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Name</w:t>
            </w:r>
          </w:p>
        </w:tc>
        <w:tc>
          <w:tcPr>
            <w:tcW w:w="1929" w:type="pct"/>
            <w:tcBorders>
              <w:top w:val="single" w:sz="8" w:space="0" w:color="auto"/>
              <w:left w:val="single" w:sz="4" w:space="0" w:color="auto"/>
              <w:bottom w:val="single" w:sz="2" w:space="0" w:color="auto"/>
            </w:tcBorders>
            <w:shd w:val="pct10" w:color="auto" w:fill="auto"/>
          </w:tcPr>
          <w:p w14:paraId="64506BEB" w14:textId="77777777" w:rsidR="006D2E37" w:rsidRPr="00E3580A" w:rsidRDefault="006D2E37" w:rsidP="006D2E37">
            <w:pPr>
              <w:pStyle w:val="TableHeading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Position</w:t>
            </w:r>
          </w:p>
        </w:tc>
        <w:tc>
          <w:tcPr>
            <w:tcW w:w="1499" w:type="pct"/>
            <w:gridSpan w:val="2"/>
            <w:tcBorders>
              <w:top w:val="single" w:sz="8" w:space="0" w:color="auto"/>
              <w:left w:val="single" w:sz="4" w:space="0" w:color="auto"/>
              <w:bottom w:val="single" w:sz="6" w:space="0" w:color="auto"/>
              <w:right w:val="single" w:sz="8" w:space="0" w:color="auto"/>
            </w:tcBorders>
            <w:shd w:val="pct10" w:color="auto" w:fill="auto"/>
          </w:tcPr>
          <w:p w14:paraId="7C48F24E" w14:textId="77777777" w:rsidR="006D2E37" w:rsidRPr="00E3580A" w:rsidRDefault="006D2E37" w:rsidP="006D2E37">
            <w:pPr>
              <w:pStyle w:val="TableHeading"/>
              <w:jc w:val="center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Sign</w:t>
            </w:r>
          </w:p>
        </w:tc>
      </w:tr>
      <w:tr w:rsidR="006D2E37" w:rsidRPr="00E3580A" w14:paraId="158FFB80" w14:textId="77777777" w:rsidTr="00450E0B">
        <w:trPr>
          <w:cantSplit/>
          <w:trHeight w:hRule="exact" w:val="60"/>
          <w:tblHeader/>
        </w:trPr>
        <w:tc>
          <w:tcPr>
            <w:tcW w:w="252" w:type="pct"/>
            <w:tcBorders>
              <w:top w:val="single" w:sz="2" w:space="0" w:color="auto"/>
              <w:left w:val="nil"/>
              <w:bottom w:val="single" w:sz="6" w:space="0" w:color="auto"/>
              <w:right w:val="single" w:sz="4" w:space="0" w:color="auto"/>
            </w:tcBorders>
            <w:shd w:val="pct50" w:color="auto" w:fill="auto"/>
          </w:tcPr>
          <w:p w14:paraId="1A6E9A5D" w14:textId="77777777" w:rsidR="006D2E37" w:rsidRPr="00E3580A" w:rsidRDefault="006D2E37" w:rsidP="006D2E37">
            <w:pPr>
              <w:pStyle w:val="TableText"/>
              <w:rPr>
                <w:rFonts w:ascii="Arial" w:hAnsi="Arial" w:cs="Arial"/>
                <w:noProof/>
                <w:sz w:val="8"/>
              </w:rPr>
            </w:pPr>
          </w:p>
        </w:tc>
        <w:tc>
          <w:tcPr>
            <w:tcW w:w="1321" w:type="pct"/>
            <w:tcBorders>
              <w:top w:val="single" w:sz="2" w:space="0" w:color="auto"/>
              <w:left w:val="nil"/>
              <w:bottom w:val="single" w:sz="6" w:space="0" w:color="auto"/>
              <w:right w:val="single" w:sz="4" w:space="0" w:color="auto"/>
            </w:tcBorders>
            <w:shd w:val="pct50" w:color="auto" w:fill="auto"/>
          </w:tcPr>
          <w:p w14:paraId="2024A213" w14:textId="77777777" w:rsidR="006D2E37" w:rsidRPr="00E3580A" w:rsidRDefault="006D2E37" w:rsidP="006D2E37">
            <w:pPr>
              <w:pStyle w:val="TableText"/>
              <w:rPr>
                <w:rFonts w:ascii="Arial" w:hAnsi="Arial" w:cs="Arial"/>
                <w:noProof/>
                <w:sz w:val="8"/>
              </w:rPr>
            </w:pPr>
          </w:p>
        </w:tc>
        <w:tc>
          <w:tcPr>
            <w:tcW w:w="1929" w:type="pct"/>
            <w:tcBorders>
              <w:top w:val="single" w:sz="2" w:space="0" w:color="auto"/>
              <w:left w:val="single" w:sz="4" w:space="0" w:color="auto"/>
              <w:right w:val="nil"/>
            </w:tcBorders>
            <w:shd w:val="pct50" w:color="auto" w:fill="auto"/>
          </w:tcPr>
          <w:p w14:paraId="386A86E6" w14:textId="77777777" w:rsidR="006D2E37" w:rsidRPr="00E3580A" w:rsidRDefault="006D2E37" w:rsidP="006D2E37">
            <w:pPr>
              <w:pStyle w:val="TableText"/>
              <w:rPr>
                <w:rFonts w:ascii="Arial" w:hAnsi="Arial" w:cs="Arial"/>
                <w:noProof/>
                <w:sz w:val="8"/>
              </w:rPr>
            </w:pPr>
          </w:p>
        </w:tc>
        <w:tc>
          <w:tcPr>
            <w:tcW w:w="750" w:type="pct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shd w:val="pct50" w:color="auto" w:fill="auto"/>
          </w:tcPr>
          <w:p w14:paraId="69C5F0C8" w14:textId="77777777" w:rsidR="006D2E37" w:rsidRPr="00E3580A" w:rsidRDefault="006D2E37" w:rsidP="006D2E37">
            <w:pPr>
              <w:pStyle w:val="TableText"/>
              <w:rPr>
                <w:rFonts w:ascii="Arial" w:hAnsi="Arial" w:cs="Arial"/>
                <w:noProof/>
                <w:sz w:val="8"/>
              </w:rPr>
            </w:pPr>
          </w:p>
        </w:tc>
        <w:tc>
          <w:tcPr>
            <w:tcW w:w="749" w:type="pct"/>
            <w:tcBorders>
              <w:top w:val="single" w:sz="6" w:space="0" w:color="auto"/>
              <w:left w:val="single" w:sz="4" w:space="0" w:color="auto"/>
              <w:right w:val="nil"/>
            </w:tcBorders>
            <w:shd w:val="pct50" w:color="auto" w:fill="auto"/>
          </w:tcPr>
          <w:p w14:paraId="69B31094" w14:textId="77777777" w:rsidR="006D2E37" w:rsidRPr="00E3580A" w:rsidRDefault="006D2E37" w:rsidP="006D2E37">
            <w:pPr>
              <w:pStyle w:val="TableText"/>
              <w:rPr>
                <w:rFonts w:ascii="Arial" w:hAnsi="Arial" w:cs="Arial"/>
                <w:noProof/>
                <w:sz w:val="8"/>
              </w:rPr>
            </w:pPr>
          </w:p>
        </w:tc>
      </w:tr>
      <w:tr w:rsidR="00450E0B" w:rsidRPr="00E3580A" w14:paraId="7967905D" w14:textId="77777777" w:rsidTr="00450E0B">
        <w:trPr>
          <w:cantSplit/>
        </w:trPr>
        <w:tc>
          <w:tcPr>
            <w:tcW w:w="252" w:type="pct"/>
            <w:tcBorders>
              <w:top w:val="single" w:sz="6" w:space="0" w:color="auto"/>
              <w:left w:val="single" w:sz="8" w:space="0" w:color="auto"/>
            </w:tcBorders>
          </w:tcPr>
          <w:p w14:paraId="4FB00908" w14:textId="77777777" w:rsidR="00450E0B" w:rsidRPr="00E3580A" w:rsidRDefault="00450E0B" w:rsidP="00450E0B">
            <w:pPr>
              <w:pStyle w:val="TableText"/>
              <w:spacing w:line="360" w:lineRule="auto"/>
              <w:jc w:val="center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1</w:t>
            </w:r>
          </w:p>
        </w:tc>
        <w:tc>
          <w:tcPr>
            <w:tcW w:w="1321" w:type="pct"/>
            <w:tcBorders>
              <w:top w:val="single" w:sz="6" w:space="0" w:color="auto"/>
            </w:tcBorders>
          </w:tcPr>
          <w:p w14:paraId="2F576634" w14:textId="70F52813" w:rsidR="00450E0B" w:rsidRPr="00E3580A" w:rsidRDefault="00450E0B" w:rsidP="00450E0B">
            <w:pPr>
              <w:pStyle w:val="TableText"/>
              <w:spacing w:line="360" w:lineRule="auto"/>
              <w:rPr>
                <w:rFonts w:ascii="Arial" w:hAnsi="Arial" w:cs="Arial"/>
                <w:noProof/>
                <w:lang w:val="id-ID"/>
              </w:rPr>
            </w:pPr>
            <w:r>
              <w:rPr>
                <w:rFonts w:ascii="Arial" w:hAnsi="Arial" w:cs="Arial"/>
                <w:noProof/>
              </w:rPr>
              <w:t>Albertus Adi Nugraha</w:t>
            </w:r>
          </w:p>
        </w:tc>
        <w:tc>
          <w:tcPr>
            <w:tcW w:w="1929" w:type="pct"/>
            <w:tcBorders>
              <w:top w:val="nil"/>
            </w:tcBorders>
          </w:tcPr>
          <w:p w14:paraId="46F89AC1" w14:textId="080F6634" w:rsidR="00450E0B" w:rsidRPr="00C510BC" w:rsidRDefault="00450E0B" w:rsidP="00450E0B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 xml:space="preserve">Dinamika Niaga Nusantara </w:t>
            </w:r>
            <w:r w:rsidRPr="00E3580A">
              <w:rPr>
                <w:rFonts w:ascii="Arial" w:hAnsi="Arial" w:cs="Arial"/>
                <w:noProof/>
                <w:lang w:val="id-ID"/>
              </w:rPr>
              <w:t>Project Manager</w:t>
            </w:r>
          </w:p>
        </w:tc>
        <w:tc>
          <w:tcPr>
            <w:tcW w:w="750" w:type="pct"/>
            <w:vMerge w:val="restart"/>
            <w:tcBorders>
              <w:top w:val="nil"/>
            </w:tcBorders>
          </w:tcPr>
          <w:p w14:paraId="4A55AAFD" w14:textId="77777777" w:rsidR="00450E0B" w:rsidRPr="00E3580A" w:rsidRDefault="00450E0B" w:rsidP="00450E0B">
            <w:pPr>
              <w:pStyle w:val="TableText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1.</w:t>
            </w:r>
          </w:p>
        </w:tc>
        <w:tc>
          <w:tcPr>
            <w:tcW w:w="749" w:type="pct"/>
            <w:vMerge w:val="restart"/>
            <w:tcBorders>
              <w:top w:val="nil"/>
              <w:right w:val="single" w:sz="8" w:space="0" w:color="auto"/>
            </w:tcBorders>
          </w:tcPr>
          <w:p w14:paraId="538D93AF" w14:textId="77777777" w:rsidR="00450E0B" w:rsidRPr="00E3580A" w:rsidRDefault="00450E0B" w:rsidP="00450E0B">
            <w:pPr>
              <w:pStyle w:val="TableText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2.</w:t>
            </w:r>
          </w:p>
        </w:tc>
      </w:tr>
      <w:tr w:rsidR="00450E0B" w:rsidRPr="00E3580A" w14:paraId="10D6E13A" w14:textId="77777777" w:rsidTr="00450E0B">
        <w:trPr>
          <w:cantSplit/>
        </w:trPr>
        <w:tc>
          <w:tcPr>
            <w:tcW w:w="252" w:type="pct"/>
            <w:tcBorders>
              <w:left w:val="single" w:sz="8" w:space="0" w:color="auto"/>
              <w:bottom w:val="single" w:sz="2" w:space="0" w:color="auto"/>
            </w:tcBorders>
          </w:tcPr>
          <w:p w14:paraId="151A404A" w14:textId="77777777" w:rsidR="00450E0B" w:rsidRPr="00E3580A" w:rsidRDefault="00450E0B" w:rsidP="00450E0B">
            <w:pPr>
              <w:pStyle w:val="TableText"/>
              <w:spacing w:line="360" w:lineRule="auto"/>
              <w:jc w:val="center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2</w:t>
            </w:r>
          </w:p>
        </w:tc>
        <w:tc>
          <w:tcPr>
            <w:tcW w:w="1321" w:type="pct"/>
            <w:tcBorders>
              <w:bottom w:val="single" w:sz="2" w:space="0" w:color="auto"/>
            </w:tcBorders>
          </w:tcPr>
          <w:p w14:paraId="2B211E24" w14:textId="4974BA82" w:rsidR="00450E0B" w:rsidRPr="00C510BC" w:rsidRDefault="00450E0B" w:rsidP="00450E0B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Dadan Rahdian</w:t>
            </w:r>
          </w:p>
        </w:tc>
        <w:tc>
          <w:tcPr>
            <w:tcW w:w="1929" w:type="pct"/>
            <w:tcBorders>
              <w:bottom w:val="single" w:sz="2" w:space="0" w:color="auto"/>
            </w:tcBorders>
          </w:tcPr>
          <w:p w14:paraId="308E1AF4" w14:textId="63D9F809" w:rsidR="00450E0B" w:rsidRPr="00C510BC" w:rsidRDefault="00450E0B" w:rsidP="00450E0B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Metrodata Project Manager</w:t>
            </w:r>
          </w:p>
        </w:tc>
        <w:tc>
          <w:tcPr>
            <w:tcW w:w="750" w:type="pct"/>
            <w:vMerge/>
            <w:tcBorders>
              <w:bottom w:val="single" w:sz="2" w:space="0" w:color="auto"/>
            </w:tcBorders>
          </w:tcPr>
          <w:p w14:paraId="56ACCE3E" w14:textId="77777777" w:rsidR="00450E0B" w:rsidRPr="00E3580A" w:rsidRDefault="00450E0B" w:rsidP="00450E0B">
            <w:pPr>
              <w:pStyle w:val="TableText"/>
              <w:rPr>
                <w:rFonts w:ascii="Arial" w:hAnsi="Arial" w:cs="Arial"/>
                <w:noProof/>
              </w:rPr>
            </w:pPr>
          </w:p>
        </w:tc>
        <w:tc>
          <w:tcPr>
            <w:tcW w:w="749" w:type="pct"/>
            <w:vMerge/>
            <w:tcBorders>
              <w:bottom w:val="single" w:sz="2" w:space="0" w:color="auto"/>
              <w:right w:val="single" w:sz="8" w:space="0" w:color="auto"/>
            </w:tcBorders>
          </w:tcPr>
          <w:p w14:paraId="3E7104EE" w14:textId="77777777" w:rsidR="00450E0B" w:rsidRPr="00E3580A" w:rsidRDefault="00450E0B" w:rsidP="00450E0B">
            <w:pPr>
              <w:pStyle w:val="TableText"/>
              <w:rPr>
                <w:rFonts w:ascii="Arial" w:hAnsi="Arial" w:cs="Arial"/>
                <w:noProof/>
              </w:rPr>
            </w:pPr>
          </w:p>
        </w:tc>
      </w:tr>
    </w:tbl>
    <w:p w14:paraId="1E8B1B7B" w14:textId="77777777" w:rsidR="006D2E37" w:rsidRPr="00E3580A" w:rsidRDefault="006D2E37" w:rsidP="006D2E37">
      <w:pPr>
        <w:pStyle w:val="BodyText"/>
        <w:ind w:left="0"/>
        <w:rPr>
          <w:rFonts w:ascii="Arial" w:hAnsi="Arial" w:cs="Arial"/>
          <w:noProof/>
        </w:rPr>
      </w:pPr>
    </w:p>
    <w:p w14:paraId="59A9F401" w14:textId="77777777" w:rsidR="006D2E37" w:rsidRPr="00E3580A" w:rsidRDefault="006D2E37" w:rsidP="006D2E37">
      <w:pPr>
        <w:pStyle w:val="HeadingBar"/>
        <w:ind w:right="6551"/>
        <w:rPr>
          <w:rFonts w:ascii="Arial" w:hAnsi="Arial" w:cs="Arial"/>
          <w:noProof/>
        </w:rPr>
      </w:pPr>
    </w:p>
    <w:p w14:paraId="6802BEA6" w14:textId="77777777" w:rsidR="006D2E37" w:rsidRPr="00E3580A" w:rsidRDefault="006D2E37" w:rsidP="006D2E37">
      <w:pPr>
        <w:keepNext/>
        <w:keepLines/>
        <w:spacing w:before="120" w:after="120"/>
        <w:rPr>
          <w:rFonts w:ascii="Arial" w:hAnsi="Arial" w:cs="Arial"/>
          <w:b/>
          <w:noProof/>
          <w:sz w:val="24"/>
        </w:rPr>
      </w:pPr>
      <w:r w:rsidRPr="00E3580A">
        <w:rPr>
          <w:rFonts w:ascii="Arial" w:hAnsi="Arial" w:cs="Arial"/>
          <w:b/>
          <w:noProof/>
          <w:sz w:val="24"/>
        </w:rPr>
        <w:t>Distribution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983"/>
        <w:gridCol w:w="3879"/>
        <w:gridCol w:w="5033"/>
      </w:tblGrid>
      <w:tr w:rsidR="006D2E37" w:rsidRPr="00E3580A" w14:paraId="3ED64268" w14:textId="77777777" w:rsidTr="006D2E37">
        <w:trPr>
          <w:cantSplit/>
          <w:tblHeader/>
        </w:trPr>
        <w:tc>
          <w:tcPr>
            <w:tcW w:w="497" w:type="pct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pct10" w:color="auto" w:fill="auto"/>
          </w:tcPr>
          <w:p w14:paraId="4C58E2E9" w14:textId="77777777" w:rsidR="006D2E37" w:rsidRPr="00E3580A" w:rsidRDefault="006D2E37" w:rsidP="006D2E37">
            <w:pPr>
              <w:pStyle w:val="TableHeading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Copy No.</w:t>
            </w:r>
          </w:p>
        </w:tc>
        <w:tc>
          <w:tcPr>
            <w:tcW w:w="1960" w:type="pct"/>
            <w:tcBorders>
              <w:top w:val="single" w:sz="8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pct10" w:color="auto" w:fill="auto"/>
          </w:tcPr>
          <w:p w14:paraId="0905E11C" w14:textId="77777777" w:rsidR="006D2E37" w:rsidRPr="00E3580A" w:rsidRDefault="006D2E37" w:rsidP="006D2E37">
            <w:pPr>
              <w:pStyle w:val="TableHeading"/>
              <w:ind w:left="-318" w:firstLine="318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Name</w:t>
            </w:r>
          </w:p>
        </w:tc>
        <w:tc>
          <w:tcPr>
            <w:tcW w:w="2543" w:type="pct"/>
            <w:tcBorders>
              <w:top w:val="single" w:sz="8" w:space="0" w:color="auto"/>
              <w:left w:val="single" w:sz="4" w:space="0" w:color="auto"/>
              <w:bottom w:val="single" w:sz="6" w:space="0" w:color="auto"/>
              <w:right w:val="single" w:sz="8" w:space="0" w:color="auto"/>
            </w:tcBorders>
            <w:shd w:val="pct10" w:color="auto" w:fill="auto"/>
          </w:tcPr>
          <w:p w14:paraId="4199A831" w14:textId="77777777" w:rsidR="006D2E37" w:rsidRPr="00E3580A" w:rsidRDefault="006D2E37" w:rsidP="006D2E37">
            <w:pPr>
              <w:pStyle w:val="TableHeading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Location</w:t>
            </w:r>
          </w:p>
        </w:tc>
      </w:tr>
      <w:tr w:rsidR="006D2E37" w:rsidRPr="00E3580A" w14:paraId="0C6CC7D7" w14:textId="77777777" w:rsidTr="006D2E37">
        <w:trPr>
          <w:cantSplit/>
          <w:trHeight w:hRule="exact" w:val="60"/>
          <w:tblHeader/>
        </w:trPr>
        <w:tc>
          <w:tcPr>
            <w:tcW w:w="497" w:type="pct"/>
            <w:tcBorders>
              <w:left w:val="nil"/>
              <w:bottom w:val="single" w:sz="2" w:space="0" w:color="auto"/>
              <w:right w:val="nil"/>
            </w:tcBorders>
            <w:shd w:val="pct50" w:color="auto" w:fill="auto"/>
          </w:tcPr>
          <w:p w14:paraId="3CBE6B1F" w14:textId="77777777" w:rsidR="006D2E37" w:rsidRPr="00E3580A" w:rsidRDefault="006D2E37" w:rsidP="006D2E37">
            <w:pPr>
              <w:pStyle w:val="TableText"/>
              <w:rPr>
                <w:rFonts w:ascii="Arial" w:hAnsi="Arial" w:cs="Arial"/>
                <w:noProof/>
                <w:sz w:val="8"/>
              </w:rPr>
            </w:pPr>
          </w:p>
        </w:tc>
        <w:tc>
          <w:tcPr>
            <w:tcW w:w="1960" w:type="pct"/>
            <w:tcBorders>
              <w:top w:val="single" w:sz="6" w:space="0" w:color="auto"/>
              <w:left w:val="nil"/>
              <w:bottom w:val="single" w:sz="2" w:space="0" w:color="auto"/>
              <w:right w:val="nil"/>
            </w:tcBorders>
            <w:shd w:val="pct50" w:color="auto" w:fill="auto"/>
          </w:tcPr>
          <w:p w14:paraId="702047D8" w14:textId="77777777" w:rsidR="006D2E37" w:rsidRPr="00E3580A" w:rsidRDefault="006D2E37" w:rsidP="006D2E37">
            <w:pPr>
              <w:pStyle w:val="TableText"/>
              <w:rPr>
                <w:rFonts w:ascii="Arial" w:hAnsi="Arial" w:cs="Arial"/>
                <w:noProof/>
                <w:sz w:val="8"/>
              </w:rPr>
            </w:pPr>
          </w:p>
        </w:tc>
        <w:tc>
          <w:tcPr>
            <w:tcW w:w="2543" w:type="pct"/>
            <w:tcBorders>
              <w:top w:val="single" w:sz="6" w:space="0" w:color="auto"/>
              <w:left w:val="nil"/>
              <w:bottom w:val="single" w:sz="2" w:space="0" w:color="auto"/>
              <w:right w:val="nil"/>
            </w:tcBorders>
            <w:shd w:val="pct50" w:color="auto" w:fill="auto"/>
          </w:tcPr>
          <w:p w14:paraId="21712387" w14:textId="77777777" w:rsidR="006D2E37" w:rsidRPr="00E3580A" w:rsidRDefault="006D2E37" w:rsidP="006D2E37">
            <w:pPr>
              <w:pStyle w:val="TableText"/>
              <w:rPr>
                <w:rFonts w:ascii="Arial" w:hAnsi="Arial" w:cs="Arial"/>
                <w:noProof/>
                <w:sz w:val="8"/>
              </w:rPr>
            </w:pPr>
          </w:p>
        </w:tc>
      </w:tr>
      <w:tr w:rsidR="00450E0B" w:rsidRPr="00E3580A" w14:paraId="42814248" w14:textId="77777777" w:rsidTr="006D2E37">
        <w:trPr>
          <w:cantSplit/>
        </w:trPr>
        <w:tc>
          <w:tcPr>
            <w:tcW w:w="497" w:type="pct"/>
            <w:tcBorders>
              <w:top w:val="single" w:sz="2" w:space="0" w:color="auto"/>
              <w:left w:val="single" w:sz="8" w:space="0" w:color="auto"/>
              <w:bottom w:val="single" w:sz="2" w:space="0" w:color="auto"/>
            </w:tcBorders>
          </w:tcPr>
          <w:p w14:paraId="443B35C2" w14:textId="77777777" w:rsidR="00450E0B" w:rsidRPr="00E3580A" w:rsidRDefault="00450E0B" w:rsidP="00450E0B">
            <w:pPr>
              <w:pStyle w:val="TableText"/>
              <w:tabs>
                <w:tab w:val="left" w:pos="709"/>
              </w:tabs>
              <w:spacing w:line="360" w:lineRule="auto"/>
              <w:jc w:val="center"/>
              <w:rPr>
                <w:rFonts w:ascii="Arial" w:hAnsi="Arial" w:cs="Arial"/>
                <w:noProof/>
              </w:rPr>
            </w:pPr>
            <w:bookmarkStart w:id="7" w:name="_GoBack" w:colFirst="1" w:colLast="2"/>
            <w:r w:rsidRPr="00E3580A">
              <w:rPr>
                <w:rFonts w:ascii="Arial" w:hAnsi="Arial" w:cs="Arial"/>
                <w:noProof/>
              </w:rPr>
              <w:t>1</w:t>
            </w:r>
          </w:p>
        </w:tc>
        <w:tc>
          <w:tcPr>
            <w:tcW w:w="1960" w:type="pct"/>
            <w:tcBorders>
              <w:top w:val="single" w:sz="2" w:space="0" w:color="auto"/>
              <w:bottom w:val="single" w:sz="2" w:space="0" w:color="auto"/>
            </w:tcBorders>
          </w:tcPr>
          <w:p w14:paraId="2E8A253A" w14:textId="57890BCC" w:rsidR="00450E0B" w:rsidRPr="00E3580A" w:rsidRDefault="00450E0B" w:rsidP="00450E0B">
            <w:pPr>
              <w:pStyle w:val="TableText"/>
              <w:numPr>
                <w:ilvl w:val="12"/>
                <w:numId w:val="0"/>
              </w:numPr>
              <w:spacing w:line="360" w:lineRule="auto"/>
              <w:rPr>
                <w:rFonts w:ascii="Arial" w:hAnsi="Arial" w:cs="Arial"/>
                <w:noProof/>
                <w:lang w:val="id-ID"/>
              </w:rPr>
            </w:pPr>
            <w:r w:rsidRPr="00E3580A">
              <w:rPr>
                <w:rFonts w:ascii="Arial" w:hAnsi="Arial" w:cs="Arial"/>
                <w:noProof/>
                <w:lang w:val="id-ID"/>
              </w:rPr>
              <w:t>PT</w:t>
            </w:r>
            <w:r>
              <w:rPr>
                <w:rFonts w:ascii="Arial" w:hAnsi="Arial" w:cs="Arial"/>
                <w:noProof/>
              </w:rPr>
              <w:t>. Dinamika Niaga Nusantara</w:t>
            </w:r>
          </w:p>
        </w:tc>
        <w:tc>
          <w:tcPr>
            <w:tcW w:w="2543" w:type="pct"/>
            <w:tcBorders>
              <w:top w:val="single" w:sz="2" w:space="0" w:color="auto"/>
              <w:bottom w:val="single" w:sz="2" w:space="0" w:color="auto"/>
              <w:right w:val="single" w:sz="8" w:space="0" w:color="auto"/>
            </w:tcBorders>
          </w:tcPr>
          <w:p w14:paraId="04C2DC12" w14:textId="0A9A068B" w:rsidR="00450E0B" w:rsidRPr="00E3580A" w:rsidRDefault="00450E0B" w:rsidP="00450E0B">
            <w:pPr>
              <w:pStyle w:val="TableText"/>
              <w:numPr>
                <w:ilvl w:val="12"/>
                <w:numId w:val="0"/>
              </w:numPr>
              <w:spacing w:line="360" w:lineRule="auto"/>
              <w:rPr>
                <w:rFonts w:ascii="Arial" w:hAnsi="Arial" w:cs="Arial"/>
                <w:noProof/>
                <w:lang w:val="id-ID"/>
              </w:rPr>
            </w:pPr>
            <w:r w:rsidRPr="00E3580A">
              <w:rPr>
                <w:rFonts w:ascii="Arial" w:hAnsi="Arial" w:cs="Arial"/>
                <w:noProof/>
                <w:lang w:val="id-ID"/>
              </w:rPr>
              <w:t>Jakarta</w:t>
            </w:r>
          </w:p>
        </w:tc>
      </w:tr>
      <w:tr w:rsidR="00450E0B" w:rsidRPr="00E3580A" w14:paraId="267A1459" w14:textId="77777777" w:rsidTr="006D2E37">
        <w:trPr>
          <w:cantSplit/>
        </w:trPr>
        <w:tc>
          <w:tcPr>
            <w:tcW w:w="497" w:type="pct"/>
            <w:tcBorders>
              <w:top w:val="single" w:sz="2" w:space="0" w:color="auto"/>
              <w:left w:val="single" w:sz="8" w:space="0" w:color="auto"/>
              <w:bottom w:val="single" w:sz="8" w:space="0" w:color="auto"/>
            </w:tcBorders>
          </w:tcPr>
          <w:p w14:paraId="73D89048" w14:textId="77777777" w:rsidR="00450E0B" w:rsidRPr="00E3580A" w:rsidRDefault="00450E0B" w:rsidP="00450E0B">
            <w:pPr>
              <w:pStyle w:val="TableText"/>
              <w:spacing w:line="360" w:lineRule="auto"/>
              <w:jc w:val="center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2</w:t>
            </w:r>
          </w:p>
        </w:tc>
        <w:tc>
          <w:tcPr>
            <w:tcW w:w="1960" w:type="pct"/>
            <w:tcBorders>
              <w:top w:val="single" w:sz="2" w:space="0" w:color="auto"/>
              <w:bottom w:val="single" w:sz="8" w:space="0" w:color="auto"/>
            </w:tcBorders>
          </w:tcPr>
          <w:p w14:paraId="562408F9" w14:textId="76E8DF0B" w:rsidR="00450E0B" w:rsidRPr="003C0428" w:rsidRDefault="00450E0B" w:rsidP="00450E0B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  <w:lang w:val="id-ID"/>
              </w:rPr>
              <w:t>PT</w:t>
            </w:r>
            <w:r w:rsidRPr="00E3580A">
              <w:rPr>
                <w:rFonts w:ascii="Arial" w:hAnsi="Arial" w:cs="Arial"/>
                <w:noProof/>
              </w:rPr>
              <w:t>.</w:t>
            </w:r>
            <w:r w:rsidRPr="00E3580A">
              <w:rPr>
                <w:rFonts w:ascii="Arial" w:hAnsi="Arial" w:cs="Arial"/>
                <w:noProof/>
                <w:lang w:val="id-ID"/>
              </w:rPr>
              <w:t xml:space="preserve"> Metrodata Electronics Tbk</w:t>
            </w:r>
            <w:r>
              <w:rPr>
                <w:rFonts w:ascii="Arial" w:hAnsi="Arial" w:cs="Arial"/>
                <w:noProof/>
              </w:rPr>
              <w:t>.</w:t>
            </w:r>
          </w:p>
        </w:tc>
        <w:tc>
          <w:tcPr>
            <w:tcW w:w="2543" w:type="pct"/>
            <w:tcBorders>
              <w:top w:val="single" w:sz="2" w:space="0" w:color="auto"/>
              <w:bottom w:val="single" w:sz="8" w:space="0" w:color="auto"/>
              <w:right w:val="single" w:sz="8" w:space="0" w:color="auto"/>
            </w:tcBorders>
          </w:tcPr>
          <w:p w14:paraId="3F792B2C" w14:textId="469EBA09" w:rsidR="00450E0B" w:rsidRPr="00E3580A" w:rsidRDefault="00450E0B" w:rsidP="00450E0B">
            <w:pPr>
              <w:pStyle w:val="TableText"/>
              <w:spacing w:line="360" w:lineRule="auto"/>
              <w:rPr>
                <w:rFonts w:ascii="Arial" w:hAnsi="Arial" w:cs="Arial"/>
                <w:noProof/>
                <w:lang w:val="id-ID"/>
              </w:rPr>
            </w:pPr>
            <w:r w:rsidRPr="00E3580A">
              <w:rPr>
                <w:rFonts w:ascii="Arial" w:hAnsi="Arial" w:cs="Arial"/>
                <w:noProof/>
                <w:lang w:val="id-ID"/>
              </w:rPr>
              <w:t>Jakarta</w:t>
            </w:r>
          </w:p>
        </w:tc>
      </w:tr>
      <w:bookmarkEnd w:id="7"/>
    </w:tbl>
    <w:p w14:paraId="346B5A3F" w14:textId="77777777" w:rsidR="006D2E37" w:rsidRPr="00E3580A" w:rsidRDefault="006D2E37" w:rsidP="006D2E37">
      <w:pPr>
        <w:pStyle w:val="BodyText"/>
        <w:rPr>
          <w:rFonts w:ascii="Arial" w:hAnsi="Arial" w:cs="Arial"/>
          <w:noProof/>
        </w:rPr>
      </w:pPr>
    </w:p>
    <w:p w14:paraId="1571FA68" w14:textId="77777777" w:rsidR="006D2E37" w:rsidRPr="00E3580A" w:rsidRDefault="006D2E37" w:rsidP="006D2E37">
      <w:pPr>
        <w:pStyle w:val="BodyText"/>
        <w:spacing w:line="360" w:lineRule="auto"/>
        <w:ind w:left="0"/>
        <w:rPr>
          <w:rFonts w:ascii="Arial" w:hAnsi="Arial" w:cs="Arial"/>
          <w:b/>
          <w:noProof/>
        </w:rPr>
      </w:pPr>
      <w:r w:rsidRPr="00E3580A">
        <w:rPr>
          <w:rFonts w:ascii="Arial" w:hAnsi="Arial" w:cs="Arial"/>
          <w:b/>
          <w:noProof/>
        </w:rPr>
        <w:t>Note to Holders:</w:t>
      </w:r>
    </w:p>
    <w:p w14:paraId="50A02140" w14:textId="77777777" w:rsidR="006D2E37" w:rsidRPr="00E3580A" w:rsidRDefault="006D2E37" w:rsidP="006D2E37">
      <w:pPr>
        <w:pStyle w:val="BodyText"/>
        <w:spacing w:line="360" w:lineRule="auto"/>
        <w:ind w:left="0"/>
        <w:rPr>
          <w:rFonts w:ascii="Arial" w:hAnsi="Arial" w:cs="Arial"/>
          <w:noProof/>
        </w:rPr>
      </w:pPr>
      <w:r w:rsidRPr="00E3580A">
        <w:rPr>
          <w:rFonts w:ascii="Arial" w:hAnsi="Arial" w:cs="Arial"/>
          <w:noProof/>
        </w:rPr>
        <w:t xml:space="preserve">If you receive an </w:t>
      </w:r>
      <w:r w:rsidRPr="00E3580A">
        <w:rPr>
          <w:rFonts w:ascii="Arial" w:hAnsi="Arial" w:cs="Arial"/>
          <w:noProof/>
          <w:u w:val="single"/>
        </w:rPr>
        <w:t>electronic copy</w:t>
      </w:r>
      <w:r w:rsidRPr="00E3580A">
        <w:rPr>
          <w:rFonts w:ascii="Arial" w:hAnsi="Arial" w:cs="Arial"/>
          <w:noProof/>
        </w:rPr>
        <w:t xml:space="preserve"> of this document and print it out, please write your name on the equivalent of the cover page, for document control purposes.</w:t>
      </w:r>
    </w:p>
    <w:p w14:paraId="2A287A4E" w14:textId="77777777" w:rsidR="006D2E37" w:rsidRPr="00E3580A" w:rsidRDefault="006D2E37" w:rsidP="006D2E37">
      <w:pPr>
        <w:pStyle w:val="BodyText"/>
        <w:spacing w:line="360" w:lineRule="auto"/>
        <w:ind w:left="0"/>
        <w:rPr>
          <w:rFonts w:ascii="Arial" w:hAnsi="Arial" w:cs="Arial"/>
          <w:noProof/>
        </w:rPr>
      </w:pPr>
      <w:r w:rsidRPr="00E3580A">
        <w:rPr>
          <w:rFonts w:ascii="Arial" w:hAnsi="Arial" w:cs="Arial"/>
          <w:noProof/>
        </w:rPr>
        <w:t xml:space="preserve">If you receive a </w:t>
      </w:r>
      <w:r w:rsidRPr="00E3580A">
        <w:rPr>
          <w:rFonts w:ascii="Arial" w:hAnsi="Arial" w:cs="Arial"/>
          <w:noProof/>
          <w:u w:val="single"/>
        </w:rPr>
        <w:t>hard copy</w:t>
      </w:r>
      <w:r w:rsidRPr="00E3580A">
        <w:rPr>
          <w:rFonts w:ascii="Arial" w:hAnsi="Arial" w:cs="Arial"/>
          <w:noProof/>
        </w:rPr>
        <w:t xml:space="preserve"> of this document, please write your name on the front cover, for document control purposes.</w:t>
      </w:r>
    </w:p>
    <w:p w14:paraId="6DE8C4F2" w14:textId="77777777" w:rsidR="006D2E37" w:rsidRPr="00E3580A" w:rsidRDefault="006D2E37" w:rsidP="006D2E37">
      <w:pPr>
        <w:rPr>
          <w:rFonts w:ascii="Arial" w:hAnsi="Arial" w:cs="Arial"/>
          <w:noProof/>
        </w:rPr>
      </w:pPr>
    </w:p>
    <w:p w14:paraId="210B67A6" w14:textId="77777777" w:rsidR="00E80E36" w:rsidRPr="00E3580A" w:rsidRDefault="00E80E36" w:rsidP="00E80E36">
      <w:pPr>
        <w:pStyle w:val="TOCHeading1"/>
        <w:spacing w:before="240" w:after="120"/>
        <w:ind w:left="0"/>
        <w:outlineLvl w:val="0"/>
        <w:rPr>
          <w:rFonts w:ascii="Arial" w:hAnsi="Arial" w:cs="Arial"/>
          <w:noProof/>
        </w:rPr>
      </w:pPr>
      <w:bookmarkStart w:id="8" w:name="_Toc25845243"/>
      <w:r w:rsidRPr="00E3580A">
        <w:rPr>
          <w:rFonts w:ascii="Arial" w:hAnsi="Arial" w:cs="Arial"/>
          <w:noProof/>
        </w:rPr>
        <w:lastRenderedPageBreak/>
        <w:t>Contents</w:t>
      </w:r>
      <w:bookmarkEnd w:id="4"/>
      <w:bookmarkEnd w:id="8"/>
    </w:p>
    <w:p w14:paraId="4D9421C5" w14:textId="77777777" w:rsidR="00E80E36" w:rsidRPr="00896806" w:rsidRDefault="00E80E36" w:rsidP="00E80E36">
      <w:pPr>
        <w:rPr>
          <w:rFonts w:ascii="Arial" w:hAnsi="Arial" w:cs="Arial"/>
          <w:noProof/>
        </w:rPr>
      </w:pPr>
    </w:p>
    <w:p w14:paraId="5DCF3829" w14:textId="2D21DA4D" w:rsidR="007C2F79" w:rsidRDefault="00E80E36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6930CB">
        <w:rPr>
          <w:rFonts w:cs="Arial"/>
          <w:noProof/>
        </w:rPr>
        <w:fldChar w:fldCharType="begin"/>
      </w:r>
      <w:r w:rsidRPr="006930CB">
        <w:rPr>
          <w:rFonts w:cs="Arial"/>
          <w:noProof/>
        </w:rPr>
        <w:instrText xml:space="preserve"> TOC \o "1-3" \h \z \u </w:instrText>
      </w:r>
      <w:r w:rsidRPr="006930CB">
        <w:rPr>
          <w:rFonts w:cs="Arial"/>
          <w:noProof/>
        </w:rPr>
        <w:fldChar w:fldCharType="separate"/>
      </w:r>
      <w:hyperlink w:anchor="_Toc25845242" w:history="1">
        <w:r w:rsidR="007C2F79" w:rsidRPr="00B13ED0">
          <w:rPr>
            <w:rStyle w:val="Hyperlink"/>
            <w:rFonts w:eastAsia="MS Mincho" w:cs="Arial"/>
            <w:noProof/>
          </w:rPr>
          <w:t>Document Control</w:t>
        </w:r>
        <w:r w:rsidR="007C2F79">
          <w:rPr>
            <w:noProof/>
            <w:webHidden/>
          </w:rPr>
          <w:tab/>
        </w:r>
        <w:r w:rsidR="007C2F79">
          <w:rPr>
            <w:noProof/>
            <w:webHidden/>
          </w:rPr>
          <w:fldChar w:fldCharType="begin"/>
        </w:r>
        <w:r w:rsidR="007C2F79">
          <w:rPr>
            <w:noProof/>
            <w:webHidden/>
          </w:rPr>
          <w:instrText xml:space="preserve"> PAGEREF _Toc25845242 \h </w:instrText>
        </w:r>
        <w:r w:rsidR="007C2F79">
          <w:rPr>
            <w:noProof/>
            <w:webHidden/>
          </w:rPr>
        </w:r>
        <w:r w:rsidR="007C2F79">
          <w:rPr>
            <w:noProof/>
            <w:webHidden/>
          </w:rPr>
          <w:fldChar w:fldCharType="separate"/>
        </w:r>
        <w:r w:rsidR="00256F09">
          <w:rPr>
            <w:noProof/>
            <w:webHidden/>
          </w:rPr>
          <w:t>2</w:t>
        </w:r>
        <w:r w:rsidR="007C2F79">
          <w:rPr>
            <w:noProof/>
            <w:webHidden/>
          </w:rPr>
          <w:fldChar w:fldCharType="end"/>
        </w:r>
      </w:hyperlink>
    </w:p>
    <w:p w14:paraId="71AA6352" w14:textId="77C04EA5" w:rsidR="007C2F79" w:rsidRDefault="000531A4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5845243" w:history="1">
        <w:r w:rsidR="007C2F79" w:rsidRPr="00B13ED0">
          <w:rPr>
            <w:rStyle w:val="Hyperlink"/>
            <w:rFonts w:eastAsia="MS Mincho" w:cs="Arial"/>
            <w:noProof/>
          </w:rPr>
          <w:t>Contents</w:t>
        </w:r>
        <w:r w:rsidR="007C2F79">
          <w:rPr>
            <w:noProof/>
            <w:webHidden/>
          </w:rPr>
          <w:tab/>
        </w:r>
        <w:r w:rsidR="007C2F79">
          <w:rPr>
            <w:noProof/>
            <w:webHidden/>
          </w:rPr>
          <w:fldChar w:fldCharType="begin"/>
        </w:r>
        <w:r w:rsidR="007C2F79">
          <w:rPr>
            <w:noProof/>
            <w:webHidden/>
          </w:rPr>
          <w:instrText xml:space="preserve"> PAGEREF _Toc25845243 \h </w:instrText>
        </w:r>
        <w:r w:rsidR="007C2F79">
          <w:rPr>
            <w:noProof/>
            <w:webHidden/>
          </w:rPr>
        </w:r>
        <w:r w:rsidR="007C2F79">
          <w:rPr>
            <w:noProof/>
            <w:webHidden/>
          </w:rPr>
          <w:fldChar w:fldCharType="separate"/>
        </w:r>
        <w:r w:rsidR="00256F09">
          <w:rPr>
            <w:noProof/>
            <w:webHidden/>
          </w:rPr>
          <w:t>3</w:t>
        </w:r>
        <w:r w:rsidR="007C2F79">
          <w:rPr>
            <w:noProof/>
            <w:webHidden/>
          </w:rPr>
          <w:fldChar w:fldCharType="end"/>
        </w:r>
      </w:hyperlink>
    </w:p>
    <w:p w14:paraId="30B1263E" w14:textId="42E771E6" w:rsidR="007C2F79" w:rsidRDefault="000531A4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5845244" w:history="1">
        <w:r w:rsidR="007C2F79" w:rsidRPr="00B13ED0">
          <w:rPr>
            <w:rStyle w:val="Hyperlink"/>
            <w:rFonts w:eastAsia="MS Mincho"/>
            <w:noProof/>
          </w:rPr>
          <w:t>Purpose</w:t>
        </w:r>
        <w:r w:rsidR="007C2F79">
          <w:rPr>
            <w:noProof/>
            <w:webHidden/>
          </w:rPr>
          <w:tab/>
        </w:r>
        <w:r w:rsidR="007C2F79">
          <w:rPr>
            <w:noProof/>
            <w:webHidden/>
          </w:rPr>
          <w:fldChar w:fldCharType="begin"/>
        </w:r>
        <w:r w:rsidR="007C2F79">
          <w:rPr>
            <w:noProof/>
            <w:webHidden/>
          </w:rPr>
          <w:instrText xml:space="preserve"> PAGEREF _Toc25845244 \h </w:instrText>
        </w:r>
        <w:r w:rsidR="007C2F79">
          <w:rPr>
            <w:noProof/>
            <w:webHidden/>
          </w:rPr>
        </w:r>
        <w:r w:rsidR="007C2F79">
          <w:rPr>
            <w:noProof/>
            <w:webHidden/>
          </w:rPr>
          <w:fldChar w:fldCharType="separate"/>
        </w:r>
        <w:r w:rsidR="00256F09">
          <w:rPr>
            <w:noProof/>
            <w:webHidden/>
          </w:rPr>
          <w:t>4</w:t>
        </w:r>
        <w:r w:rsidR="007C2F79">
          <w:rPr>
            <w:noProof/>
            <w:webHidden/>
          </w:rPr>
          <w:fldChar w:fldCharType="end"/>
        </w:r>
      </w:hyperlink>
    </w:p>
    <w:p w14:paraId="1714F044" w14:textId="3582C55B" w:rsidR="007C2F79" w:rsidRDefault="000531A4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5845245" w:history="1">
        <w:r w:rsidR="007C2F79" w:rsidRPr="00B13ED0">
          <w:rPr>
            <w:rStyle w:val="Hyperlink"/>
            <w:rFonts w:eastAsia="MS Mincho"/>
            <w:noProof/>
          </w:rPr>
          <w:t>Organization Structure</w:t>
        </w:r>
        <w:r w:rsidR="007C2F79">
          <w:rPr>
            <w:noProof/>
            <w:webHidden/>
          </w:rPr>
          <w:tab/>
        </w:r>
        <w:r w:rsidR="007C2F79">
          <w:rPr>
            <w:noProof/>
            <w:webHidden/>
          </w:rPr>
          <w:fldChar w:fldCharType="begin"/>
        </w:r>
        <w:r w:rsidR="007C2F79">
          <w:rPr>
            <w:noProof/>
            <w:webHidden/>
          </w:rPr>
          <w:instrText xml:space="preserve"> PAGEREF _Toc25845245 \h </w:instrText>
        </w:r>
        <w:r w:rsidR="007C2F79">
          <w:rPr>
            <w:noProof/>
            <w:webHidden/>
          </w:rPr>
        </w:r>
        <w:r w:rsidR="007C2F79">
          <w:rPr>
            <w:noProof/>
            <w:webHidden/>
          </w:rPr>
          <w:fldChar w:fldCharType="separate"/>
        </w:r>
        <w:r w:rsidR="00256F09">
          <w:rPr>
            <w:noProof/>
            <w:webHidden/>
          </w:rPr>
          <w:t>5</w:t>
        </w:r>
        <w:r w:rsidR="007C2F79">
          <w:rPr>
            <w:noProof/>
            <w:webHidden/>
          </w:rPr>
          <w:fldChar w:fldCharType="end"/>
        </w:r>
      </w:hyperlink>
    </w:p>
    <w:p w14:paraId="19522F15" w14:textId="6D035A56" w:rsidR="007C2F79" w:rsidRDefault="000531A4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5845246" w:history="1">
        <w:r w:rsidR="007C2F79" w:rsidRPr="00B13ED0">
          <w:rPr>
            <w:rStyle w:val="Hyperlink"/>
            <w:rFonts w:eastAsia="MS Mincho"/>
            <w:noProof/>
          </w:rPr>
          <w:t>Application Setup List</w:t>
        </w:r>
        <w:r w:rsidR="007C2F79">
          <w:rPr>
            <w:noProof/>
            <w:webHidden/>
          </w:rPr>
          <w:tab/>
        </w:r>
        <w:r w:rsidR="007C2F79">
          <w:rPr>
            <w:noProof/>
            <w:webHidden/>
          </w:rPr>
          <w:fldChar w:fldCharType="begin"/>
        </w:r>
        <w:r w:rsidR="007C2F79">
          <w:rPr>
            <w:noProof/>
            <w:webHidden/>
          </w:rPr>
          <w:instrText xml:space="preserve"> PAGEREF _Toc25845246 \h </w:instrText>
        </w:r>
        <w:r w:rsidR="007C2F79">
          <w:rPr>
            <w:noProof/>
            <w:webHidden/>
          </w:rPr>
        </w:r>
        <w:r w:rsidR="007C2F79">
          <w:rPr>
            <w:noProof/>
            <w:webHidden/>
          </w:rPr>
          <w:fldChar w:fldCharType="separate"/>
        </w:r>
        <w:r w:rsidR="00256F09">
          <w:rPr>
            <w:noProof/>
            <w:webHidden/>
          </w:rPr>
          <w:t>7</w:t>
        </w:r>
        <w:r w:rsidR="007C2F79">
          <w:rPr>
            <w:noProof/>
            <w:webHidden/>
          </w:rPr>
          <w:fldChar w:fldCharType="end"/>
        </w:r>
      </w:hyperlink>
    </w:p>
    <w:p w14:paraId="00E4EBF5" w14:textId="7F0F2D67" w:rsidR="007C2F79" w:rsidRDefault="000531A4">
      <w:pPr>
        <w:pStyle w:val="TOC3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5845247" w:history="1">
        <w:r w:rsidR="007C2F79" w:rsidRPr="00B13ED0">
          <w:rPr>
            <w:rStyle w:val="Hyperlink"/>
            <w:rFonts w:eastAsia="MS Mincho"/>
            <w:noProof/>
          </w:rPr>
          <w:t>AR-01: Line Ordering Rules</w:t>
        </w:r>
        <w:r w:rsidR="007C2F79">
          <w:rPr>
            <w:noProof/>
            <w:webHidden/>
          </w:rPr>
          <w:tab/>
        </w:r>
        <w:r w:rsidR="007C2F79">
          <w:rPr>
            <w:noProof/>
            <w:webHidden/>
          </w:rPr>
          <w:fldChar w:fldCharType="begin"/>
        </w:r>
        <w:r w:rsidR="007C2F79">
          <w:rPr>
            <w:noProof/>
            <w:webHidden/>
          </w:rPr>
          <w:instrText xml:space="preserve"> PAGEREF _Toc25845247 \h </w:instrText>
        </w:r>
        <w:r w:rsidR="007C2F79">
          <w:rPr>
            <w:noProof/>
            <w:webHidden/>
          </w:rPr>
        </w:r>
        <w:r w:rsidR="007C2F79">
          <w:rPr>
            <w:noProof/>
            <w:webHidden/>
          </w:rPr>
          <w:fldChar w:fldCharType="separate"/>
        </w:r>
        <w:r w:rsidR="00256F09">
          <w:rPr>
            <w:noProof/>
            <w:webHidden/>
          </w:rPr>
          <w:t>8</w:t>
        </w:r>
        <w:r w:rsidR="007C2F79">
          <w:rPr>
            <w:noProof/>
            <w:webHidden/>
          </w:rPr>
          <w:fldChar w:fldCharType="end"/>
        </w:r>
      </w:hyperlink>
    </w:p>
    <w:p w14:paraId="693CD9BD" w14:textId="37B46679" w:rsidR="007C2F79" w:rsidRDefault="000531A4">
      <w:pPr>
        <w:pStyle w:val="TOC3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5845248" w:history="1">
        <w:r w:rsidR="007C2F79" w:rsidRPr="00B13ED0">
          <w:rPr>
            <w:rStyle w:val="Hyperlink"/>
            <w:rFonts w:eastAsia="MS Mincho"/>
            <w:noProof/>
          </w:rPr>
          <w:t>AR-02: Autoinvoice Grouping Rules</w:t>
        </w:r>
        <w:r w:rsidR="007C2F79">
          <w:rPr>
            <w:noProof/>
            <w:webHidden/>
          </w:rPr>
          <w:tab/>
        </w:r>
        <w:r w:rsidR="007C2F79">
          <w:rPr>
            <w:noProof/>
            <w:webHidden/>
          </w:rPr>
          <w:fldChar w:fldCharType="begin"/>
        </w:r>
        <w:r w:rsidR="007C2F79">
          <w:rPr>
            <w:noProof/>
            <w:webHidden/>
          </w:rPr>
          <w:instrText xml:space="preserve"> PAGEREF _Toc25845248 \h </w:instrText>
        </w:r>
        <w:r w:rsidR="007C2F79">
          <w:rPr>
            <w:noProof/>
            <w:webHidden/>
          </w:rPr>
        </w:r>
        <w:r w:rsidR="007C2F79">
          <w:rPr>
            <w:noProof/>
            <w:webHidden/>
          </w:rPr>
          <w:fldChar w:fldCharType="separate"/>
        </w:r>
        <w:r w:rsidR="00256F09">
          <w:rPr>
            <w:noProof/>
            <w:webHidden/>
          </w:rPr>
          <w:t>9</w:t>
        </w:r>
        <w:r w:rsidR="007C2F79">
          <w:rPr>
            <w:noProof/>
            <w:webHidden/>
          </w:rPr>
          <w:fldChar w:fldCharType="end"/>
        </w:r>
      </w:hyperlink>
    </w:p>
    <w:p w14:paraId="5E7A094B" w14:textId="116D6DA4" w:rsidR="007C2F79" w:rsidRDefault="000531A4">
      <w:pPr>
        <w:pStyle w:val="TOC3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5845249" w:history="1">
        <w:r w:rsidR="007C2F79" w:rsidRPr="00B13ED0">
          <w:rPr>
            <w:rStyle w:val="Hyperlink"/>
            <w:rFonts w:eastAsia="MS Mincho"/>
            <w:noProof/>
          </w:rPr>
          <w:t>AR-03: System Options</w:t>
        </w:r>
        <w:r w:rsidR="007C2F79">
          <w:rPr>
            <w:noProof/>
            <w:webHidden/>
          </w:rPr>
          <w:tab/>
        </w:r>
        <w:r w:rsidR="007C2F79">
          <w:rPr>
            <w:noProof/>
            <w:webHidden/>
          </w:rPr>
          <w:fldChar w:fldCharType="begin"/>
        </w:r>
        <w:r w:rsidR="007C2F79">
          <w:rPr>
            <w:noProof/>
            <w:webHidden/>
          </w:rPr>
          <w:instrText xml:space="preserve"> PAGEREF _Toc25845249 \h </w:instrText>
        </w:r>
        <w:r w:rsidR="007C2F79">
          <w:rPr>
            <w:noProof/>
            <w:webHidden/>
          </w:rPr>
        </w:r>
        <w:r w:rsidR="007C2F79">
          <w:rPr>
            <w:noProof/>
            <w:webHidden/>
          </w:rPr>
          <w:fldChar w:fldCharType="separate"/>
        </w:r>
        <w:r w:rsidR="00256F09">
          <w:rPr>
            <w:noProof/>
            <w:webHidden/>
          </w:rPr>
          <w:t>14</w:t>
        </w:r>
        <w:r w:rsidR="007C2F79">
          <w:rPr>
            <w:noProof/>
            <w:webHidden/>
          </w:rPr>
          <w:fldChar w:fldCharType="end"/>
        </w:r>
      </w:hyperlink>
    </w:p>
    <w:p w14:paraId="0AC35B31" w14:textId="4EFF82CC" w:rsidR="007C2F79" w:rsidRDefault="000531A4">
      <w:pPr>
        <w:pStyle w:val="TOC3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5845250" w:history="1">
        <w:r w:rsidR="007C2F79" w:rsidRPr="00B13ED0">
          <w:rPr>
            <w:rStyle w:val="Hyperlink"/>
            <w:rFonts w:eastAsia="MS Mincho"/>
            <w:noProof/>
          </w:rPr>
          <w:t>AR-04: Transaction Sources</w:t>
        </w:r>
        <w:r w:rsidR="007C2F79">
          <w:rPr>
            <w:noProof/>
            <w:webHidden/>
          </w:rPr>
          <w:tab/>
        </w:r>
        <w:r w:rsidR="007C2F79">
          <w:rPr>
            <w:noProof/>
            <w:webHidden/>
          </w:rPr>
          <w:fldChar w:fldCharType="begin"/>
        </w:r>
        <w:r w:rsidR="007C2F79">
          <w:rPr>
            <w:noProof/>
            <w:webHidden/>
          </w:rPr>
          <w:instrText xml:space="preserve"> PAGEREF _Toc25845250 \h </w:instrText>
        </w:r>
        <w:r w:rsidR="007C2F79">
          <w:rPr>
            <w:noProof/>
            <w:webHidden/>
          </w:rPr>
        </w:r>
        <w:r w:rsidR="007C2F79">
          <w:rPr>
            <w:noProof/>
            <w:webHidden/>
          </w:rPr>
          <w:fldChar w:fldCharType="separate"/>
        </w:r>
        <w:r w:rsidR="00256F09">
          <w:rPr>
            <w:noProof/>
            <w:webHidden/>
          </w:rPr>
          <w:t>17</w:t>
        </w:r>
        <w:r w:rsidR="007C2F79">
          <w:rPr>
            <w:noProof/>
            <w:webHidden/>
          </w:rPr>
          <w:fldChar w:fldCharType="end"/>
        </w:r>
      </w:hyperlink>
    </w:p>
    <w:p w14:paraId="038E0B38" w14:textId="12425A88" w:rsidR="007C2F79" w:rsidRDefault="000531A4">
      <w:pPr>
        <w:pStyle w:val="TOC3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5845251" w:history="1">
        <w:r w:rsidR="007C2F79" w:rsidRPr="00B13ED0">
          <w:rPr>
            <w:rStyle w:val="Hyperlink"/>
            <w:rFonts w:eastAsia="MS Mincho"/>
            <w:noProof/>
          </w:rPr>
          <w:t>AR-05: Transaction Types</w:t>
        </w:r>
        <w:r w:rsidR="007C2F79">
          <w:rPr>
            <w:noProof/>
            <w:webHidden/>
          </w:rPr>
          <w:tab/>
        </w:r>
        <w:r w:rsidR="007C2F79">
          <w:rPr>
            <w:noProof/>
            <w:webHidden/>
          </w:rPr>
          <w:fldChar w:fldCharType="begin"/>
        </w:r>
        <w:r w:rsidR="007C2F79">
          <w:rPr>
            <w:noProof/>
            <w:webHidden/>
          </w:rPr>
          <w:instrText xml:space="preserve"> PAGEREF _Toc25845251 \h </w:instrText>
        </w:r>
        <w:r w:rsidR="007C2F79">
          <w:rPr>
            <w:noProof/>
            <w:webHidden/>
          </w:rPr>
        </w:r>
        <w:r w:rsidR="007C2F79">
          <w:rPr>
            <w:noProof/>
            <w:webHidden/>
          </w:rPr>
          <w:fldChar w:fldCharType="separate"/>
        </w:r>
        <w:r w:rsidR="00256F09">
          <w:rPr>
            <w:noProof/>
            <w:webHidden/>
          </w:rPr>
          <w:t>19</w:t>
        </w:r>
        <w:r w:rsidR="007C2F79">
          <w:rPr>
            <w:noProof/>
            <w:webHidden/>
          </w:rPr>
          <w:fldChar w:fldCharType="end"/>
        </w:r>
      </w:hyperlink>
    </w:p>
    <w:p w14:paraId="7B512175" w14:textId="593F6C0E" w:rsidR="007C2F79" w:rsidRDefault="000531A4">
      <w:pPr>
        <w:pStyle w:val="TOC3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5845252" w:history="1">
        <w:r w:rsidR="007C2F79" w:rsidRPr="00B13ED0">
          <w:rPr>
            <w:rStyle w:val="Hyperlink"/>
            <w:rFonts w:eastAsia="MS Mincho"/>
            <w:noProof/>
          </w:rPr>
          <w:t>AR-06: Receipt Method</w:t>
        </w:r>
        <w:r w:rsidR="007C2F79">
          <w:rPr>
            <w:noProof/>
            <w:webHidden/>
          </w:rPr>
          <w:tab/>
        </w:r>
        <w:r w:rsidR="007C2F79">
          <w:rPr>
            <w:noProof/>
            <w:webHidden/>
          </w:rPr>
          <w:fldChar w:fldCharType="begin"/>
        </w:r>
        <w:r w:rsidR="007C2F79">
          <w:rPr>
            <w:noProof/>
            <w:webHidden/>
          </w:rPr>
          <w:instrText xml:space="preserve"> PAGEREF _Toc25845252 \h </w:instrText>
        </w:r>
        <w:r w:rsidR="007C2F79">
          <w:rPr>
            <w:noProof/>
            <w:webHidden/>
          </w:rPr>
        </w:r>
        <w:r w:rsidR="007C2F79">
          <w:rPr>
            <w:noProof/>
            <w:webHidden/>
          </w:rPr>
          <w:fldChar w:fldCharType="separate"/>
        </w:r>
        <w:r w:rsidR="00256F09">
          <w:rPr>
            <w:noProof/>
            <w:webHidden/>
          </w:rPr>
          <w:t>22</w:t>
        </w:r>
        <w:r w:rsidR="007C2F79">
          <w:rPr>
            <w:noProof/>
            <w:webHidden/>
          </w:rPr>
          <w:fldChar w:fldCharType="end"/>
        </w:r>
      </w:hyperlink>
    </w:p>
    <w:p w14:paraId="727D7598" w14:textId="22A199CC" w:rsidR="007C2F79" w:rsidRDefault="000531A4">
      <w:pPr>
        <w:pStyle w:val="TOC3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5845253" w:history="1">
        <w:r w:rsidR="007C2F79" w:rsidRPr="00B13ED0">
          <w:rPr>
            <w:rStyle w:val="Hyperlink"/>
            <w:rFonts w:eastAsia="MS Mincho"/>
            <w:noProof/>
          </w:rPr>
          <w:t>AR-07: Receivables Activity</w:t>
        </w:r>
        <w:r w:rsidR="007C2F79">
          <w:rPr>
            <w:noProof/>
            <w:webHidden/>
          </w:rPr>
          <w:tab/>
        </w:r>
        <w:r w:rsidR="007C2F79">
          <w:rPr>
            <w:noProof/>
            <w:webHidden/>
          </w:rPr>
          <w:fldChar w:fldCharType="begin"/>
        </w:r>
        <w:r w:rsidR="007C2F79">
          <w:rPr>
            <w:noProof/>
            <w:webHidden/>
          </w:rPr>
          <w:instrText xml:space="preserve"> PAGEREF _Toc25845253 \h </w:instrText>
        </w:r>
        <w:r w:rsidR="007C2F79">
          <w:rPr>
            <w:noProof/>
            <w:webHidden/>
          </w:rPr>
        </w:r>
        <w:r w:rsidR="007C2F79">
          <w:rPr>
            <w:noProof/>
            <w:webHidden/>
          </w:rPr>
          <w:fldChar w:fldCharType="separate"/>
        </w:r>
        <w:r w:rsidR="00256F09">
          <w:rPr>
            <w:noProof/>
            <w:webHidden/>
          </w:rPr>
          <w:t>30</w:t>
        </w:r>
        <w:r w:rsidR="007C2F79">
          <w:rPr>
            <w:noProof/>
            <w:webHidden/>
          </w:rPr>
          <w:fldChar w:fldCharType="end"/>
        </w:r>
      </w:hyperlink>
    </w:p>
    <w:p w14:paraId="52153E3B" w14:textId="0C45BA4A" w:rsidR="007C2F79" w:rsidRDefault="000531A4">
      <w:pPr>
        <w:pStyle w:val="TOC3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5845254" w:history="1">
        <w:r w:rsidR="007C2F79" w:rsidRPr="00B13ED0">
          <w:rPr>
            <w:rStyle w:val="Hyperlink"/>
            <w:rFonts w:eastAsia="MS Mincho"/>
            <w:noProof/>
          </w:rPr>
          <w:t>AR-08: Memo Lines</w:t>
        </w:r>
        <w:r w:rsidR="007C2F79">
          <w:rPr>
            <w:noProof/>
            <w:webHidden/>
          </w:rPr>
          <w:tab/>
        </w:r>
        <w:r w:rsidR="007C2F79">
          <w:rPr>
            <w:noProof/>
            <w:webHidden/>
          </w:rPr>
          <w:fldChar w:fldCharType="begin"/>
        </w:r>
        <w:r w:rsidR="007C2F79">
          <w:rPr>
            <w:noProof/>
            <w:webHidden/>
          </w:rPr>
          <w:instrText xml:space="preserve"> PAGEREF _Toc25845254 \h </w:instrText>
        </w:r>
        <w:r w:rsidR="007C2F79">
          <w:rPr>
            <w:noProof/>
            <w:webHidden/>
          </w:rPr>
        </w:r>
        <w:r w:rsidR="007C2F79">
          <w:rPr>
            <w:noProof/>
            <w:webHidden/>
          </w:rPr>
          <w:fldChar w:fldCharType="separate"/>
        </w:r>
        <w:r w:rsidR="00256F09">
          <w:rPr>
            <w:noProof/>
            <w:webHidden/>
          </w:rPr>
          <w:t>31</w:t>
        </w:r>
        <w:r w:rsidR="007C2F79">
          <w:rPr>
            <w:noProof/>
            <w:webHidden/>
          </w:rPr>
          <w:fldChar w:fldCharType="end"/>
        </w:r>
      </w:hyperlink>
    </w:p>
    <w:p w14:paraId="14013A93" w14:textId="5C73169D" w:rsidR="007C2F79" w:rsidRDefault="000531A4">
      <w:pPr>
        <w:pStyle w:val="TOC3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5845255" w:history="1">
        <w:r w:rsidR="007C2F79" w:rsidRPr="00B13ED0">
          <w:rPr>
            <w:rStyle w:val="Hyperlink"/>
            <w:rFonts w:eastAsia="MS Mincho"/>
            <w:noProof/>
          </w:rPr>
          <w:t>AR-09: Payment Terms</w:t>
        </w:r>
        <w:r w:rsidR="007C2F79">
          <w:rPr>
            <w:noProof/>
            <w:webHidden/>
          </w:rPr>
          <w:tab/>
        </w:r>
        <w:r w:rsidR="007C2F79">
          <w:rPr>
            <w:noProof/>
            <w:webHidden/>
          </w:rPr>
          <w:fldChar w:fldCharType="begin"/>
        </w:r>
        <w:r w:rsidR="007C2F79">
          <w:rPr>
            <w:noProof/>
            <w:webHidden/>
          </w:rPr>
          <w:instrText xml:space="preserve"> PAGEREF _Toc25845255 \h </w:instrText>
        </w:r>
        <w:r w:rsidR="007C2F79">
          <w:rPr>
            <w:noProof/>
            <w:webHidden/>
          </w:rPr>
        </w:r>
        <w:r w:rsidR="007C2F79">
          <w:rPr>
            <w:noProof/>
            <w:webHidden/>
          </w:rPr>
          <w:fldChar w:fldCharType="separate"/>
        </w:r>
        <w:r w:rsidR="00256F09">
          <w:rPr>
            <w:noProof/>
            <w:webHidden/>
          </w:rPr>
          <w:t>32</w:t>
        </w:r>
        <w:r w:rsidR="007C2F79">
          <w:rPr>
            <w:noProof/>
            <w:webHidden/>
          </w:rPr>
          <w:fldChar w:fldCharType="end"/>
        </w:r>
      </w:hyperlink>
    </w:p>
    <w:p w14:paraId="0E30C46A" w14:textId="548D5110" w:rsidR="007C2F79" w:rsidRDefault="000531A4">
      <w:pPr>
        <w:pStyle w:val="TOC3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5845256" w:history="1">
        <w:r w:rsidR="007C2F79" w:rsidRPr="00B13ED0">
          <w:rPr>
            <w:rStyle w:val="Hyperlink"/>
            <w:rFonts w:eastAsia="MS Mincho"/>
            <w:noProof/>
          </w:rPr>
          <w:t>AR-10: Automatic Accounting</w:t>
        </w:r>
        <w:r w:rsidR="007C2F79">
          <w:rPr>
            <w:noProof/>
            <w:webHidden/>
          </w:rPr>
          <w:tab/>
        </w:r>
        <w:r w:rsidR="007C2F79">
          <w:rPr>
            <w:noProof/>
            <w:webHidden/>
          </w:rPr>
          <w:fldChar w:fldCharType="begin"/>
        </w:r>
        <w:r w:rsidR="007C2F79">
          <w:rPr>
            <w:noProof/>
            <w:webHidden/>
          </w:rPr>
          <w:instrText xml:space="preserve"> PAGEREF _Toc25845256 \h </w:instrText>
        </w:r>
        <w:r w:rsidR="007C2F79">
          <w:rPr>
            <w:noProof/>
            <w:webHidden/>
          </w:rPr>
        </w:r>
        <w:r w:rsidR="007C2F79">
          <w:rPr>
            <w:noProof/>
            <w:webHidden/>
          </w:rPr>
          <w:fldChar w:fldCharType="separate"/>
        </w:r>
        <w:r w:rsidR="00256F09">
          <w:rPr>
            <w:noProof/>
            <w:webHidden/>
          </w:rPr>
          <w:t>36</w:t>
        </w:r>
        <w:r w:rsidR="007C2F79">
          <w:rPr>
            <w:noProof/>
            <w:webHidden/>
          </w:rPr>
          <w:fldChar w:fldCharType="end"/>
        </w:r>
      </w:hyperlink>
    </w:p>
    <w:p w14:paraId="7FEBD405" w14:textId="5D85A967" w:rsidR="007C2F79" w:rsidRDefault="000531A4">
      <w:pPr>
        <w:pStyle w:val="TOC3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5845257" w:history="1">
        <w:r w:rsidR="007C2F79" w:rsidRPr="00B13ED0">
          <w:rPr>
            <w:rStyle w:val="Hyperlink"/>
            <w:rFonts w:eastAsia="MS Mincho"/>
            <w:noProof/>
          </w:rPr>
          <w:t>AR-11: Remit To Address</w:t>
        </w:r>
        <w:r w:rsidR="007C2F79">
          <w:rPr>
            <w:noProof/>
            <w:webHidden/>
          </w:rPr>
          <w:tab/>
        </w:r>
        <w:r w:rsidR="007C2F79">
          <w:rPr>
            <w:noProof/>
            <w:webHidden/>
          </w:rPr>
          <w:fldChar w:fldCharType="begin"/>
        </w:r>
        <w:r w:rsidR="007C2F79">
          <w:rPr>
            <w:noProof/>
            <w:webHidden/>
          </w:rPr>
          <w:instrText xml:space="preserve"> PAGEREF _Toc25845257 \h </w:instrText>
        </w:r>
        <w:r w:rsidR="007C2F79">
          <w:rPr>
            <w:noProof/>
            <w:webHidden/>
          </w:rPr>
        </w:r>
        <w:r w:rsidR="007C2F79">
          <w:rPr>
            <w:noProof/>
            <w:webHidden/>
          </w:rPr>
          <w:fldChar w:fldCharType="separate"/>
        </w:r>
        <w:r w:rsidR="00256F09">
          <w:rPr>
            <w:noProof/>
            <w:webHidden/>
          </w:rPr>
          <w:t>39</w:t>
        </w:r>
        <w:r w:rsidR="007C2F79">
          <w:rPr>
            <w:noProof/>
            <w:webHidden/>
          </w:rPr>
          <w:fldChar w:fldCharType="end"/>
        </w:r>
      </w:hyperlink>
    </w:p>
    <w:p w14:paraId="1531C8E4" w14:textId="5BC7162E" w:rsidR="007C2F79" w:rsidRDefault="000531A4">
      <w:pPr>
        <w:pStyle w:val="TOC3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5845258" w:history="1">
        <w:r w:rsidR="007C2F79" w:rsidRPr="00B13ED0">
          <w:rPr>
            <w:rStyle w:val="Hyperlink"/>
            <w:rFonts w:eastAsia="MS Mincho"/>
            <w:noProof/>
          </w:rPr>
          <w:t>AR-12: Approval Limits</w:t>
        </w:r>
        <w:r w:rsidR="007C2F79">
          <w:rPr>
            <w:noProof/>
            <w:webHidden/>
          </w:rPr>
          <w:tab/>
        </w:r>
        <w:r w:rsidR="007C2F79">
          <w:rPr>
            <w:noProof/>
            <w:webHidden/>
          </w:rPr>
          <w:fldChar w:fldCharType="begin"/>
        </w:r>
        <w:r w:rsidR="007C2F79">
          <w:rPr>
            <w:noProof/>
            <w:webHidden/>
          </w:rPr>
          <w:instrText xml:space="preserve"> PAGEREF _Toc25845258 \h </w:instrText>
        </w:r>
        <w:r w:rsidR="007C2F79">
          <w:rPr>
            <w:noProof/>
            <w:webHidden/>
          </w:rPr>
        </w:r>
        <w:r w:rsidR="007C2F79">
          <w:rPr>
            <w:noProof/>
            <w:webHidden/>
          </w:rPr>
          <w:fldChar w:fldCharType="separate"/>
        </w:r>
        <w:r w:rsidR="00256F09">
          <w:rPr>
            <w:noProof/>
            <w:webHidden/>
          </w:rPr>
          <w:t>41</w:t>
        </w:r>
        <w:r w:rsidR="007C2F79">
          <w:rPr>
            <w:noProof/>
            <w:webHidden/>
          </w:rPr>
          <w:fldChar w:fldCharType="end"/>
        </w:r>
      </w:hyperlink>
    </w:p>
    <w:p w14:paraId="31F49D15" w14:textId="54F6348C" w:rsidR="007C2F79" w:rsidRDefault="000531A4">
      <w:pPr>
        <w:pStyle w:val="TOC3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5845259" w:history="1">
        <w:r w:rsidR="007C2F79" w:rsidRPr="00B13ED0">
          <w:rPr>
            <w:rStyle w:val="Hyperlink"/>
            <w:rFonts w:eastAsia="MS Mincho"/>
            <w:noProof/>
          </w:rPr>
          <w:t>AR-13: Quick Codes</w:t>
        </w:r>
        <w:r w:rsidR="007C2F79">
          <w:rPr>
            <w:noProof/>
            <w:webHidden/>
          </w:rPr>
          <w:tab/>
        </w:r>
        <w:r w:rsidR="007C2F79">
          <w:rPr>
            <w:noProof/>
            <w:webHidden/>
          </w:rPr>
          <w:fldChar w:fldCharType="begin"/>
        </w:r>
        <w:r w:rsidR="007C2F79">
          <w:rPr>
            <w:noProof/>
            <w:webHidden/>
          </w:rPr>
          <w:instrText xml:space="preserve"> PAGEREF _Toc25845259 \h </w:instrText>
        </w:r>
        <w:r w:rsidR="007C2F79">
          <w:rPr>
            <w:noProof/>
            <w:webHidden/>
          </w:rPr>
        </w:r>
        <w:r w:rsidR="007C2F79">
          <w:rPr>
            <w:noProof/>
            <w:webHidden/>
          </w:rPr>
          <w:fldChar w:fldCharType="separate"/>
        </w:r>
        <w:r w:rsidR="00256F09">
          <w:rPr>
            <w:noProof/>
            <w:webHidden/>
          </w:rPr>
          <w:t>43</w:t>
        </w:r>
        <w:r w:rsidR="007C2F79">
          <w:rPr>
            <w:noProof/>
            <w:webHidden/>
          </w:rPr>
          <w:fldChar w:fldCharType="end"/>
        </w:r>
      </w:hyperlink>
    </w:p>
    <w:p w14:paraId="103B08B2" w14:textId="43E6E251" w:rsidR="007C2F79" w:rsidRDefault="000531A4">
      <w:pPr>
        <w:pStyle w:val="TOC3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5845260" w:history="1">
        <w:r w:rsidR="007C2F79" w:rsidRPr="00B13ED0">
          <w:rPr>
            <w:rStyle w:val="Hyperlink"/>
            <w:rFonts w:eastAsia="MS Mincho"/>
            <w:noProof/>
          </w:rPr>
          <w:t>AR-14: Define Sequential Numbering</w:t>
        </w:r>
        <w:r w:rsidR="007C2F79">
          <w:rPr>
            <w:noProof/>
            <w:webHidden/>
          </w:rPr>
          <w:tab/>
        </w:r>
        <w:r w:rsidR="007C2F79">
          <w:rPr>
            <w:noProof/>
            <w:webHidden/>
          </w:rPr>
          <w:fldChar w:fldCharType="begin"/>
        </w:r>
        <w:r w:rsidR="007C2F79">
          <w:rPr>
            <w:noProof/>
            <w:webHidden/>
          </w:rPr>
          <w:instrText xml:space="preserve"> PAGEREF _Toc25845260 \h </w:instrText>
        </w:r>
        <w:r w:rsidR="007C2F79">
          <w:rPr>
            <w:noProof/>
            <w:webHidden/>
          </w:rPr>
        </w:r>
        <w:r w:rsidR="007C2F79">
          <w:rPr>
            <w:noProof/>
            <w:webHidden/>
          </w:rPr>
          <w:fldChar w:fldCharType="separate"/>
        </w:r>
        <w:r w:rsidR="00256F09">
          <w:rPr>
            <w:noProof/>
            <w:webHidden/>
          </w:rPr>
          <w:t>44</w:t>
        </w:r>
        <w:r w:rsidR="007C2F79">
          <w:rPr>
            <w:noProof/>
            <w:webHidden/>
          </w:rPr>
          <w:fldChar w:fldCharType="end"/>
        </w:r>
      </w:hyperlink>
    </w:p>
    <w:p w14:paraId="43C954E1" w14:textId="0C479877" w:rsidR="007C2F79" w:rsidRDefault="000531A4">
      <w:pPr>
        <w:pStyle w:val="TOC3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5845261" w:history="1">
        <w:r w:rsidR="007C2F79" w:rsidRPr="00B13ED0">
          <w:rPr>
            <w:rStyle w:val="Hyperlink"/>
            <w:rFonts w:eastAsia="MS Mincho"/>
            <w:noProof/>
          </w:rPr>
          <w:t>AR-15: Assign Sequential Numbering</w:t>
        </w:r>
        <w:r w:rsidR="007C2F79">
          <w:rPr>
            <w:noProof/>
            <w:webHidden/>
          </w:rPr>
          <w:tab/>
        </w:r>
        <w:r w:rsidR="007C2F79">
          <w:rPr>
            <w:noProof/>
            <w:webHidden/>
          </w:rPr>
          <w:fldChar w:fldCharType="begin"/>
        </w:r>
        <w:r w:rsidR="007C2F79">
          <w:rPr>
            <w:noProof/>
            <w:webHidden/>
          </w:rPr>
          <w:instrText xml:space="preserve"> PAGEREF _Toc25845261 \h </w:instrText>
        </w:r>
        <w:r w:rsidR="007C2F79">
          <w:rPr>
            <w:noProof/>
            <w:webHidden/>
          </w:rPr>
        </w:r>
        <w:r w:rsidR="007C2F79">
          <w:rPr>
            <w:noProof/>
            <w:webHidden/>
          </w:rPr>
          <w:fldChar w:fldCharType="separate"/>
        </w:r>
        <w:r w:rsidR="00256F09">
          <w:rPr>
            <w:noProof/>
            <w:webHidden/>
          </w:rPr>
          <w:t>46</w:t>
        </w:r>
        <w:r w:rsidR="007C2F79">
          <w:rPr>
            <w:noProof/>
            <w:webHidden/>
          </w:rPr>
          <w:fldChar w:fldCharType="end"/>
        </w:r>
      </w:hyperlink>
    </w:p>
    <w:p w14:paraId="1DCA08C4" w14:textId="6453B7A2" w:rsidR="007C2F79" w:rsidRDefault="000531A4">
      <w:pPr>
        <w:pStyle w:val="TOC3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5845262" w:history="1">
        <w:r w:rsidR="007C2F79" w:rsidRPr="00B13ED0">
          <w:rPr>
            <w:rStyle w:val="Hyperlink"/>
            <w:rFonts w:eastAsia="MS Mincho"/>
            <w:noProof/>
          </w:rPr>
          <w:t>AR-16: Descriptive Flexfield</w:t>
        </w:r>
        <w:r w:rsidR="007C2F79">
          <w:rPr>
            <w:noProof/>
            <w:webHidden/>
          </w:rPr>
          <w:tab/>
        </w:r>
        <w:r w:rsidR="007C2F79">
          <w:rPr>
            <w:noProof/>
            <w:webHidden/>
          </w:rPr>
          <w:fldChar w:fldCharType="begin"/>
        </w:r>
        <w:r w:rsidR="007C2F79">
          <w:rPr>
            <w:noProof/>
            <w:webHidden/>
          </w:rPr>
          <w:instrText xml:space="preserve"> PAGEREF _Toc25845262 \h </w:instrText>
        </w:r>
        <w:r w:rsidR="007C2F79">
          <w:rPr>
            <w:noProof/>
            <w:webHidden/>
          </w:rPr>
        </w:r>
        <w:r w:rsidR="007C2F79">
          <w:rPr>
            <w:noProof/>
            <w:webHidden/>
          </w:rPr>
          <w:fldChar w:fldCharType="separate"/>
        </w:r>
        <w:r w:rsidR="00256F09">
          <w:rPr>
            <w:noProof/>
            <w:webHidden/>
          </w:rPr>
          <w:t>48</w:t>
        </w:r>
        <w:r w:rsidR="007C2F79">
          <w:rPr>
            <w:noProof/>
            <w:webHidden/>
          </w:rPr>
          <w:fldChar w:fldCharType="end"/>
        </w:r>
      </w:hyperlink>
    </w:p>
    <w:p w14:paraId="6ABF168D" w14:textId="180E5D68" w:rsidR="007C2F79" w:rsidRDefault="000531A4">
      <w:pPr>
        <w:pStyle w:val="TOC3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5845263" w:history="1">
        <w:r w:rsidR="007C2F79" w:rsidRPr="00B13ED0">
          <w:rPr>
            <w:rStyle w:val="Hyperlink"/>
            <w:rFonts w:eastAsia="MS Mincho"/>
            <w:noProof/>
          </w:rPr>
          <w:t>AR-17: Profile Options</w:t>
        </w:r>
        <w:r w:rsidR="007C2F79">
          <w:rPr>
            <w:noProof/>
            <w:webHidden/>
          </w:rPr>
          <w:tab/>
        </w:r>
        <w:r w:rsidR="007C2F79">
          <w:rPr>
            <w:noProof/>
            <w:webHidden/>
          </w:rPr>
          <w:fldChar w:fldCharType="begin"/>
        </w:r>
        <w:r w:rsidR="007C2F79">
          <w:rPr>
            <w:noProof/>
            <w:webHidden/>
          </w:rPr>
          <w:instrText xml:space="preserve"> PAGEREF _Toc25845263 \h </w:instrText>
        </w:r>
        <w:r w:rsidR="007C2F79">
          <w:rPr>
            <w:noProof/>
            <w:webHidden/>
          </w:rPr>
        </w:r>
        <w:r w:rsidR="007C2F79">
          <w:rPr>
            <w:noProof/>
            <w:webHidden/>
          </w:rPr>
          <w:fldChar w:fldCharType="separate"/>
        </w:r>
        <w:r w:rsidR="00256F09">
          <w:rPr>
            <w:noProof/>
            <w:webHidden/>
          </w:rPr>
          <w:t>53</w:t>
        </w:r>
        <w:r w:rsidR="007C2F79">
          <w:rPr>
            <w:noProof/>
            <w:webHidden/>
          </w:rPr>
          <w:fldChar w:fldCharType="end"/>
        </w:r>
      </w:hyperlink>
    </w:p>
    <w:p w14:paraId="5F1B7048" w14:textId="0A4D90D5" w:rsidR="00E80E36" w:rsidRPr="00E3580A" w:rsidRDefault="00E80E36" w:rsidP="00380936">
      <w:pPr>
        <w:tabs>
          <w:tab w:val="right" w:leader="dot" w:pos="9639"/>
          <w:tab w:val="right" w:leader="dot" w:pos="9781"/>
          <w:tab w:val="right" w:leader="dot" w:pos="9900"/>
        </w:tabs>
        <w:rPr>
          <w:rFonts w:ascii="Arial" w:hAnsi="Arial" w:cs="Arial"/>
          <w:noProof/>
        </w:rPr>
      </w:pPr>
      <w:r w:rsidRPr="006930CB">
        <w:rPr>
          <w:rFonts w:ascii="Arial" w:hAnsi="Arial" w:cs="Arial"/>
          <w:noProof/>
        </w:rPr>
        <w:fldChar w:fldCharType="end"/>
      </w:r>
    </w:p>
    <w:p w14:paraId="2D78CAA5" w14:textId="7BDAA1FB" w:rsidR="00506242" w:rsidRPr="00654B83" w:rsidRDefault="00506242" w:rsidP="00506242">
      <w:pPr>
        <w:pStyle w:val="Heading2"/>
        <w:rPr>
          <w:rStyle w:val="HighlightedVariable"/>
          <w:rFonts w:ascii="Arial" w:hAnsi="Arial"/>
          <w:szCs w:val="28"/>
        </w:rPr>
      </w:pPr>
      <w:bookmarkStart w:id="9" w:name="_Toc25845244"/>
      <w:r>
        <w:rPr>
          <w:rStyle w:val="HighlightedVariable"/>
          <w:rFonts w:ascii="Arial" w:hAnsi="Arial"/>
          <w:szCs w:val="28"/>
        </w:rPr>
        <w:lastRenderedPageBreak/>
        <w:t>Purpose</w:t>
      </w:r>
      <w:bookmarkEnd w:id="9"/>
    </w:p>
    <w:p w14:paraId="0E02F855" w14:textId="77777777" w:rsidR="00506242" w:rsidRPr="00654B83" w:rsidRDefault="00506242" w:rsidP="00506242">
      <w:pPr>
        <w:jc w:val="both"/>
        <w:rPr>
          <w:rStyle w:val="HighlightedVariable"/>
          <w:rFonts w:ascii="Arial" w:hAnsi="Arial"/>
          <w:sz w:val="48"/>
        </w:rPr>
      </w:pPr>
    </w:p>
    <w:p w14:paraId="732E3F2F" w14:textId="300E9C6E" w:rsidR="00506242" w:rsidRPr="00E3580A" w:rsidRDefault="00506242" w:rsidP="00506242">
      <w:pPr>
        <w:spacing w:line="360" w:lineRule="auto"/>
        <w:jc w:val="both"/>
        <w:rPr>
          <w:rFonts w:ascii="Arial" w:hAnsi="Arial" w:cs="Arial"/>
          <w:noProof/>
        </w:rPr>
      </w:pPr>
      <w:r w:rsidRPr="00506242">
        <w:rPr>
          <w:rFonts w:ascii="Arial" w:hAnsi="Arial" w:cs="Arial"/>
          <w:noProof/>
        </w:rPr>
        <w:t xml:space="preserve">Tujuan dari penyusunan dokumen Application Setup ini adalah untuk mendokumentasikan detail setup yang  sudah dilakukan oleh PT. Metrodata Electronics, Tbk. untuk modul Accounts </w:t>
      </w:r>
      <w:r w:rsidR="007C2F79">
        <w:rPr>
          <w:rFonts w:ascii="Arial" w:hAnsi="Arial" w:cs="Arial"/>
          <w:noProof/>
        </w:rPr>
        <w:t>Receivable</w:t>
      </w:r>
      <w:r w:rsidRPr="00506242">
        <w:rPr>
          <w:rFonts w:ascii="Arial" w:hAnsi="Arial" w:cs="Arial"/>
          <w:noProof/>
        </w:rPr>
        <w:t>.</w:t>
      </w:r>
    </w:p>
    <w:p w14:paraId="102B0349" w14:textId="77777777" w:rsidR="00E80E36" w:rsidRPr="00654B83" w:rsidRDefault="00E80E36" w:rsidP="00E80E36">
      <w:pPr>
        <w:pStyle w:val="Heading2"/>
        <w:rPr>
          <w:rStyle w:val="HighlightedVariable"/>
          <w:rFonts w:ascii="Arial" w:hAnsi="Arial"/>
          <w:szCs w:val="28"/>
        </w:rPr>
      </w:pPr>
      <w:bookmarkStart w:id="10" w:name="_Toc25845245"/>
      <w:r w:rsidRPr="00654B83">
        <w:rPr>
          <w:rStyle w:val="HighlightedVariable"/>
          <w:rFonts w:ascii="Arial" w:hAnsi="Arial"/>
          <w:szCs w:val="28"/>
        </w:rPr>
        <w:lastRenderedPageBreak/>
        <w:t>Organization Structure</w:t>
      </w:r>
      <w:bookmarkEnd w:id="10"/>
    </w:p>
    <w:p w14:paraId="5D29CF4D" w14:textId="77777777" w:rsidR="00E80E36" w:rsidRPr="00654B83" w:rsidRDefault="00E80E36" w:rsidP="00E80E36">
      <w:pPr>
        <w:jc w:val="both"/>
        <w:rPr>
          <w:rStyle w:val="HighlightedVariable"/>
          <w:rFonts w:ascii="Arial" w:hAnsi="Arial"/>
          <w:sz w:val="48"/>
        </w:rPr>
      </w:pPr>
    </w:p>
    <w:p w14:paraId="28029743" w14:textId="77777777" w:rsidR="00E80E36" w:rsidRPr="00E3580A" w:rsidRDefault="00E80E36" w:rsidP="00E80E36">
      <w:pPr>
        <w:spacing w:line="360" w:lineRule="auto"/>
        <w:jc w:val="both"/>
        <w:rPr>
          <w:rFonts w:ascii="Arial" w:hAnsi="Arial" w:cs="Arial"/>
          <w:noProof/>
        </w:rPr>
      </w:pPr>
      <w:r w:rsidRPr="00E3580A">
        <w:rPr>
          <w:rFonts w:ascii="Arial" w:hAnsi="Arial" w:cs="Arial"/>
          <w:noProof/>
        </w:rPr>
        <w:t>Dalam aplikasi Oracle E-Business Suites dikenal beberapa istilah yang berkaitan dengan Organization Structure, antara lain:</w:t>
      </w:r>
    </w:p>
    <w:p w14:paraId="0671BA76" w14:textId="77777777" w:rsidR="00E80E36" w:rsidRPr="00E3580A" w:rsidRDefault="00E80E36" w:rsidP="00E80E36">
      <w:pPr>
        <w:spacing w:line="360" w:lineRule="auto"/>
        <w:jc w:val="both"/>
        <w:rPr>
          <w:rFonts w:ascii="Arial" w:hAnsi="Arial" w:cs="Arial"/>
          <w:noProof/>
        </w:rPr>
      </w:pPr>
    </w:p>
    <w:p w14:paraId="540B0188" w14:textId="77777777" w:rsidR="00E80E36" w:rsidRPr="00E3580A" w:rsidRDefault="00E80E36" w:rsidP="00E80E3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noProof/>
        </w:rPr>
      </w:pPr>
      <w:r w:rsidRPr="00E3580A">
        <w:rPr>
          <w:rFonts w:ascii="Arial" w:hAnsi="Arial" w:cs="Arial"/>
          <w:b/>
          <w:noProof/>
        </w:rPr>
        <w:t>Business Group</w:t>
      </w:r>
    </w:p>
    <w:p w14:paraId="45468EE1" w14:textId="77777777" w:rsidR="00E80E36" w:rsidRPr="00E3580A" w:rsidRDefault="00E80E36" w:rsidP="00E80E36">
      <w:pPr>
        <w:spacing w:line="360" w:lineRule="auto"/>
        <w:ind w:left="720"/>
        <w:jc w:val="both"/>
        <w:rPr>
          <w:rFonts w:ascii="Arial" w:hAnsi="Arial" w:cs="Arial"/>
          <w:noProof/>
          <w:lang w:val="id-ID"/>
        </w:rPr>
      </w:pPr>
      <w:r w:rsidRPr="00E3580A">
        <w:rPr>
          <w:rFonts w:ascii="Arial" w:hAnsi="Arial" w:cs="Arial"/>
          <w:noProof/>
        </w:rPr>
        <w:t>Merupakan unit tertinggi didalam struktur organisasi yang mewakili group bisnis dari beberapa perusahaan</w:t>
      </w:r>
      <w:r w:rsidRPr="00E3580A">
        <w:rPr>
          <w:rFonts w:ascii="Arial" w:hAnsi="Arial" w:cs="Arial"/>
          <w:noProof/>
          <w:lang w:val="id-ID"/>
        </w:rPr>
        <w:t>.</w:t>
      </w:r>
    </w:p>
    <w:p w14:paraId="3EE42ABA" w14:textId="77777777" w:rsidR="00E80E36" w:rsidRPr="00E3580A" w:rsidRDefault="00E80E36" w:rsidP="00E80E36">
      <w:pPr>
        <w:ind w:left="720"/>
        <w:jc w:val="both"/>
        <w:rPr>
          <w:rFonts w:ascii="Arial" w:hAnsi="Arial" w:cs="Arial"/>
          <w:noProof/>
        </w:rPr>
      </w:pPr>
    </w:p>
    <w:p w14:paraId="5247E501" w14:textId="77777777" w:rsidR="00E80E36" w:rsidRPr="00E3580A" w:rsidRDefault="00E80E36" w:rsidP="00E80E3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noProof/>
        </w:rPr>
      </w:pPr>
      <w:r w:rsidRPr="00E3580A">
        <w:rPr>
          <w:rFonts w:ascii="Arial" w:hAnsi="Arial" w:cs="Arial"/>
          <w:b/>
          <w:noProof/>
        </w:rPr>
        <w:t>Legal Entity</w:t>
      </w:r>
    </w:p>
    <w:p w14:paraId="2B29437D" w14:textId="77777777" w:rsidR="00E80E36" w:rsidRPr="00E3580A" w:rsidRDefault="00E80E36" w:rsidP="00E80E36">
      <w:pPr>
        <w:spacing w:line="360" w:lineRule="auto"/>
        <w:ind w:left="720"/>
        <w:jc w:val="both"/>
        <w:rPr>
          <w:rFonts w:ascii="Arial" w:hAnsi="Arial" w:cs="Arial"/>
          <w:noProof/>
          <w:lang w:val="id-ID"/>
        </w:rPr>
      </w:pPr>
      <w:r w:rsidRPr="00E3580A">
        <w:rPr>
          <w:rFonts w:ascii="Arial" w:hAnsi="Arial" w:cs="Arial"/>
          <w:noProof/>
        </w:rPr>
        <w:t>Mewakili perusahaan yang secara legal terdaftar dalam suatu Business Group tertentu</w:t>
      </w:r>
      <w:r w:rsidRPr="00E3580A">
        <w:rPr>
          <w:rFonts w:ascii="Arial" w:hAnsi="Arial" w:cs="Arial"/>
          <w:noProof/>
          <w:lang w:val="id-ID"/>
        </w:rPr>
        <w:t>.</w:t>
      </w:r>
    </w:p>
    <w:p w14:paraId="690ECA01" w14:textId="77777777" w:rsidR="00E80E36" w:rsidRPr="00E3580A" w:rsidRDefault="00E80E36" w:rsidP="00E80E36">
      <w:pPr>
        <w:ind w:left="720"/>
        <w:jc w:val="both"/>
        <w:rPr>
          <w:rFonts w:ascii="Arial" w:hAnsi="Arial" w:cs="Arial"/>
          <w:noProof/>
        </w:rPr>
      </w:pPr>
    </w:p>
    <w:p w14:paraId="77688005" w14:textId="77777777" w:rsidR="00E80E36" w:rsidRPr="00E3580A" w:rsidRDefault="00E80E36" w:rsidP="00E80E36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noProof/>
        </w:rPr>
      </w:pPr>
      <w:r w:rsidRPr="00E3580A">
        <w:rPr>
          <w:rFonts w:ascii="Arial" w:hAnsi="Arial" w:cs="Arial"/>
          <w:b/>
          <w:noProof/>
        </w:rPr>
        <w:t>Operating Unit</w:t>
      </w:r>
    </w:p>
    <w:p w14:paraId="7F044316" w14:textId="77777777" w:rsidR="00E80E36" w:rsidRPr="00E3580A" w:rsidRDefault="00E80E36" w:rsidP="00E80E36">
      <w:pPr>
        <w:spacing w:line="360" w:lineRule="auto"/>
        <w:ind w:left="720"/>
        <w:jc w:val="both"/>
        <w:rPr>
          <w:rFonts w:ascii="Arial" w:hAnsi="Arial" w:cs="Arial"/>
          <w:noProof/>
          <w:lang w:val="id-ID"/>
        </w:rPr>
      </w:pPr>
      <w:r w:rsidRPr="00E3580A">
        <w:rPr>
          <w:rFonts w:ascii="Arial" w:hAnsi="Arial" w:cs="Arial"/>
          <w:noProof/>
        </w:rPr>
        <w:t>Mewakili unit operasional dimana terjadinya proses pembelian dan penjualan dalam suatu Legal Entity tertentu</w:t>
      </w:r>
      <w:r w:rsidRPr="00E3580A">
        <w:rPr>
          <w:rFonts w:ascii="Arial" w:hAnsi="Arial" w:cs="Arial"/>
          <w:noProof/>
          <w:lang w:val="id-ID"/>
        </w:rPr>
        <w:t>.</w:t>
      </w:r>
    </w:p>
    <w:p w14:paraId="618EAC2F" w14:textId="77777777" w:rsidR="00E80E36" w:rsidRPr="00E3580A" w:rsidRDefault="00E80E36" w:rsidP="00E80E36">
      <w:pPr>
        <w:ind w:left="720"/>
        <w:jc w:val="both"/>
        <w:rPr>
          <w:rFonts w:ascii="Arial" w:hAnsi="Arial" w:cs="Arial"/>
          <w:noProof/>
        </w:rPr>
      </w:pPr>
    </w:p>
    <w:p w14:paraId="39707764" w14:textId="77777777" w:rsidR="00E80E36" w:rsidRPr="00E3580A" w:rsidRDefault="00E80E36" w:rsidP="00E80E36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noProof/>
        </w:rPr>
      </w:pPr>
      <w:r w:rsidRPr="00E3580A">
        <w:rPr>
          <w:rFonts w:ascii="Arial" w:hAnsi="Arial" w:cs="Arial"/>
          <w:b/>
          <w:noProof/>
        </w:rPr>
        <w:t>Inventory Organization</w:t>
      </w:r>
    </w:p>
    <w:p w14:paraId="2AA11BE2" w14:textId="77777777" w:rsidR="00E80E36" w:rsidRPr="00E3580A" w:rsidRDefault="00E80E36" w:rsidP="00E80E36">
      <w:pPr>
        <w:spacing w:line="360" w:lineRule="auto"/>
        <w:ind w:left="720"/>
        <w:jc w:val="both"/>
        <w:rPr>
          <w:rFonts w:ascii="Arial" w:hAnsi="Arial" w:cs="Arial"/>
          <w:noProof/>
          <w:lang w:val="id-ID"/>
        </w:rPr>
      </w:pPr>
      <w:r w:rsidRPr="00E3580A">
        <w:rPr>
          <w:rFonts w:ascii="Arial" w:hAnsi="Arial" w:cs="Arial"/>
          <w:noProof/>
        </w:rPr>
        <w:t>Mewakili organisasi dimana terjadinya transaksi inventory dalam suatu Operating Unit tertentu</w:t>
      </w:r>
      <w:r w:rsidRPr="00E3580A">
        <w:rPr>
          <w:rFonts w:ascii="Arial" w:hAnsi="Arial" w:cs="Arial"/>
          <w:noProof/>
          <w:lang w:val="id-ID"/>
        </w:rPr>
        <w:t>.</w:t>
      </w:r>
    </w:p>
    <w:p w14:paraId="01B77DCE" w14:textId="77777777" w:rsidR="00E80E36" w:rsidRPr="00E3580A" w:rsidRDefault="00E80E36" w:rsidP="00E80E36">
      <w:pPr>
        <w:ind w:left="720"/>
        <w:jc w:val="both"/>
        <w:rPr>
          <w:rFonts w:ascii="Arial" w:hAnsi="Arial" w:cs="Arial"/>
          <w:noProof/>
        </w:rPr>
      </w:pPr>
    </w:p>
    <w:p w14:paraId="7761ECFF" w14:textId="77777777" w:rsidR="00E80E36" w:rsidRPr="00E3580A" w:rsidRDefault="00E80E36" w:rsidP="00E80E36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noProof/>
        </w:rPr>
      </w:pPr>
      <w:r w:rsidRPr="00E3580A">
        <w:rPr>
          <w:rFonts w:ascii="Arial" w:hAnsi="Arial" w:cs="Arial"/>
          <w:b/>
          <w:noProof/>
        </w:rPr>
        <w:t>Sub Inventory</w:t>
      </w:r>
    </w:p>
    <w:p w14:paraId="02CDF671" w14:textId="14554326" w:rsidR="00E80E36" w:rsidRPr="00E3580A" w:rsidRDefault="00E80E36" w:rsidP="00E80E36">
      <w:pPr>
        <w:spacing w:line="360" w:lineRule="auto"/>
        <w:ind w:left="720"/>
        <w:jc w:val="both"/>
        <w:rPr>
          <w:rFonts w:ascii="Arial" w:hAnsi="Arial" w:cs="Arial"/>
          <w:noProof/>
          <w:lang w:val="id-ID"/>
        </w:rPr>
      </w:pPr>
      <w:r w:rsidRPr="00E3580A">
        <w:rPr>
          <w:rFonts w:ascii="Arial" w:hAnsi="Arial" w:cs="Arial"/>
          <w:noProof/>
        </w:rPr>
        <w:t>Mewakili lokasi</w:t>
      </w:r>
      <w:r w:rsidR="00742976">
        <w:rPr>
          <w:rFonts w:ascii="Arial" w:hAnsi="Arial" w:cs="Arial"/>
          <w:noProof/>
        </w:rPr>
        <w:t xml:space="preserve"> </w:t>
      </w:r>
      <w:r w:rsidRPr="00E3580A">
        <w:rPr>
          <w:rFonts w:ascii="Arial" w:hAnsi="Arial" w:cs="Arial"/>
          <w:noProof/>
        </w:rPr>
        <w:t>tempat penyimpanan inventory dalam suatu Inventory Organization tertentu</w:t>
      </w:r>
      <w:r w:rsidRPr="00E3580A">
        <w:rPr>
          <w:rFonts w:ascii="Arial" w:hAnsi="Arial" w:cs="Arial"/>
          <w:noProof/>
          <w:lang w:val="id-ID"/>
        </w:rPr>
        <w:t>.</w:t>
      </w:r>
    </w:p>
    <w:p w14:paraId="32740493" w14:textId="77777777" w:rsidR="00E80E36" w:rsidRPr="00E3580A" w:rsidRDefault="00E80E36" w:rsidP="00E80E36">
      <w:pPr>
        <w:ind w:left="720"/>
        <w:jc w:val="both"/>
        <w:rPr>
          <w:rFonts w:ascii="Arial" w:hAnsi="Arial" w:cs="Arial"/>
          <w:noProof/>
        </w:rPr>
      </w:pPr>
    </w:p>
    <w:p w14:paraId="27E045BC" w14:textId="77777777" w:rsidR="00E80E36" w:rsidRPr="00E3580A" w:rsidRDefault="00E80E36" w:rsidP="00E80E36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noProof/>
        </w:rPr>
      </w:pPr>
      <w:r w:rsidRPr="00E3580A">
        <w:rPr>
          <w:rFonts w:ascii="Arial" w:hAnsi="Arial" w:cs="Arial"/>
          <w:b/>
          <w:noProof/>
        </w:rPr>
        <w:t>Stock Locator</w:t>
      </w:r>
    </w:p>
    <w:p w14:paraId="61E00EF8" w14:textId="77777777" w:rsidR="00E80E36" w:rsidRPr="00E3580A" w:rsidRDefault="00E80E36" w:rsidP="00E80E36">
      <w:pPr>
        <w:spacing w:line="360" w:lineRule="auto"/>
        <w:ind w:left="720"/>
        <w:jc w:val="both"/>
        <w:rPr>
          <w:rFonts w:ascii="Arial" w:hAnsi="Arial" w:cs="Arial"/>
          <w:noProof/>
          <w:lang w:val="id-ID"/>
        </w:rPr>
      </w:pPr>
      <w:r w:rsidRPr="00E3580A">
        <w:rPr>
          <w:rFonts w:ascii="Arial" w:hAnsi="Arial" w:cs="Arial"/>
          <w:noProof/>
        </w:rPr>
        <w:t>Mewakili lokasi tempat penyimpanan inventory yang lebih spesifik dari Sub Inventory dalam suatu Inventory Organization tertentu</w:t>
      </w:r>
      <w:r w:rsidRPr="00E3580A">
        <w:rPr>
          <w:rFonts w:ascii="Arial" w:hAnsi="Arial" w:cs="Arial"/>
          <w:noProof/>
          <w:lang w:val="id-ID"/>
        </w:rPr>
        <w:t>.</w:t>
      </w:r>
    </w:p>
    <w:p w14:paraId="6BAB197B" w14:textId="77777777" w:rsidR="00E80E36" w:rsidRPr="00E3580A" w:rsidRDefault="00E80E36" w:rsidP="00E80E36">
      <w:pPr>
        <w:ind w:left="720"/>
        <w:jc w:val="both"/>
        <w:rPr>
          <w:rFonts w:ascii="Arial" w:hAnsi="Arial" w:cs="Arial"/>
          <w:noProof/>
        </w:rPr>
      </w:pPr>
    </w:p>
    <w:p w14:paraId="1DFD7846" w14:textId="77777777" w:rsidR="00E80E36" w:rsidRPr="00E3580A" w:rsidRDefault="00E80E36" w:rsidP="00E80E36">
      <w:pPr>
        <w:jc w:val="both"/>
        <w:rPr>
          <w:rFonts w:ascii="Arial" w:hAnsi="Arial" w:cs="Arial"/>
          <w:noProof/>
        </w:rPr>
      </w:pPr>
    </w:p>
    <w:p w14:paraId="1FFBE12F" w14:textId="77777777" w:rsidR="00E80E36" w:rsidRPr="00E3580A" w:rsidRDefault="00E80E36" w:rsidP="00E80E36">
      <w:pPr>
        <w:jc w:val="both"/>
        <w:rPr>
          <w:rFonts w:ascii="Arial" w:hAnsi="Arial" w:cs="Arial"/>
          <w:noProof/>
        </w:rPr>
      </w:pPr>
    </w:p>
    <w:p w14:paraId="1CFA940E" w14:textId="77777777" w:rsidR="00E80E36" w:rsidRPr="00E3580A" w:rsidRDefault="00E80E36" w:rsidP="00E80E36">
      <w:pPr>
        <w:jc w:val="both"/>
        <w:rPr>
          <w:rFonts w:ascii="Arial" w:hAnsi="Arial" w:cs="Arial"/>
          <w:noProof/>
        </w:rPr>
        <w:sectPr w:rsidR="00E80E36" w:rsidRPr="00E3580A" w:rsidSect="00C30649">
          <w:headerReference w:type="default" r:id="rId11"/>
          <w:footerReference w:type="default" r:id="rId12"/>
          <w:footerReference w:type="first" r:id="rId13"/>
          <w:pgSz w:w="11901" w:h="16840" w:code="9"/>
          <w:pgMar w:top="851" w:right="851" w:bottom="851" w:left="851" w:header="431" w:footer="431" w:gutter="284"/>
          <w:paperSrc w:first="15" w:other="15"/>
          <w:cols w:space="720"/>
          <w:titlePg/>
          <w:docGrid w:linePitch="272"/>
        </w:sectPr>
      </w:pPr>
      <w:r w:rsidRPr="00E3580A">
        <w:rPr>
          <w:rFonts w:ascii="Arial" w:hAnsi="Arial" w:cs="Arial"/>
          <w:noProof/>
        </w:rPr>
        <w:br w:type="page"/>
      </w:r>
    </w:p>
    <w:p w14:paraId="540E979B" w14:textId="308E27F0" w:rsidR="00E80E36" w:rsidRDefault="00E80E36" w:rsidP="00E80E36">
      <w:pPr>
        <w:spacing w:line="360" w:lineRule="auto"/>
        <w:jc w:val="both"/>
        <w:rPr>
          <w:rFonts w:ascii="Arial" w:hAnsi="Arial" w:cs="Arial"/>
          <w:noProof/>
        </w:rPr>
      </w:pPr>
      <w:r w:rsidRPr="00E3580A">
        <w:rPr>
          <w:rFonts w:ascii="Arial" w:hAnsi="Arial" w:cs="Arial"/>
          <w:noProof/>
        </w:rPr>
        <w:lastRenderedPageBreak/>
        <w:t xml:space="preserve">Berdasarkan hasil </w:t>
      </w:r>
      <w:r w:rsidRPr="00E3580A">
        <w:rPr>
          <w:rFonts w:ascii="Arial" w:hAnsi="Arial" w:cs="Arial"/>
          <w:i/>
          <w:noProof/>
        </w:rPr>
        <w:t>requirement</w:t>
      </w:r>
      <w:r w:rsidRPr="00E3580A">
        <w:rPr>
          <w:rFonts w:ascii="Arial" w:hAnsi="Arial" w:cs="Arial"/>
          <w:noProof/>
        </w:rPr>
        <w:t xml:space="preserve"> yang telah diperoleh dari </w:t>
      </w:r>
      <w:r w:rsidRPr="00E3580A">
        <w:rPr>
          <w:rFonts w:ascii="Arial" w:hAnsi="Arial" w:cs="Arial"/>
          <w:i/>
          <w:noProof/>
        </w:rPr>
        <w:t>interview</w:t>
      </w:r>
      <w:r w:rsidRPr="00E3580A">
        <w:rPr>
          <w:rFonts w:ascii="Arial" w:hAnsi="Arial" w:cs="Arial"/>
          <w:noProof/>
        </w:rPr>
        <w:t xml:space="preserve"> dengan </w:t>
      </w:r>
      <w:r w:rsidRPr="00E3580A">
        <w:rPr>
          <w:rFonts w:ascii="Arial" w:hAnsi="Arial" w:cs="Arial"/>
          <w:i/>
          <w:noProof/>
        </w:rPr>
        <w:t>user</w:t>
      </w:r>
      <w:r w:rsidRPr="00E3580A">
        <w:rPr>
          <w:rFonts w:ascii="Arial" w:hAnsi="Arial" w:cs="Arial"/>
          <w:noProof/>
        </w:rPr>
        <w:t xml:space="preserve"> terkait dan setelah melalui proses </w:t>
      </w:r>
      <w:r w:rsidRPr="00E3580A">
        <w:rPr>
          <w:rFonts w:ascii="Arial" w:hAnsi="Arial" w:cs="Arial"/>
          <w:i/>
          <w:noProof/>
        </w:rPr>
        <w:t>design</w:t>
      </w:r>
      <w:r w:rsidRPr="00E3580A">
        <w:rPr>
          <w:rFonts w:ascii="Arial" w:hAnsi="Arial" w:cs="Arial"/>
          <w:noProof/>
        </w:rPr>
        <w:t xml:space="preserve">, Organization Structure untuk </w:t>
      </w:r>
      <w:r w:rsidR="00FD39BC">
        <w:rPr>
          <w:rFonts w:ascii="Arial" w:hAnsi="Arial" w:cs="Arial"/>
          <w:noProof/>
        </w:rPr>
        <w:t>DNN Group</w:t>
      </w:r>
      <w:r w:rsidRPr="00E3580A">
        <w:rPr>
          <w:rFonts w:ascii="Arial" w:hAnsi="Arial" w:cs="Arial"/>
          <w:noProof/>
        </w:rPr>
        <w:t xml:space="preserve"> dapat digambarkan sebagai berikut:</w:t>
      </w:r>
    </w:p>
    <w:p w14:paraId="4EDAE9D4" w14:textId="77777777" w:rsidR="00E80E36" w:rsidRDefault="00E80E36" w:rsidP="00E80E36">
      <w:pPr>
        <w:spacing w:line="360" w:lineRule="auto"/>
        <w:jc w:val="both"/>
        <w:rPr>
          <w:rFonts w:ascii="Arial" w:hAnsi="Arial" w:cs="Arial"/>
          <w:noProof/>
        </w:rPr>
      </w:pPr>
    </w:p>
    <w:p w14:paraId="3F493FA9" w14:textId="53538BFC" w:rsidR="00E80E36" w:rsidRPr="00E3580A" w:rsidRDefault="00FD39BC" w:rsidP="00E80E36">
      <w:pPr>
        <w:spacing w:line="360" w:lineRule="auto"/>
        <w:jc w:val="both"/>
        <w:rPr>
          <w:rFonts w:ascii="Arial" w:hAnsi="Arial" w:cs="Arial"/>
          <w:noProof/>
        </w:rPr>
        <w:sectPr w:rsidR="00E80E36" w:rsidRPr="00E3580A" w:rsidSect="00D54564">
          <w:headerReference w:type="default" r:id="rId14"/>
          <w:headerReference w:type="first" r:id="rId15"/>
          <w:pgSz w:w="16840" w:h="11901" w:orient="landscape" w:code="9"/>
          <w:pgMar w:top="851" w:right="851" w:bottom="851" w:left="851" w:header="431" w:footer="431" w:gutter="284"/>
          <w:paperSrc w:first="270" w:other="270"/>
          <w:cols w:space="720"/>
          <w:docGrid w:linePitch="272"/>
        </w:sectPr>
      </w:pPr>
      <w:r>
        <w:rPr>
          <w:rFonts w:eastAsia="Book Antiqua" w:cs="Book Antiqua"/>
        </w:rPr>
        <w:object w:dxaOrig="10188" w:dyaOrig="3720" w14:anchorId="7EBA7CD2">
          <v:shape id="_x0000_i1026" type="#_x0000_t75" style="width:750pt;height:276pt" o:ole="">
            <v:imagedata r:id="rId16" o:title=""/>
          </v:shape>
          <o:OLEObject Type="Embed" ProgID="Visio.Drawing.15" ShapeID="_x0000_i1026" DrawAspect="Content" ObjectID="_1785592062" r:id="rId17"/>
        </w:object>
      </w:r>
    </w:p>
    <w:p w14:paraId="78380B46" w14:textId="73580E2E" w:rsidR="00E80E36" w:rsidRPr="00A25112" w:rsidRDefault="0016764D" w:rsidP="00506242">
      <w:pPr>
        <w:pStyle w:val="Heading2"/>
        <w:rPr>
          <w:noProof/>
        </w:rPr>
      </w:pPr>
      <w:bookmarkStart w:id="11" w:name="_Toc25845246"/>
      <w:r>
        <w:rPr>
          <w:noProof/>
        </w:rPr>
        <w:lastRenderedPageBreak/>
        <w:t>Application Setup</w:t>
      </w:r>
      <w:r w:rsidR="00E80E36" w:rsidRPr="00A25112">
        <w:rPr>
          <w:noProof/>
        </w:rPr>
        <w:t xml:space="preserve"> List</w:t>
      </w:r>
      <w:bookmarkEnd w:id="11"/>
    </w:p>
    <w:p w14:paraId="191585AA" w14:textId="77777777" w:rsidR="00E80E36" w:rsidRPr="00E3580A" w:rsidRDefault="00E80E36" w:rsidP="00E80E36">
      <w:pPr>
        <w:jc w:val="both"/>
        <w:rPr>
          <w:rFonts w:ascii="Arial" w:hAnsi="Arial" w:cs="Arial"/>
          <w:noProof/>
        </w:rPr>
      </w:pPr>
    </w:p>
    <w:tbl>
      <w:tblPr>
        <w:tblW w:w="5008" w:type="pct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A0" w:firstRow="1" w:lastRow="0" w:firstColumn="1" w:lastColumn="0" w:noHBand="0" w:noVBand="0"/>
      </w:tblPr>
      <w:tblGrid>
        <w:gridCol w:w="5003"/>
        <w:gridCol w:w="10129"/>
      </w:tblGrid>
      <w:tr w:rsidR="0016764D" w:rsidRPr="00B6155B" w14:paraId="3E961F63" w14:textId="77777777" w:rsidTr="0016764D">
        <w:trPr>
          <w:cantSplit/>
          <w:tblHeader/>
        </w:trPr>
        <w:tc>
          <w:tcPr>
            <w:tcW w:w="1653" w:type="pct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pct10" w:color="auto" w:fill="auto"/>
          </w:tcPr>
          <w:p w14:paraId="57D7D74A" w14:textId="77777777" w:rsidR="0016764D" w:rsidRPr="00B6155B" w:rsidRDefault="0016764D" w:rsidP="0064135C">
            <w:pPr>
              <w:pStyle w:val="TableHeading"/>
              <w:ind w:left="2610" w:hanging="2610"/>
              <w:rPr>
                <w:rFonts w:ascii="Arial" w:hAnsi="Arial" w:cs="Arial"/>
                <w:sz w:val="20"/>
              </w:rPr>
            </w:pPr>
            <w:r w:rsidRPr="00B6155B">
              <w:rPr>
                <w:rFonts w:ascii="Arial" w:hAnsi="Arial" w:cs="Arial"/>
                <w:sz w:val="20"/>
              </w:rPr>
              <w:t>Application Setup Code</w:t>
            </w:r>
          </w:p>
        </w:tc>
        <w:tc>
          <w:tcPr>
            <w:tcW w:w="3347" w:type="pct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pct10" w:color="auto" w:fill="auto"/>
          </w:tcPr>
          <w:p w14:paraId="0E6B1F22" w14:textId="77777777" w:rsidR="0016764D" w:rsidRPr="00B6155B" w:rsidRDefault="0016764D" w:rsidP="0064135C">
            <w:pPr>
              <w:pStyle w:val="TableHeading"/>
              <w:rPr>
                <w:rFonts w:ascii="Arial" w:hAnsi="Arial" w:cs="Arial"/>
                <w:sz w:val="20"/>
              </w:rPr>
            </w:pPr>
            <w:r w:rsidRPr="00B6155B">
              <w:rPr>
                <w:rFonts w:ascii="Arial" w:hAnsi="Arial" w:cs="Arial"/>
                <w:sz w:val="20"/>
              </w:rPr>
              <w:t xml:space="preserve">Application Setup </w:t>
            </w:r>
          </w:p>
        </w:tc>
      </w:tr>
      <w:tr w:rsidR="002567EF" w:rsidRPr="00B6155B" w14:paraId="4C4E628D" w14:textId="77777777" w:rsidTr="0016764D">
        <w:trPr>
          <w:cantSplit/>
        </w:trPr>
        <w:tc>
          <w:tcPr>
            <w:tcW w:w="1653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03EF01C" w14:textId="1AEAE85E" w:rsidR="002567EF" w:rsidRPr="00B6155B" w:rsidRDefault="002567EF" w:rsidP="002567EF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r w:rsidRPr="00232CAE">
              <w:rPr>
                <w:rFonts w:ascii="Arial" w:hAnsi="Arial" w:cs="Arial"/>
                <w:sz w:val="20"/>
              </w:rPr>
              <w:t>AR-01</w:t>
            </w:r>
          </w:p>
        </w:tc>
        <w:tc>
          <w:tcPr>
            <w:tcW w:w="3347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98E1F2A" w14:textId="16FD86D3" w:rsidR="002567EF" w:rsidRPr="00B6155B" w:rsidRDefault="002567EF" w:rsidP="002567EF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r w:rsidRPr="00232CAE">
              <w:rPr>
                <w:rFonts w:ascii="Arial" w:hAnsi="Arial" w:cs="Arial"/>
                <w:sz w:val="20"/>
              </w:rPr>
              <w:t>Line Ordering Rule</w:t>
            </w:r>
          </w:p>
        </w:tc>
      </w:tr>
      <w:tr w:rsidR="002567EF" w:rsidRPr="00B6155B" w14:paraId="19949D29" w14:textId="77777777" w:rsidTr="0016764D">
        <w:trPr>
          <w:cantSplit/>
        </w:trPr>
        <w:tc>
          <w:tcPr>
            <w:tcW w:w="165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627A252" w14:textId="41A71FE9" w:rsidR="002567EF" w:rsidRPr="00B6155B" w:rsidRDefault="002567EF" w:rsidP="002567EF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r w:rsidRPr="00232CAE">
              <w:rPr>
                <w:rFonts w:ascii="Arial" w:hAnsi="Arial" w:cs="Arial"/>
                <w:sz w:val="20"/>
              </w:rPr>
              <w:t>AR-02</w:t>
            </w:r>
          </w:p>
        </w:tc>
        <w:tc>
          <w:tcPr>
            <w:tcW w:w="3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98B2197" w14:textId="20F11A21" w:rsidR="002567EF" w:rsidRPr="00B6155B" w:rsidRDefault="002567EF" w:rsidP="002567EF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proofErr w:type="spellStart"/>
            <w:r w:rsidRPr="00232CAE">
              <w:rPr>
                <w:rFonts w:ascii="Arial" w:hAnsi="Arial" w:cs="Arial"/>
                <w:sz w:val="20"/>
              </w:rPr>
              <w:t>Autoinvoice</w:t>
            </w:r>
            <w:proofErr w:type="spellEnd"/>
            <w:r w:rsidRPr="00232CAE">
              <w:rPr>
                <w:rFonts w:ascii="Arial" w:hAnsi="Arial" w:cs="Arial"/>
                <w:sz w:val="20"/>
              </w:rPr>
              <w:t xml:space="preserve"> Grouping Rule</w:t>
            </w:r>
          </w:p>
        </w:tc>
      </w:tr>
      <w:tr w:rsidR="002567EF" w:rsidRPr="00B6155B" w14:paraId="44594789" w14:textId="77777777" w:rsidTr="0016764D">
        <w:trPr>
          <w:cantSplit/>
        </w:trPr>
        <w:tc>
          <w:tcPr>
            <w:tcW w:w="165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55DF8AC" w14:textId="5259E3D7" w:rsidR="002567EF" w:rsidRPr="00B6155B" w:rsidRDefault="002567EF" w:rsidP="002567EF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r w:rsidRPr="00232CAE">
              <w:rPr>
                <w:rFonts w:ascii="Arial" w:hAnsi="Arial" w:cs="Arial"/>
                <w:sz w:val="20"/>
              </w:rPr>
              <w:t>AR-03</w:t>
            </w:r>
          </w:p>
        </w:tc>
        <w:tc>
          <w:tcPr>
            <w:tcW w:w="3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3119C2F7" w14:textId="10B2F5E3" w:rsidR="002567EF" w:rsidRPr="00B6155B" w:rsidRDefault="002567EF" w:rsidP="002567EF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r w:rsidRPr="00232CAE">
              <w:rPr>
                <w:rFonts w:ascii="Arial" w:hAnsi="Arial" w:cs="Arial"/>
                <w:sz w:val="20"/>
              </w:rPr>
              <w:t>System Options</w:t>
            </w:r>
          </w:p>
        </w:tc>
      </w:tr>
      <w:tr w:rsidR="002567EF" w:rsidRPr="00B6155B" w14:paraId="3BE0F60F" w14:textId="77777777" w:rsidTr="0016764D">
        <w:trPr>
          <w:cantSplit/>
        </w:trPr>
        <w:tc>
          <w:tcPr>
            <w:tcW w:w="165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01A2963" w14:textId="70C52693" w:rsidR="002567EF" w:rsidRPr="00B6155B" w:rsidRDefault="002567EF" w:rsidP="002567EF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r w:rsidRPr="00232CAE">
              <w:rPr>
                <w:rFonts w:ascii="Arial" w:hAnsi="Arial" w:cs="Arial"/>
                <w:sz w:val="20"/>
              </w:rPr>
              <w:t>AR-04</w:t>
            </w:r>
          </w:p>
        </w:tc>
        <w:tc>
          <w:tcPr>
            <w:tcW w:w="3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6B293E7" w14:textId="1898B179" w:rsidR="002567EF" w:rsidRPr="00B6155B" w:rsidRDefault="002567EF" w:rsidP="002567EF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r w:rsidRPr="00232CAE">
              <w:rPr>
                <w:rFonts w:ascii="Arial" w:hAnsi="Arial" w:cs="Arial"/>
                <w:sz w:val="20"/>
              </w:rPr>
              <w:t>Transaction Sources</w:t>
            </w:r>
          </w:p>
        </w:tc>
      </w:tr>
      <w:tr w:rsidR="002567EF" w:rsidRPr="00B6155B" w14:paraId="3FC1683B" w14:textId="77777777" w:rsidTr="0016764D">
        <w:trPr>
          <w:cantSplit/>
        </w:trPr>
        <w:tc>
          <w:tcPr>
            <w:tcW w:w="165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04C8214" w14:textId="25954A6F" w:rsidR="002567EF" w:rsidRPr="00B6155B" w:rsidRDefault="002567EF" w:rsidP="002567EF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r w:rsidRPr="00232CAE">
              <w:rPr>
                <w:rFonts w:ascii="Arial" w:hAnsi="Arial" w:cs="Arial"/>
                <w:sz w:val="20"/>
              </w:rPr>
              <w:t>AR-05</w:t>
            </w:r>
          </w:p>
        </w:tc>
        <w:tc>
          <w:tcPr>
            <w:tcW w:w="3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22710EE" w14:textId="41DCC787" w:rsidR="002567EF" w:rsidRPr="00B6155B" w:rsidRDefault="002567EF" w:rsidP="002567EF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r w:rsidRPr="00232CAE">
              <w:rPr>
                <w:rFonts w:ascii="Arial" w:hAnsi="Arial" w:cs="Arial"/>
                <w:sz w:val="20"/>
              </w:rPr>
              <w:t>Transaction Types</w:t>
            </w:r>
          </w:p>
        </w:tc>
      </w:tr>
      <w:tr w:rsidR="002567EF" w:rsidRPr="00B6155B" w14:paraId="23925F1E" w14:textId="77777777" w:rsidTr="0016764D">
        <w:trPr>
          <w:cantSplit/>
        </w:trPr>
        <w:tc>
          <w:tcPr>
            <w:tcW w:w="165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9C87D3E" w14:textId="0FAD18E9" w:rsidR="002567EF" w:rsidRPr="00B6155B" w:rsidRDefault="002567EF" w:rsidP="002567EF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r w:rsidRPr="00232CAE">
              <w:rPr>
                <w:rFonts w:ascii="Arial" w:hAnsi="Arial" w:cs="Arial"/>
                <w:sz w:val="20"/>
              </w:rPr>
              <w:t>AR-06</w:t>
            </w:r>
          </w:p>
        </w:tc>
        <w:tc>
          <w:tcPr>
            <w:tcW w:w="3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B799D40" w14:textId="11575392" w:rsidR="002567EF" w:rsidRPr="00B6155B" w:rsidRDefault="002567EF" w:rsidP="002567EF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r w:rsidRPr="00232CAE">
              <w:rPr>
                <w:rFonts w:ascii="Arial" w:hAnsi="Arial" w:cs="Arial"/>
                <w:sz w:val="20"/>
              </w:rPr>
              <w:t>Receipt Method</w:t>
            </w:r>
          </w:p>
        </w:tc>
      </w:tr>
      <w:tr w:rsidR="002567EF" w:rsidRPr="00B6155B" w14:paraId="090FCD0F" w14:textId="77777777" w:rsidTr="0016764D">
        <w:trPr>
          <w:cantSplit/>
        </w:trPr>
        <w:tc>
          <w:tcPr>
            <w:tcW w:w="165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157C496" w14:textId="1D11F686" w:rsidR="002567EF" w:rsidRPr="00B6155B" w:rsidRDefault="002567EF" w:rsidP="002567EF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r w:rsidRPr="00232CAE">
              <w:rPr>
                <w:rFonts w:ascii="Arial" w:hAnsi="Arial" w:cs="Arial"/>
                <w:sz w:val="20"/>
              </w:rPr>
              <w:t>AR-07</w:t>
            </w:r>
          </w:p>
        </w:tc>
        <w:tc>
          <w:tcPr>
            <w:tcW w:w="3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F1D7B4B" w14:textId="7318E190" w:rsidR="002567EF" w:rsidRPr="00B6155B" w:rsidRDefault="002567EF" w:rsidP="002567EF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r w:rsidRPr="00232CAE">
              <w:rPr>
                <w:rFonts w:ascii="Arial" w:hAnsi="Arial" w:cs="Arial"/>
                <w:sz w:val="20"/>
              </w:rPr>
              <w:t>Receivable Activities</w:t>
            </w:r>
          </w:p>
        </w:tc>
      </w:tr>
      <w:tr w:rsidR="002567EF" w:rsidRPr="00B6155B" w14:paraId="55186CE3" w14:textId="77777777" w:rsidTr="0016764D">
        <w:trPr>
          <w:cantSplit/>
        </w:trPr>
        <w:tc>
          <w:tcPr>
            <w:tcW w:w="165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E3A5FA3" w14:textId="330C152F" w:rsidR="002567EF" w:rsidRPr="00B6155B" w:rsidRDefault="002567EF" w:rsidP="002567EF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r w:rsidRPr="00232CAE">
              <w:rPr>
                <w:rFonts w:ascii="Arial" w:hAnsi="Arial" w:cs="Arial"/>
                <w:sz w:val="20"/>
              </w:rPr>
              <w:t>AR-08</w:t>
            </w:r>
          </w:p>
        </w:tc>
        <w:tc>
          <w:tcPr>
            <w:tcW w:w="3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073C9FA" w14:textId="1167465D" w:rsidR="002567EF" w:rsidRPr="00B6155B" w:rsidRDefault="002567EF" w:rsidP="002567EF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r w:rsidRPr="00232CAE">
              <w:rPr>
                <w:rFonts w:ascii="Arial" w:hAnsi="Arial" w:cs="Arial"/>
                <w:sz w:val="20"/>
              </w:rPr>
              <w:t>Memo Lines</w:t>
            </w:r>
          </w:p>
        </w:tc>
      </w:tr>
      <w:tr w:rsidR="002567EF" w:rsidRPr="00B6155B" w14:paraId="07470EC3" w14:textId="77777777" w:rsidTr="0016764D">
        <w:trPr>
          <w:cantSplit/>
        </w:trPr>
        <w:tc>
          <w:tcPr>
            <w:tcW w:w="165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5161DFA" w14:textId="0A4CCDEE" w:rsidR="002567EF" w:rsidRPr="00B6155B" w:rsidRDefault="002567EF" w:rsidP="002567EF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r w:rsidRPr="00232CAE">
              <w:rPr>
                <w:rFonts w:ascii="Arial" w:hAnsi="Arial" w:cs="Arial"/>
                <w:sz w:val="20"/>
              </w:rPr>
              <w:t>AR-09</w:t>
            </w:r>
          </w:p>
        </w:tc>
        <w:tc>
          <w:tcPr>
            <w:tcW w:w="3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C88CDAB" w14:textId="669E0234" w:rsidR="002567EF" w:rsidRPr="00B6155B" w:rsidRDefault="002567EF" w:rsidP="002567EF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r w:rsidRPr="00232CAE">
              <w:rPr>
                <w:rFonts w:ascii="Arial" w:hAnsi="Arial" w:cs="Arial"/>
                <w:sz w:val="20"/>
              </w:rPr>
              <w:t>Payment Terms</w:t>
            </w:r>
          </w:p>
        </w:tc>
      </w:tr>
      <w:tr w:rsidR="002567EF" w:rsidRPr="00B6155B" w14:paraId="78BA65A1" w14:textId="77777777" w:rsidTr="0016764D">
        <w:trPr>
          <w:cantSplit/>
        </w:trPr>
        <w:tc>
          <w:tcPr>
            <w:tcW w:w="165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C0E090F" w14:textId="3A3C3597" w:rsidR="002567EF" w:rsidRPr="00B6155B" w:rsidRDefault="002567EF" w:rsidP="002567EF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r w:rsidRPr="00232CAE">
              <w:rPr>
                <w:rFonts w:ascii="Arial" w:hAnsi="Arial" w:cs="Arial"/>
                <w:sz w:val="20"/>
              </w:rPr>
              <w:t>AR-10</w:t>
            </w:r>
          </w:p>
        </w:tc>
        <w:tc>
          <w:tcPr>
            <w:tcW w:w="3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17E6375" w14:textId="6EB099D2" w:rsidR="002567EF" w:rsidRPr="00B6155B" w:rsidRDefault="002567EF" w:rsidP="002567EF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r w:rsidRPr="00232CAE">
              <w:rPr>
                <w:rFonts w:ascii="Arial" w:hAnsi="Arial" w:cs="Arial"/>
                <w:sz w:val="20"/>
              </w:rPr>
              <w:t>Automatic Accounting</w:t>
            </w:r>
          </w:p>
        </w:tc>
      </w:tr>
      <w:tr w:rsidR="002567EF" w:rsidRPr="00B6155B" w14:paraId="280EDB51" w14:textId="77777777" w:rsidTr="0016764D">
        <w:trPr>
          <w:cantSplit/>
        </w:trPr>
        <w:tc>
          <w:tcPr>
            <w:tcW w:w="165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1D9C16F" w14:textId="045E3067" w:rsidR="002567EF" w:rsidRPr="00B6155B" w:rsidRDefault="002567EF" w:rsidP="002567EF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r w:rsidRPr="00232CAE">
              <w:rPr>
                <w:rFonts w:ascii="Arial" w:hAnsi="Arial" w:cs="Arial"/>
                <w:sz w:val="20"/>
              </w:rPr>
              <w:t>AR-11</w:t>
            </w:r>
          </w:p>
        </w:tc>
        <w:tc>
          <w:tcPr>
            <w:tcW w:w="3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39DE8130" w14:textId="6B18F2DE" w:rsidR="002567EF" w:rsidRPr="00B6155B" w:rsidRDefault="002567EF" w:rsidP="002567EF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r w:rsidRPr="00232CAE">
              <w:rPr>
                <w:rFonts w:ascii="Arial" w:hAnsi="Arial" w:cs="Arial"/>
                <w:sz w:val="20"/>
              </w:rPr>
              <w:t>Remit to Address</w:t>
            </w:r>
          </w:p>
        </w:tc>
      </w:tr>
      <w:tr w:rsidR="002567EF" w:rsidRPr="00B6155B" w14:paraId="4FE209E8" w14:textId="77777777" w:rsidTr="0016764D">
        <w:trPr>
          <w:cantSplit/>
        </w:trPr>
        <w:tc>
          <w:tcPr>
            <w:tcW w:w="165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D0073D6" w14:textId="64DBFAFA" w:rsidR="002567EF" w:rsidRPr="00B6155B" w:rsidRDefault="002567EF" w:rsidP="002567EF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r w:rsidRPr="00232CAE">
              <w:rPr>
                <w:rFonts w:ascii="Arial" w:hAnsi="Arial" w:cs="Arial"/>
                <w:sz w:val="20"/>
              </w:rPr>
              <w:t>AR-12</w:t>
            </w:r>
          </w:p>
        </w:tc>
        <w:tc>
          <w:tcPr>
            <w:tcW w:w="3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568C888" w14:textId="15B87AFD" w:rsidR="002567EF" w:rsidRPr="00B6155B" w:rsidRDefault="002567EF" w:rsidP="002567EF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r w:rsidRPr="00232CAE">
              <w:rPr>
                <w:rFonts w:ascii="Arial" w:hAnsi="Arial" w:cs="Arial"/>
                <w:sz w:val="20"/>
              </w:rPr>
              <w:t>Approval Limit</w:t>
            </w:r>
          </w:p>
        </w:tc>
      </w:tr>
      <w:tr w:rsidR="002567EF" w:rsidRPr="00B6155B" w14:paraId="3424F65A" w14:textId="77777777" w:rsidTr="0016764D">
        <w:trPr>
          <w:cantSplit/>
        </w:trPr>
        <w:tc>
          <w:tcPr>
            <w:tcW w:w="165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DA2F6E7" w14:textId="45D05979" w:rsidR="002567EF" w:rsidRPr="00B6155B" w:rsidRDefault="002567EF" w:rsidP="002567EF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r w:rsidRPr="00232CAE">
              <w:rPr>
                <w:rFonts w:ascii="Arial" w:hAnsi="Arial" w:cs="Arial"/>
                <w:sz w:val="20"/>
              </w:rPr>
              <w:t>AR-13</w:t>
            </w:r>
          </w:p>
        </w:tc>
        <w:tc>
          <w:tcPr>
            <w:tcW w:w="3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FE6CBCA" w14:textId="1819125D" w:rsidR="002567EF" w:rsidRPr="00B6155B" w:rsidRDefault="002567EF" w:rsidP="002567EF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r w:rsidRPr="00232CAE">
              <w:rPr>
                <w:rFonts w:ascii="Arial" w:hAnsi="Arial" w:cs="Arial"/>
                <w:sz w:val="20"/>
              </w:rPr>
              <w:t>Quick Codes</w:t>
            </w:r>
          </w:p>
        </w:tc>
      </w:tr>
      <w:tr w:rsidR="002567EF" w:rsidRPr="00B6155B" w14:paraId="2379FC02" w14:textId="77777777" w:rsidTr="0016764D">
        <w:trPr>
          <w:cantSplit/>
        </w:trPr>
        <w:tc>
          <w:tcPr>
            <w:tcW w:w="165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090B98BD" w14:textId="42D2A1D1" w:rsidR="002567EF" w:rsidRPr="00B6155B" w:rsidRDefault="002567EF" w:rsidP="002567EF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r w:rsidRPr="00232CAE">
              <w:rPr>
                <w:rFonts w:ascii="Arial" w:hAnsi="Arial" w:cs="Arial"/>
                <w:sz w:val="20"/>
              </w:rPr>
              <w:t>AR-14</w:t>
            </w:r>
          </w:p>
        </w:tc>
        <w:tc>
          <w:tcPr>
            <w:tcW w:w="3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CEF4D6C" w14:textId="1DAA71D6" w:rsidR="002567EF" w:rsidRPr="00B6155B" w:rsidRDefault="002567EF" w:rsidP="002567EF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r w:rsidRPr="00232CAE">
              <w:rPr>
                <w:rFonts w:ascii="Arial" w:hAnsi="Arial" w:cs="Arial"/>
                <w:sz w:val="20"/>
              </w:rPr>
              <w:t>Define Sequential Numbering</w:t>
            </w:r>
          </w:p>
        </w:tc>
      </w:tr>
      <w:tr w:rsidR="002567EF" w:rsidRPr="00B6155B" w14:paraId="67B1BD8C" w14:textId="77777777" w:rsidTr="0016764D">
        <w:trPr>
          <w:cantSplit/>
        </w:trPr>
        <w:tc>
          <w:tcPr>
            <w:tcW w:w="165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19C58F0D" w14:textId="12FB304C" w:rsidR="002567EF" w:rsidRPr="00B6155B" w:rsidRDefault="002567EF" w:rsidP="002567EF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r w:rsidRPr="00232CAE">
              <w:rPr>
                <w:rFonts w:ascii="Arial" w:hAnsi="Arial" w:cs="Arial"/>
                <w:sz w:val="20"/>
              </w:rPr>
              <w:t>AR-15</w:t>
            </w:r>
          </w:p>
        </w:tc>
        <w:tc>
          <w:tcPr>
            <w:tcW w:w="3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B0DB3A6" w14:textId="31E5B184" w:rsidR="002567EF" w:rsidRPr="00B6155B" w:rsidRDefault="002567EF" w:rsidP="002567EF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r w:rsidRPr="00232CAE">
              <w:rPr>
                <w:rFonts w:ascii="Arial" w:hAnsi="Arial" w:cs="Arial"/>
                <w:sz w:val="20"/>
              </w:rPr>
              <w:t>Assign Sequential Numbering</w:t>
            </w:r>
          </w:p>
        </w:tc>
      </w:tr>
      <w:tr w:rsidR="002567EF" w:rsidRPr="00B6155B" w14:paraId="0ABADF98" w14:textId="77777777" w:rsidTr="002567EF">
        <w:trPr>
          <w:cantSplit/>
        </w:trPr>
        <w:tc>
          <w:tcPr>
            <w:tcW w:w="165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8C18053" w14:textId="1C8F2354" w:rsidR="002567EF" w:rsidRPr="00B6155B" w:rsidRDefault="002567EF" w:rsidP="002567EF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r w:rsidRPr="00232CAE">
              <w:rPr>
                <w:rFonts w:ascii="Arial" w:hAnsi="Arial" w:cs="Arial"/>
                <w:sz w:val="20"/>
              </w:rPr>
              <w:t>AR-16</w:t>
            </w:r>
          </w:p>
        </w:tc>
        <w:tc>
          <w:tcPr>
            <w:tcW w:w="3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264A92D" w14:textId="6B99F49F" w:rsidR="002567EF" w:rsidRPr="00B6155B" w:rsidRDefault="002567EF" w:rsidP="002567EF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r w:rsidRPr="00232CAE">
              <w:rPr>
                <w:rFonts w:ascii="Arial" w:hAnsi="Arial" w:cs="Arial"/>
                <w:sz w:val="20"/>
              </w:rPr>
              <w:t xml:space="preserve">Descriptive </w:t>
            </w:r>
            <w:proofErr w:type="spellStart"/>
            <w:r w:rsidRPr="00232CAE">
              <w:rPr>
                <w:rFonts w:ascii="Arial" w:hAnsi="Arial" w:cs="Arial"/>
                <w:sz w:val="20"/>
              </w:rPr>
              <w:t>Flexfield</w:t>
            </w:r>
            <w:proofErr w:type="spellEnd"/>
          </w:p>
        </w:tc>
      </w:tr>
      <w:tr w:rsidR="002567EF" w:rsidRPr="00B6155B" w14:paraId="0CA7354B" w14:textId="77777777" w:rsidTr="0016764D">
        <w:trPr>
          <w:cantSplit/>
        </w:trPr>
        <w:tc>
          <w:tcPr>
            <w:tcW w:w="1653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2FECA2E0" w14:textId="0C4A750C" w:rsidR="002567EF" w:rsidRPr="00232CAE" w:rsidRDefault="002567EF" w:rsidP="002567EF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r w:rsidRPr="00232CAE">
              <w:rPr>
                <w:rFonts w:ascii="Arial" w:hAnsi="Arial" w:cs="Arial"/>
                <w:sz w:val="20"/>
              </w:rPr>
              <w:t>AR-17</w:t>
            </w:r>
          </w:p>
        </w:tc>
        <w:tc>
          <w:tcPr>
            <w:tcW w:w="3347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243126B8" w14:textId="1F78F573" w:rsidR="002567EF" w:rsidRPr="00232CAE" w:rsidRDefault="002567EF" w:rsidP="002567EF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r w:rsidRPr="00232CAE">
              <w:rPr>
                <w:rFonts w:ascii="Arial" w:hAnsi="Arial" w:cs="Arial"/>
                <w:sz w:val="20"/>
              </w:rPr>
              <w:t>Profile Options</w:t>
            </w:r>
          </w:p>
        </w:tc>
      </w:tr>
    </w:tbl>
    <w:p w14:paraId="1FC084EA" w14:textId="77777777" w:rsidR="00E80E36" w:rsidRPr="00E3580A" w:rsidRDefault="00E80E36" w:rsidP="00E80E36">
      <w:pPr>
        <w:rPr>
          <w:rFonts w:ascii="Arial" w:hAnsi="Arial" w:cs="Arial"/>
          <w:noProof/>
        </w:rPr>
      </w:pPr>
    </w:p>
    <w:p w14:paraId="37B7C778" w14:textId="77777777" w:rsidR="00E80E36" w:rsidRPr="00E3580A" w:rsidRDefault="00E80E36" w:rsidP="00E80E36">
      <w:pPr>
        <w:rPr>
          <w:rFonts w:ascii="Arial" w:hAnsi="Arial" w:cs="Arial"/>
          <w:noProof/>
        </w:rPr>
      </w:pPr>
      <w:r w:rsidRPr="00E3580A">
        <w:rPr>
          <w:rFonts w:ascii="Arial" w:hAnsi="Arial" w:cs="Arial"/>
          <w:noProof/>
        </w:rPr>
        <w:br w:type="page"/>
      </w:r>
    </w:p>
    <w:p w14:paraId="2C718D94" w14:textId="77777777" w:rsidR="002567EF" w:rsidRPr="00232CAE" w:rsidRDefault="002567EF" w:rsidP="002567EF">
      <w:pPr>
        <w:pStyle w:val="Heading3"/>
      </w:pPr>
      <w:bookmarkStart w:id="12" w:name="_Toc535902125"/>
      <w:bookmarkStart w:id="13" w:name="_Toc25845247"/>
      <w:bookmarkStart w:id="14" w:name="_Toc449615350"/>
      <w:r w:rsidRPr="000531A4">
        <w:lastRenderedPageBreak/>
        <w:t>AR-01: Line Ordering Rules</w:t>
      </w:r>
      <w:bookmarkEnd w:id="12"/>
      <w:bookmarkEnd w:id="13"/>
    </w:p>
    <w:p w14:paraId="1B513BA9" w14:textId="77777777" w:rsidR="002567EF" w:rsidRDefault="002567EF" w:rsidP="002567EF">
      <w:pPr>
        <w:pStyle w:val="Heading6"/>
        <w:spacing w:before="0" w:line="360" w:lineRule="auto"/>
        <w:rPr>
          <w:rFonts w:ascii="Arial" w:hAnsi="Arial" w:cs="Arial"/>
          <w:b/>
          <w:szCs w:val="22"/>
        </w:rPr>
      </w:pPr>
      <w:r w:rsidRPr="00232CAE">
        <w:rPr>
          <w:rFonts w:ascii="Arial" w:hAnsi="Arial" w:cs="Arial"/>
          <w:b/>
          <w:szCs w:val="22"/>
        </w:rPr>
        <w:t xml:space="preserve">Navigation: Setup&gt; Transaction&gt; </w:t>
      </w:r>
      <w:proofErr w:type="spellStart"/>
      <w:r w:rsidRPr="00232CAE">
        <w:rPr>
          <w:rFonts w:ascii="Arial" w:hAnsi="Arial" w:cs="Arial"/>
          <w:b/>
          <w:szCs w:val="22"/>
        </w:rPr>
        <w:t>Autoinvoice</w:t>
      </w:r>
      <w:proofErr w:type="spellEnd"/>
      <w:r w:rsidRPr="00232CAE">
        <w:rPr>
          <w:rFonts w:ascii="Arial" w:hAnsi="Arial" w:cs="Arial"/>
          <w:b/>
          <w:szCs w:val="22"/>
        </w:rPr>
        <w:t>&gt; Line Ordering Rules</w:t>
      </w:r>
    </w:p>
    <w:p w14:paraId="166A9485" w14:textId="77777777" w:rsidR="002567EF" w:rsidRDefault="002567EF" w:rsidP="002567EF"/>
    <w:p w14:paraId="716E88F6" w14:textId="1D7179F3" w:rsidR="00012540" w:rsidRPr="00B149C1" w:rsidRDefault="00012540" w:rsidP="00012540">
      <w:pPr>
        <w:tabs>
          <w:tab w:val="num" w:pos="720"/>
        </w:tabs>
        <w:rPr>
          <w:rFonts w:ascii="Arial" w:hAnsi="Arial" w:cs="Arial"/>
          <w:b/>
          <w:sz w:val="28"/>
        </w:rPr>
      </w:pPr>
      <w:r w:rsidRPr="00B149C1">
        <w:rPr>
          <w:rFonts w:ascii="Arial" w:hAnsi="Arial" w:cs="Arial"/>
          <w:noProof/>
          <w:lang w:val="id-ID" w:eastAsia="id-ID"/>
        </w:rPr>
        <w:drawing>
          <wp:inline distT="0" distB="0" distL="0" distR="0" wp14:anchorId="2FA54DB3" wp14:editId="73A2A677">
            <wp:extent cx="244475" cy="244475"/>
            <wp:effectExtent l="0" t="0" r="3175" b="317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9C1">
        <w:rPr>
          <w:rFonts w:ascii="Arial" w:hAnsi="Arial" w:cs="Arial"/>
          <w:b/>
          <w:sz w:val="28"/>
        </w:rPr>
        <w:t xml:space="preserve"> </w:t>
      </w:r>
      <w:proofErr w:type="spellStart"/>
      <w:r w:rsidR="00BD305C">
        <w:rPr>
          <w:rFonts w:ascii="Arial" w:hAnsi="Arial" w:cs="Arial"/>
          <w:b/>
        </w:rPr>
        <w:t>Autoinvoice</w:t>
      </w:r>
      <w:proofErr w:type="spellEnd"/>
      <w:r w:rsidR="00BD305C">
        <w:rPr>
          <w:rFonts w:ascii="Arial" w:hAnsi="Arial" w:cs="Arial"/>
          <w:b/>
        </w:rPr>
        <w:t xml:space="preserve"> Line Ordering Rules</w:t>
      </w:r>
    </w:p>
    <w:tbl>
      <w:tblPr>
        <w:tblW w:w="15120" w:type="dxa"/>
        <w:tblInd w:w="-3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310"/>
        <w:gridCol w:w="4770"/>
      </w:tblGrid>
      <w:tr w:rsidR="00012540" w:rsidRPr="00B149C1" w14:paraId="37C7C050" w14:textId="77777777" w:rsidTr="00BD305C">
        <w:tc>
          <w:tcPr>
            <w:tcW w:w="5040" w:type="dxa"/>
          </w:tcPr>
          <w:p w14:paraId="38893F47" w14:textId="77777777" w:rsidR="00012540" w:rsidRPr="00B149C1" w:rsidRDefault="00012540" w:rsidP="00BD305C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Style w:val="HighlightedVariable"/>
                <w:rFonts w:ascii="Arial" w:hAnsi="Arial" w:cs="Arial"/>
              </w:rPr>
              <w:t>KF</w:t>
            </w:r>
            <w:r w:rsidRPr="00B149C1">
              <w:rPr>
                <w:rFonts w:ascii="Arial" w:hAnsi="Arial" w:cs="Arial"/>
                <w:sz w:val="16"/>
              </w:rPr>
              <w:t xml:space="preserve"> Process: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Receivables</w:t>
            </w:r>
          </w:p>
        </w:tc>
        <w:tc>
          <w:tcPr>
            <w:tcW w:w="5310" w:type="dxa"/>
          </w:tcPr>
          <w:p w14:paraId="044D4EA7" w14:textId="77777777" w:rsidR="00012540" w:rsidRPr="00B149C1" w:rsidRDefault="00012540" w:rsidP="00BD305C">
            <w:pPr>
              <w:ind w:left="408" w:hanging="408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Business Area: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Accounts Receivable</w:t>
            </w:r>
          </w:p>
        </w:tc>
        <w:tc>
          <w:tcPr>
            <w:tcW w:w="4770" w:type="dxa"/>
          </w:tcPr>
          <w:p w14:paraId="24CF1790" w14:textId="77777777" w:rsidR="00012540" w:rsidRPr="00B149C1" w:rsidRDefault="00012540" w:rsidP="00BD305C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Date: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08-Nov-2019</w:t>
            </w:r>
          </w:p>
        </w:tc>
      </w:tr>
      <w:tr w:rsidR="00012540" w:rsidRPr="00B149C1" w14:paraId="5E9AF2FF" w14:textId="77777777" w:rsidTr="00BD305C">
        <w:tc>
          <w:tcPr>
            <w:tcW w:w="5040" w:type="dxa"/>
          </w:tcPr>
          <w:p w14:paraId="05297E1B" w14:textId="77777777" w:rsidR="00012540" w:rsidRPr="00B149C1" w:rsidRDefault="00012540" w:rsidP="00BD305C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Control Number: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&lt;Control Number&gt;</w:t>
            </w:r>
          </w:p>
        </w:tc>
        <w:tc>
          <w:tcPr>
            <w:tcW w:w="5310" w:type="dxa"/>
          </w:tcPr>
          <w:p w14:paraId="23D77866" w14:textId="77777777" w:rsidR="00012540" w:rsidRPr="00B149C1" w:rsidRDefault="00012540" w:rsidP="00BD305C">
            <w:pPr>
              <w:rPr>
                <w:rFonts w:ascii="Arial" w:hAnsi="Arial" w:cs="Arial"/>
                <w:lang w:val="pt-BR"/>
              </w:rPr>
            </w:pPr>
            <w:r w:rsidRPr="00B149C1">
              <w:rPr>
                <w:rFonts w:ascii="Arial" w:hAnsi="Arial" w:cs="Arial"/>
                <w:sz w:val="16"/>
                <w:lang w:val="pt-BR"/>
              </w:rPr>
              <w:t>Priority(H, M, L):</w:t>
            </w:r>
            <w:r w:rsidRPr="00B149C1">
              <w:rPr>
                <w:rFonts w:ascii="Arial" w:hAnsi="Arial" w:cs="Arial"/>
                <w:lang w:val="pt-BR"/>
              </w:rPr>
              <w:t xml:space="preserve">  </w:t>
            </w:r>
            <w:r w:rsidRPr="00B149C1">
              <w:rPr>
                <w:rFonts w:ascii="Arial" w:hAnsi="Arial" w:cs="Arial"/>
                <w:lang w:val="pt-BR"/>
              </w:rPr>
              <w:br/>
              <w:t>&lt;Priority (H, M, L)&gt;</w:t>
            </w:r>
          </w:p>
        </w:tc>
        <w:tc>
          <w:tcPr>
            <w:tcW w:w="4770" w:type="dxa"/>
          </w:tcPr>
          <w:p w14:paraId="1C32A970" w14:textId="77777777" w:rsidR="00012540" w:rsidRPr="00B149C1" w:rsidRDefault="00012540" w:rsidP="00BD305C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Process Owner:</w:t>
            </w:r>
            <w:r w:rsidRPr="00B149C1">
              <w:rPr>
                <w:rFonts w:ascii="Arial" w:hAnsi="Arial" w:cs="Arial"/>
              </w:rPr>
              <w:t xml:space="preserve"> </w:t>
            </w:r>
            <w:r w:rsidRPr="00B149C1">
              <w:rPr>
                <w:rFonts w:ascii="Arial" w:hAnsi="Arial" w:cs="Arial"/>
              </w:rPr>
              <w:br/>
            </w:r>
          </w:p>
        </w:tc>
      </w:tr>
    </w:tbl>
    <w:p w14:paraId="7968FB26" w14:textId="77777777" w:rsidR="00012540" w:rsidRDefault="00012540" w:rsidP="00012540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 </w:t>
      </w:r>
    </w:p>
    <w:p w14:paraId="4B77CAD4" w14:textId="77777777" w:rsidR="00012540" w:rsidRPr="00B149C1" w:rsidRDefault="00012540" w:rsidP="00012540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Setup Level</w:t>
      </w:r>
      <w:r w:rsidRPr="00B149C1">
        <w:rPr>
          <w:rFonts w:ascii="Arial" w:hAnsi="Arial" w:cs="Arial"/>
          <w:b/>
          <w:color w:val="000000"/>
        </w:rPr>
        <w:t>:</w:t>
      </w:r>
      <w:r w:rsidRPr="00B149C1">
        <w:rPr>
          <w:rFonts w:ascii="Arial" w:hAnsi="Arial" w:cs="Arial"/>
          <w:b/>
          <w:sz w:val="16"/>
        </w:rPr>
        <w:t xml:space="preserve"> 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1707"/>
        <w:gridCol w:w="2250"/>
        <w:gridCol w:w="2421"/>
        <w:gridCol w:w="2349"/>
      </w:tblGrid>
      <w:tr w:rsidR="00012540" w:rsidRPr="00F51C4C" w14:paraId="5BE3069C" w14:textId="77777777" w:rsidTr="00BD305C">
        <w:trPr>
          <w:cantSplit/>
          <w:tblHeader/>
        </w:trPr>
        <w:tc>
          <w:tcPr>
            <w:tcW w:w="2126" w:type="dxa"/>
            <w:shd w:val="pct10" w:color="auto" w:fill="auto"/>
          </w:tcPr>
          <w:p w14:paraId="4DAD01C1" w14:textId="77777777" w:rsidR="00012540" w:rsidRPr="00F51C4C" w:rsidRDefault="00012540" w:rsidP="00BD305C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Instance</w:t>
            </w:r>
          </w:p>
        </w:tc>
        <w:tc>
          <w:tcPr>
            <w:tcW w:w="2126" w:type="dxa"/>
            <w:shd w:val="pct10" w:color="auto" w:fill="auto"/>
          </w:tcPr>
          <w:p w14:paraId="012921AF" w14:textId="77777777" w:rsidR="00012540" w:rsidRPr="00F51C4C" w:rsidRDefault="00012540" w:rsidP="00BD305C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Business Group</w:t>
            </w:r>
          </w:p>
        </w:tc>
        <w:tc>
          <w:tcPr>
            <w:tcW w:w="2126" w:type="dxa"/>
            <w:shd w:val="pct10" w:color="auto" w:fill="auto"/>
          </w:tcPr>
          <w:p w14:paraId="21FDDE83" w14:textId="77777777" w:rsidR="00012540" w:rsidRPr="00F51C4C" w:rsidRDefault="00012540" w:rsidP="00BD305C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Legal Entity</w:t>
            </w:r>
          </w:p>
        </w:tc>
        <w:tc>
          <w:tcPr>
            <w:tcW w:w="1707" w:type="dxa"/>
            <w:shd w:val="pct10" w:color="auto" w:fill="auto"/>
          </w:tcPr>
          <w:p w14:paraId="234E1A50" w14:textId="77777777" w:rsidR="00012540" w:rsidRPr="00F51C4C" w:rsidRDefault="00012540" w:rsidP="00BD305C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Ledger</w:t>
            </w:r>
          </w:p>
        </w:tc>
        <w:tc>
          <w:tcPr>
            <w:tcW w:w="2250" w:type="dxa"/>
            <w:shd w:val="pct10" w:color="auto" w:fill="auto"/>
          </w:tcPr>
          <w:p w14:paraId="0654426D" w14:textId="77777777" w:rsidR="00012540" w:rsidRPr="00F51C4C" w:rsidRDefault="00012540" w:rsidP="00BD305C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Operating Unit</w:t>
            </w:r>
          </w:p>
        </w:tc>
        <w:tc>
          <w:tcPr>
            <w:tcW w:w="2421" w:type="dxa"/>
            <w:shd w:val="pct10" w:color="auto" w:fill="auto"/>
          </w:tcPr>
          <w:p w14:paraId="6984F2C6" w14:textId="77777777" w:rsidR="00012540" w:rsidRPr="00F51C4C" w:rsidRDefault="00012540" w:rsidP="00BD305C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Inventory Organization</w:t>
            </w:r>
          </w:p>
        </w:tc>
        <w:tc>
          <w:tcPr>
            <w:tcW w:w="2349" w:type="dxa"/>
            <w:shd w:val="pct10" w:color="auto" w:fill="auto"/>
          </w:tcPr>
          <w:p w14:paraId="2C628DB4" w14:textId="77777777" w:rsidR="00012540" w:rsidRPr="00F51C4C" w:rsidRDefault="00012540" w:rsidP="00BD305C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Locator</w:t>
            </w:r>
          </w:p>
        </w:tc>
      </w:tr>
      <w:tr w:rsidR="00012540" w:rsidRPr="00F51C4C" w14:paraId="0C72EAC5" w14:textId="77777777" w:rsidTr="00BD305C">
        <w:trPr>
          <w:cantSplit/>
        </w:trPr>
        <w:tc>
          <w:tcPr>
            <w:tcW w:w="2126" w:type="dxa"/>
            <w:shd w:val="clear" w:color="auto" w:fill="auto"/>
          </w:tcPr>
          <w:p w14:paraId="2F816ECE" w14:textId="07BA5D3C" w:rsidR="00012540" w:rsidRPr="00F51C4C" w:rsidRDefault="00BD305C" w:rsidP="00BD305C">
            <w:pPr>
              <w:pStyle w:val="TableText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Yes</w:t>
            </w:r>
          </w:p>
        </w:tc>
        <w:tc>
          <w:tcPr>
            <w:tcW w:w="2126" w:type="dxa"/>
            <w:shd w:val="clear" w:color="auto" w:fill="auto"/>
          </w:tcPr>
          <w:p w14:paraId="1384B067" w14:textId="77777777" w:rsidR="00012540" w:rsidRPr="00F51C4C" w:rsidRDefault="00012540" w:rsidP="00BD305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6470118B" w14:textId="77777777" w:rsidR="00012540" w:rsidRPr="00F51C4C" w:rsidRDefault="00012540" w:rsidP="00BD305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707" w:type="dxa"/>
            <w:shd w:val="clear" w:color="auto" w:fill="auto"/>
          </w:tcPr>
          <w:p w14:paraId="3A5DEF31" w14:textId="77777777" w:rsidR="00012540" w:rsidRPr="00F51C4C" w:rsidRDefault="00012540" w:rsidP="00BD305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250" w:type="dxa"/>
            <w:shd w:val="clear" w:color="auto" w:fill="auto"/>
          </w:tcPr>
          <w:p w14:paraId="40AE01A5" w14:textId="707F872B" w:rsidR="00012540" w:rsidRPr="00F51C4C" w:rsidRDefault="00012540" w:rsidP="00BD305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421" w:type="dxa"/>
            <w:shd w:val="clear" w:color="auto" w:fill="auto"/>
          </w:tcPr>
          <w:p w14:paraId="6E81DE6C" w14:textId="77777777" w:rsidR="00012540" w:rsidRPr="00F51C4C" w:rsidRDefault="00012540" w:rsidP="00BD305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349" w:type="dxa"/>
            <w:shd w:val="clear" w:color="auto" w:fill="auto"/>
          </w:tcPr>
          <w:p w14:paraId="073EBA04" w14:textId="77777777" w:rsidR="00012540" w:rsidRPr="00F51C4C" w:rsidRDefault="00012540" w:rsidP="00BD305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3F1F96AA" w14:textId="77777777" w:rsidR="00012540" w:rsidRPr="00423170" w:rsidRDefault="00012540" w:rsidP="002567EF"/>
    <w:p w14:paraId="11D068CB" w14:textId="77777777" w:rsidR="002567EF" w:rsidRPr="00423170" w:rsidRDefault="002567EF" w:rsidP="002567EF">
      <w:pPr>
        <w:pStyle w:val="BodyText"/>
        <w:widowControl w:val="0"/>
        <w:spacing w:before="0" w:after="0" w:line="360" w:lineRule="auto"/>
        <w:ind w:left="0"/>
        <w:rPr>
          <w:rFonts w:ascii="Arial" w:hAnsi="Arial" w:cs="Arial"/>
          <w:szCs w:val="22"/>
        </w:rPr>
      </w:pPr>
      <w:r w:rsidRPr="00423170">
        <w:rPr>
          <w:rFonts w:ascii="Arial" w:hAnsi="Arial" w:cs="Arial"/>
          <w:b/>
          <w:szCs w:val="22"/>
        </w:rPr>
        <w:t>Description:</w:t>
      </w:r>
      <w:r w:rsidRPr="00423170">
        <w:rPr>
          <w:rFonts w:ascii="Arial" w:hAnsi="Arial" w:cs="Arial"/>
          <w:szCs w:val="22"/>
        </w:rPr>
        <w:t xml:space="preserve">  Line Ordering Rule </w:t>
      </w:r>
      <w:proofErr w:type="spellStart"/>
      <w:r w:rsidRPr="00423170">
        <w:rPr>
          <w:rFonts w:ascii="Arial" w:hAnsi="Arial" w:cs="Arial"/>
          <w:szCs w:val="22"/>
        </w:rPr>
        <w:t>digunakan</w:t>
      </w:r>
      <w:proofErr w:type="spellEnd"/>
      <w:r w:rsidRPr="00423170">
        <w:rPr>
          <w:rFonts w:ascii="Arial" w:hAnsi="Arial" w:cs="Arial"/>
          <w:szCs w:val="22"/>
        </w:rPr>
        <w:t xml:space="preserve"> </w:t>
      </w:r>
      <w:proofErr w:type="spellStart"/>
      <w:r w:rsidRPr="00423170">
        <w:rPr>
          <w:rFonts w:ascii="Arial" w:hAnsi="Arial" w:cs="Arial"/>
          <w:szCs w:val="22"/>
        </w:rPr>
        <w:t>untuk</w:t>
      </w:r>
      <w:proofErr w:type="spellEnd"/>
      <w:r w:rsidRPr="00423170">
        <w:rPr>
          <w:rFonts w:ascii="Arial" w:hAnsi="Arial" w:cs="Arial"/>
          <w:szCs w:val="22"/>
        </w:rPr>
        <w:t xml:space="preserve"> </w:t>
      </w:r>
      <w:proofErr w:type="spellStart"/>
      <w:r w:rsidRPr="00423170">
        <w:rPr>
          <w:rFonts w:ascii="Arial" w:hAnsi="Arial" w:cs="Arial"/>
          <w:szCs w:val="22"/>
        </w:rPr>
        <w:t>pengelompokan</w:t>
      </w:r>
      <w:proofErr w:type="spellEnd"/>
      <w:r w:rsidRPr="00423170">
        <w:rPr>
          <w:rFonts w:ascii="Arial" w:hAnsi="Arial" w:cs="Arial"/>
          <w:szCs w:val="22"/>
        </w:rPr>
        <w:t xml:space="preserve"> line yang </w:t>
      </w:r>
      <w:proofErr w:type="spellStart"/>
      <w:r w:rsidRPr="00423170">
        <w:rPr>
          <w:rFonts w:ascii="Arial" w:hAnsi="Arial" w:cs="Arial"/>
          <w:szCs w:val="22"/>
        </w:rPr>
        <w:t>ada</w:t>
      </w:r>
      <w:proofErr w:type="spellEnd"/>
      <w:r w:rsidRPr="00423170">
        <w:rPr>
          <w:rFonts w:ascii="Arial" w:hAnsi="Arial" w:cs="Arial"/>
          <w:szCs w:val="22"/>
        </w:rPr>
        <w:t xml:space="preserve"> di table </w:t>
      </w:r>
      <w:proofErr w:type="spellStart"/>
      <w:r w:rsidRPr="00423170">
        <w:rPr>
          <w:rFonts w:ascii="Arial" w:hAnsi="Arial" w:cs="Arial"/>
          <w:szCs w:val="22"/>
        </w:rPr>
        <w:t>ra_interface_lines</w:t>
      </w:r>
      <w:proofErr w:type="spellEnd"/>
      <w:r w:rsidRPr="00423170">
        <w:rPr>
          <w:rFonts w:ascii="Arial" w:hAnsi="Arial" w:cs="Arial"/>
          <w:szCs w:val="22"/>
        </w:rPr>
        <w:t xml:space="preserve"> _all </w:t>
      </w:r>
      <w:proofErr w:type="spellStart"/>
      <w:r w:rsidRPr="00423170">
        <w:rPr>
          <w:rFonts w:ascii="Arial" w:hAnsi="Arial" w:cs="Arial"/>
          <w:szCs w:val="22"/>
        </w:rPr>
        <w:t>untuk</w:t>
      </w:r>
      <w:proofErr w:type="spellEnd"/>
      <w:r w:rsidRPr="00423170">
        <w:rPr>
          <w:rFonts w:ascii="Arial" w:hAnsi="Arial" w:cs="Arial"/>
          <w:szCs w:val="22"/>
        </w:rPr>
        <w:t xml:space="preserve"> </w:t>
      </w:r>
      <w:proofErr w:type="spellStart"/>
      <w:r w:rsidRPr="00423170">
        <w:rPr>
          <w:rFonts w:ascii="Arial" w:hAnsi="Arial" w:cs="Arial"/>
          <w:szCs w:val="22"/>
        </w:rPr>
        <w:t>menjadi</w:t>
      </w:r>
      <w:proofErr w:type="spellEnd"/>
      <w:r w:rsidRPr="00423170">
        <w:rPr>
          <w:rFonts w:ascii="Arial" w:hAnsi="Arial" w:cs="Arial"/>
          <w:szCs w:val="22"/>
        </w:rPr>
        <w:t xml:space="preserve"> </w:t>
      </w:r>
      <w:proofErr w:type="spellStart"/>
      <w:r w:rsidRPr="00423170">
        <w:rPr>
          <w:rFonts w:ascii="Arial" w:hAnsi="Arial" w:cs="Arial"/>
          <w:szCs w:val="22"/>
        </w:rPr>
        <w:t>satu</w:t>
      </w:r>
      <w:proofErr w:type="spellEnd"/>
      <w:r w:rsidRPr="00423170">
        <w:rPr>
          <w:rFonts w:ascii="Arial" w:hAnsi="Arial" w:cs="Arial"/>
          <w:szCs w:val="22"/>
        </w:rPr>
        <w:t xml:space="preserve"> invoice di AR.</w:t>
      </w:r>
    </w:p>
    <w:p w14:paraId="13E0D8EA" w14:textId="77777777" w:rsidR="000531A4" w:rsidRPr="004F4202" w:rsidRDefault="000531A4" w:rsidP="000531A4">
      <w:pPr>
        <w:rPr>
          <w:rFonts w:ascii="Arial" w:hAnsi="Arial" w:cs="Arial"/>
          <w:b/>
          <w:color w:val="FF0000"/>
          <w:sz w:val="24"/>
          <w:szCs w:val="24"/>
        </w:rPr>
      </w:pPr>
      <w:proofErr w:type="spellStart"/>
      <w:r w:rsidRPr="004F4202">
        <w:rPr>
          <w:rFonts w:ascii="Arial" w:hAnsi="Arial" w:cs="Arial"/>
          <w:b/>
          <w:color w:val="FF0000"/>
          <w:sz w:val="24"/>
          <w:szCs w:val="24"/>
        </w:rPr>
        <w:t>xxx</w:t>
      </w:r>
      <w:r>
        <w:rPr>
          <w:rFonts w:ascii="Arial" w:hAnsi="Arial" w:cs="Arial"/>
          <w:b/>
          <w:color w:val="FF0000"/>
          <w:sz w:val="24"/>
          <w:szCs w:val="24"/>
        </w:rPr>
        <w:t>xxxxx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xxxxxxxxxxxxxxxxxxxxxxx</w:t>
      </w:r>
      <w:r>
        <w:rPr>
          <w:rFonts w:ascii="Arial" w:hAnsi="Arial" w:cs="Arial"/>
          <w:b/>
          <w:color w:val="FF0000"/>
          <w:sz w:val="24"/>
          <w:szCs w:val="24"/>
        </w:rPr>
        <w:t>xxxx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xxxxxx</w:t>
      </w:r>
      <w:r>
        <w:rPr>
          <w:rFonts w:ascii="Arial" w:hAnsi="Arial" w:cs="Arial"/>
          <w:b/>
          <w:color w:val="FF0000"/>
          <w:sz w:val="24"/>
          <w:szCs w:val="24"/>
        </w:rPr>
        <w:t>xxxxxxxxxxxNOT</w:t>
      </w:r>
      <w:proofErr w:type="spellEnd"/>
      <w:r>
        <w:rPr>
          <w:rFonts w:ascii="Arial" w:hAnsi="Arial" w:cs="Arial"/>
          <w:b/>
          <w:color w:val="FF0000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color w:val="FF0000"/>
          <w:sz w:val="24"/>
          <w:szCs w:val="24"/>
        </w:rPr>
        <w:t>DEFINE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</w:t>
      </w:r>
      <w:r>
        <w:rPr>
          <w:rFonts w:ascii="Arial" w:hAnsi="Arial" w:cs="Arial"/>
          <w:b/>
          <w:color w:val="FF0000"/>
          <w:sz w:val="24"/>
          <w:szCs w:val="24"/>
        </w:rPr>
        <w:t>xxxxx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xxxxxxxxxxxxxxxx</w:t>
      </w:r>
      <w:r>
        <w:rPr>
          <w:rFonts w:ascii="Arial" w:hAnsi="Arial" w:cs="Arial"/>
          <w:b/>
          <w:color w:val="FF0000"/>
          <w:sz w:val="24"/>
          <w:szCs w:val="24"/>
        </w:rPr>
        <w:t>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</w:t>
      </w:r>
      <w:r>
        <w:rPr>
          <w:rFonts w:ascii="Arial" w:hAnsi="Arial" w:cs="Arial"/>
          <w:b/>
          <w:color w:val="FF0000"/>
          <w:sz w:val="24"/>
          <w:szCs w:val="24"/>
        </w:rPr>
        <w:t>xxxx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xxxxxxxxxxxxxxxxx</w:t>
      </w:r>
      <w:proofErr w:type="spellEnd"/>
    </w:p>
    <w:p w14:paraId="28D707B7" w14:textId="77777777" w:rsidR="00012540" w:rsidRPr="00232CAE" w:rsidRDefault="00012540" w:rsidP="002567EF">
      <w:pPr>
        <w:spacing w:line="360" w:lineRule="auto"/>
        <w:rPr>
          <w:rFonts w:ascii="Arial" w:hAnsi="Arial" w:cs="Arial"/>
          <w:b/>
        </w:rPr>
      </w:pPr>
    </w:p>
    <w:p w14:paraId="5210E3E3" w14:textId="77777777" w:rsidR="002567EF" w:rsidRPr="00232CAE" w:rsidRDefault="002567EF" w:rsidP="002567EF">
      <w:pPr>
        <w:pStyle w:val="BodyText"/>
        <w:spacing w:before="0" w:after="0"/>
        <w:ind w:left="0"/>
        <w:rPr>
          <w:rFonts w:ascii="Arial" w:hAnsi="Arial" w:cs="Arial"/>
          <w:b/>
          <w:bCs/>
          <w:lang w:val="id-ID"/>
        </w:rPr>
      </w:pPr>
      <w:r w:rsidRPr="00232CAE">
        <w:rPr>
          <w:rFonts w:ascii="Arial" w:hAnsi="Arial" w:cs="Arial"/>
          <w:b/>
          <w:bCs/>
        </w:rPr>
        <w:t>&lt;Grouping Rules&gt;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5037"/>
        <w:gridCol w:w="5037"/>
        <w:gridCol w:w="5034"/>
      </w:tblGrid>
      <w:tr w:rsidR="002567EF" w:rsidRPr="00232CAE" w14:paraId="747232A4" w14:textId="77777777" w:rsidTr="00BD305C">
        <w:trPr>
          <w:trHeight w:val="288"/>
        </w:trPr>
        <w:tc>
          <w:tcPr>
            <w:tcW w:w="1667" w:type="pct"/>
            <w:shd w:val="clear" w:color="auto" w:fill="D9D9D9" w:themeFill="background1" w:themeFillShade="D9"/>
          </w:tcPr>
          <w:p w14:paraId="6D0358AD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u w:val="single"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Name</w:t>
            </w:r>
          </w:p>
        </w:tc>
        <w:tc>
          <w:tcPr>
            <w:tcW w:w="3333" w:type="pct"/>
            <w:gridSpan w:val="2"/>
          </w:tcPr>
          <w:p w14:paraId="346DD431" w14:textId="157351D9" w:rsidR="002567EF" w:rsidRPr="00232CAE" w:rsidRDefault="003907C3" w:rsidP="00BD305C">
            <w:pPr>
              <w:pStyle w:val="Header"/>
              <w:ind w:left="81"/>
              <w:rPr>
                <w:rFonts w:ascii="Arial" w:hAnsi="Arial" w:cs="Arial"/>
                <w:sz w:val="20"/>
              </w:rPr>
            </w:pPr>
            <w:r w:rsidRPr="003907C3">
              <w:rPr>
                <w:rFonts w:ascii="Arial" w:hAnsi="Arial" w:cs="Arial"/>
                <w:sz w:val="20"/>
              </w:rPr>
              <w:t>PROJECTS LINE ORDER</w:t>
            </w:r>
          </w:p>
        </w:tc>
      </w:tr>
      <w:tr w:rsidR="002567EF" w:rsidRPr="00232CAE" w14:paraId="38959F6F" w14:textId="77777777" w:rsidTr="00BD305C">
        <w:trPr>
          <w:trHeight w:val="288"/>
        </w:trPr>
        <w:tc>
          <w:tcPr>
            <w:tcW w:w="1667" w:type="pct"/>
            <w:shd w:val="clear" w:color="auto" w:fill="D9D9D9" w:themeFill="background1" w:themeFillShade="D9"/>
          </w:tcPr>
          <w:p w14:paraId="5C0DAB6C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Description</w:t>
            </w:r>
          </w:p>
        </w:tc>
        <w:tc>
          <w:tcPr>
            <w:tcW w:w="3333" w:type="pct"/>
            <w:gridSpan w:val="2"/>
          </w:tcPr>
          <w:p w14:paraId="1376332A" w14:textId="7400241B" w:rsidR="002567EF" w:rsidRPr="00232CAE" w:rsidRDefault="00ED4CC0" w:rsidP="00BD305C">
            <w:pPr>
              <w:ind w:left="81"/>
              <w:rPr>
                <w:rFonts w:ascii="Arial" w:hAnsi="Arial" w:cs="Arial"/>
                <w:color w:val="000000"/>
                <w:lang w:val="id-ID"/>
              </w:rPr>
            </w:pPr>
            <w:r w:rsidRPr="00ED4CC0">
              <w:rPr>
                <w:rFonts w:ascii="Arial" w:hAnsi="Arial" w:cs="Arial"/>
              </w:rPr>
              <w:t>Projects Lines Ordering Rule</w:t>
            </w:r>
          </w:p>
        </w:tc>
      </w:tr>
      <w:tr w:rsidR="002567EF" w:rsidRPr="00232CAE" w14:paraId="36C72DD2" w14:textId="77777777" w:rsidTr="00BD305C">
        <w:trPr>
          <w:trHeight w:val="288"/>
        </w:trPr>
        <w:tc>
          <w:tcPr>
            <w:tcW w:w="1667" w:type="pct"/>
            <w:shd w:val="clear" w:color="auto" w:fill="D9D9D9" w:themeFill="background1" w:themeFillShade="D9"/>
          </w:tcPr>
          <w:p w14:paraId="5F12429C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u w:val="single"/>
              </w:rPr>
            </w:pPr>
            <w:r w:rsidRPr="00232CAE">
              <w:rPr>
                <w:rFonts w:ascii="Arial" w:hAnsi="Arial" w:cs="Arial"/>
                <w:b/>
                <w:u w:val="single"/>
              </w:rPr>
              <w:t>Effective</w:t>
            </w:r>
          </w:p>
        </w:tc>
        <w:tc>
          <w:tcPr>
            <w:tcW w:w="3333" w:type="pct"/>
            <w:gridSpan w:val="2"/>
          </w:tcPr>
          <w:p w14:paraId="5A9239FB" w14:textId="77777777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  <w:lang w:val="id-ID"/>
              </w:rPr>
            </w:pPr>
          </w:p>
        </w:tc>
      </w:tr>
      <w:tr w:rsidR="002567EF" w:rsidRPr="00232CAE" w14:paraId="628F4C95" w14:textId="77777777" w:rsidTr="00BD305C">
        <w:trPr>
          <w:trHeight w:val="288"/>
        </w:trPr>
        <w:tc>
          <w:tcPr>
            <w:tcW w:w="1667" w:type="pct"/>
            <w:shd w:val="clear" w:color="auto" w:fill="D9D9D9" w:themeFill="background1" w:themeFillShade="D9"/>
          </w:tcPr>
          <w:p w14:paraId="1235B0C0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Start Date</w:t>
            </w:r>
          </w:p>
        </w:tc>
        <w:tc>
          <w:tcPr>
            <w:tcW w:w="3333" w:type="pct"/>
            <w:gridSpan w:val="2"/>
          </w:tcPr>
          <w:p w14:paraId="30CA78F6" w14:textId="76D0FF42" w:rsidR="002567EF" w:rsidRPr="00ED4CC0" w:rsidRDefault="00ED4CC0" w:rsidP="00BD305C">
            <w:pPr>
              <w:ind w:left="81"/>
              <w:rPr>
                <w:rFonts w:ascii="Arial" w:hAnsi="Arial" w:cs="Arial"/>
              </w:rPr>
            </w:pPr>
            <w:r w:rsidRPr="00ED4CC0">
              <w:rPr>
                <w:rFonts w:ascii="Arial" w:hAnsi="Arial" w:cs="Arial"/>
              </w:rPr>
              <w:t>01-JAN-1952</w:t>
            </w:r>
          </w:p>
        </w:tc>
      </w:tr>
      <w:tr w:rsidR="002567EF" w:rsidRPr="00232CAE" w14:paraId="0A1B388B" w14:textId="77777777" w:rsidTr="00BD305C">
        <w:trPr>
          <w:trHeight w:val="288"/>
        </w:trPr>
        <w:tc>
          <w:tcPr>
            <w:tcW w:w="1667" w:type="pct"/>
            <w:shd w:val="clear" w:color="auto" w:fill="D9D9D9" w:themeFill="background1" w:themeFillShade="D9"/>
          </w:tcPr>
          <w:p w14:paraId="2E79DA74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End Date</w:t>
            </w:r>
          </w:p>
        </w:tc>
        <w:tc>
          <w:tcPr>
            <w:tcW w:w="3333" w:type="pct"/>
            <w:gridSpan w:val="2"/>
          </w:tcPr>
          <w:p w14:paraId="13BE6451" w14:textId="77777777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  <w:r w:rsidRPr="00232CAE">
              <w:rPr>
                <w:rFonts w:ascii="Arial" w:hAnsi="Arial" w:cs="Arial"/>
                <w:color w:val="000000"/>
              </w:rPr>
              <w:t>-</w:t>
            </w:r>
          </w:p>
        </w:tc>
      </w:tr>
      <w:tr w:rsidR="002567EF" w:rsidRPr="00232CAE" w14:paraId="4ADF8F04" w14:textId="77777777" w:rsidTr="00BD305C">
        <w:trPr>
          <w:trHeight w:val="288"/>
        </w:trPr>
        <w:tc>
          <w:tcPr>
            <w:tcW w:w="1667" w:type="pct"/>
            <w:shd w:val="clear" w:color="auto" w:fill="D9D9D9" w:themeFill="background1" w:themeFillShade="D9"/>
          </w:tcPr>
          <w:p w14:paraId="5154DA0D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u w:val="single"/>
              </w:rPr>
            </w:pPr>
            <w:r w:rsidRPr="00232CAE">
              <w:rPr>
                <w:rFonts w:ascii="Arial" w:hAnsi="Arial" w:cs="Arial"/>
                <w:b/>
                <w:u w:val="single"/>
              </w:rPr>
              <w:t>Order By</w:t>
            </w:r>
          </w:p>
        </w:tc>
        <w:tc>
          <w:tcPr>
            <w:tcW w:w="3333" w:type="pct"/>
            <w:gridSpan w:val="2"/>
          </w:tcPr>
          <w:p w14:paraId="3F3E0F59" w14:textId="77777777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2567EF" w:rsidRPr="00232CAE" w14:paraId="600CEB6F" w14:textId="77777777" w:rsidTr="00BD305C">
        <w:trPr>
          <w:trHeight w:val="288"/>
        </w:trPr>
        <w:tc>
          <w:tcPr>
            <w:tcW w:w="1667" w:type="pct"/>
            <w:shd w:val="clear" w:color="auto" w:fill="D9D9D9" w:themeFill="background1" w:themeFillShade="D9"/>
          </w:tcPr>
          <w:p w14:paraId="7D7E6371" w14:textId="77777777" w:rsidR="002567EF" w:rsidRPr="00232CAE" w:rsidRDefault="002567EF" w:rsidP="00BD305C">
            <w:pPr>
              <w:ind w:left="173"/>
              <w:jc w:val="center"/>
              <w:rPr>
                <w:rFonts w:ascii="Arial" w:hAnsi="Arial" w:cs="Arial"/>
                <w:b/>
                <w:u w:val="single"/>
              </w:rPr>
            </w:pPr>
            <w:r w:rsidRPr="00232CAE">
              <w:rPr>
                <w:rFonts w:ascii="Arial" w:hAnsi="Arial" w:cs="Arial"/>
                <w:b/>
              </w:rPr>
              <w:t>Sequence</w:t>
            </w:r>
          </w:p>
        </w:tc>
        <w:tc>
          <w:tcPr>
            <w:tcW w:w="1667" w:type="pct"/>
            <w:shd w:val="clear" w:color="auto" w:fill="D9D9D9" w:themeFill="background1" w:themeFillShade="D9"/>
          </w:tcPr>
          <w:p w14:paraId="74B9E1D4" w14:textId="77777777" w:rsidR="002567EF" w:rsidRPr="00232CAE" w:rsidRDefault="002567EF" w:rsidP="00BD305C">
            <w:pPr>
              <w:ind w:left="81"/>
              <w:jc w:val="center"/>
              <w:rPr>
                <w:rFonts w:ascii="Arial" w:hAnsi="Arial" w:cs="Arial"/>
                <w:b/>
                <w:color w:val="000000"/>
              </w:rPr>
            </w:pPr>
            <w:r w:rsidRPr="00232CAE">
              <w:rPr>
                <w:rFonts w:ascii="Arial" w:hAnsi="Arial" w:cs="Arial"/>
                <w:b/>
                <w:color w:val="000000"/>
              </w:rPr>
              <w:t>Transaction Attribute</w:t>
            </w:r>
          </w:p>
        </w:tc>
        <w:tc>
          <w:tcPr>
            <w:tcW w:w="1666" w:type="pct"/>
            <w:shd w:val="clear" w:color="auto" w:fill="D9D9D9" w:themeFill="background1" w:themeFillShade="D9"/>
          </w:tcPr>
          <w:p w14:paraId="1A1984EB" w14:textId="77777777" w:rsidR="002567EF" w:rsidRPr="00232CAE" w:rsidRDefault="002567EF" w:rsidP="00BD305C">
            <w:pPr>
              <w:ind w:left="81"/>
              <w:jc w:val="center"/>
              <w:rPr>
                <w:rFonts w:ascii="Arial" w:hAnsi="Arial" w:cs="Arial"/>
                <w:b/>
                <w:color w:val="000000"/>
              </w:rPr>
            </w:pPr>
            <w:r w:rsidRPr="00232CAE">
              <w:rPr>
                <w:rFonts w:ascii="Arial" w:hAnsi="Arial" w:cs="Arial"/>
                <w:b/>
                <w:color w:val="000000"/>
              </w:rPr>
              <w:t>Type</w:t>
            </w:r>
          </w:p>
        </w:tc>
      </w:tr>
      <w:tr w:rsidR="002567EF" w:rsidRPr="00232CAE" w14:paraId="31ACE2DA" w14:textId="77777777" w:rsidTr="00BD305C">
        <w:trPr>
          <w:trHeight w:val="288"/>
        </w:trPr>
        <w:tc>
          <w:tcPr>
            <w:tcW w:w="1667" w:type="pct"/>
            <w:shd w:val="clear" w:color="auto" w:fill="auto"/>
          </w:tcPr>
          <w:p w14:paraId="6AB0E6C6" w14:textId="43F321E9" w:rsidR="002567EF" w:rsidRPr="00232CAE" w:rsidRDefault="002567EF" w:rsidP="00BD305C">
            <w:pPr>
              <w:ind w:left="173"/>
              <w:rPr>
                <w:rFonts w:ascii="Arial" w:hAnsi="Arial" w:cs="Arial"/>
              </w:rPr>
            </w:pPr>
            <w:r w:rsidRPr="00232CAE">
              <w:rPr>
                <w:rFonts w:ascii="Arial" w:hAnsi="Arial" w:cs="Arial"/>
              </w:rPr>
              <w:t>1</w:t>
            </w:r>
          </w:p>
        </w:tc>
        <w:tc>
          <w:tcPr>
            <w:tcW w:w="1667" w:type="pct"/>
            <w:shd w:val="clear" w:color="auto" w:fill="auto"/>
          </w:tcPr>
          <w:p w14:paraId="1F9237E3" w14:textId="1CF35389" w:rsidR="002567EF" w:rsidRPr="00232CAE" w:rsidRDefault="005307E1" w:rsidP="00BD305C">
            <w:pPr>
              <w:ind w:left="81"/>
              <w:rPr>
                <w:rFonts w:ascii="Arial" w:hAnsi="Arial" w:cs="Arial"/>
                <w:color w:val="000000"/>
              </w:rPr>
            </w:pPr>
            <w:r w:rsidRPr="005307E1">
              <w:rPr>
                <w:rFonts w:ascii="Arial" w:hAnsi="Arial" w:cs="Arial"/>
                <w:color w:val="000000"/>
              </w:rPr>
              <w:t>INTERFACE_LINE_ATTRIBUTE5</w:t>
            </w:r>
          </w:p>
        </w:tc>
        <w:tc>
          <w:tcPr>
            <w:tcW w:w="1666" w:type="pct"/>
            <w:shd w:val="clear" w:color="auto" w:fill="auto"/>
          </w:tcPr>
          <w:p w14:paraId="4776BFE7" w14:textId="77777777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  <w:r w:rsidRPr="00232CAE">
              <w:rPr>
                <w:rFonts w:ascii="Arial" w:hAnsi="Arial" w:cs="Arial"/>
                <w:color w:val="000000"/>
              </w:rPr>
              <w:t>Ascending</w:t>
            </w:r>
          </w:p>
        </w:tc>
      </w:tr>
      <w:tr w:rsidR="002567EF" w:rsidRPr="00232CAE" w14:paraId="6F91D0EE" w14:textId="77777777" w:rsidTr="00BD305C">
        <w:trPr>
          <w:trHeight w:val="288"/>
        </w:trPr>
        <w:tc>
          <w:tcPr>
            <w:tcW w:w="1667" w:type="pct"/>
            <w:shd w:val="clear" w:color="auto" w:fill="auto"/>
          </w:tcPr>
          <w:p w14:paraId="5087882E" w14:textId="092685E3" w:rsidR="002567EF" w:rsidRPr="00232CAE" w:rsidRDefault="002567EF" w:rsidP="00BD305C">
            <w:pPr>
              <w:ind w:left="173"/>
              <w:rPr>
                <w:rFonts w:ascii="Arial" w:hAnsi="Arial" w:cs="Arial"/>
              </w:rPr>
            </w:pPr>
            <w:r w:rsidRPr="00232CAE">
              <w:rPr>
                <w:rFonts w:ascii="Arial" w:hAnsi="Arial" w:cs="Arial"/>
              </w:rPr>
              <w:t>2</w:t>
            </w:r>
          </w:p>
        </w:tc>
        <w:tc>
          <w:tcPr>
            <w:tcW w:w="1667" w:type="pct"/>
            <w:shd w:val="clear" w:color="auto" w:fill="auto"/>
          </w:tcPr>
          <w:p w14:paraId="7A803562" w14:textId="77F81333" w:rsidR="002567EF" w:rsidRPr="00232CAE" w:rsidRDefault="005307E1" w:rsidP="00BD305C">
            <w:pPr>
              <w:ind w:left="81"/>
              <w:rPr>
                <w:rFonts w:ascii="Arial" w:hAnsi="Arial" w:cs="Arial"/>
                <w:color w:val="000000"/>
              </w:rPr>
            </w:pPr>
            <w:r w:rsidRPr="005307E1">
              <w:rPr>
                <w:rFonts w:ascii="Arial" w:hAnsi="Arial" w:cs="Arial"/>
                <w:color w:val="000000"/>
              </w:rPr>
              <w:t>INTERFACE_LINE_ATTRIBUTE</w:t>
            </w:r>
            <w:r>
              <w:rPr>
                <w:rFonts w:ascii="Arial" w:hAnsi="Arial" w:cs="Arial"/>
                <w:color w:val="000000"/>
              </w:rPr>
              <w:t>6</w:t>
            </w:r>
          </w:p>
        </w:tc>
        <w:tc>
          <w:tcPr>
            <w:tcW w:w="1666" w:type="pct"/>
            <w:shd w:val="clear" w:color="auto" w:fill="auto"/>
          </w:tcPr>
          <w:p w14:paraId="238CE74A" w14:textId="77777777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  <w:r w:rsidRPr="00232CAE">
              <w:rPr>
                <w:rFonts w:ascii="Arial" w:hAnsi="Arial" w:cs="Arial"/>
                <w:color w:val="000000"/>
              </w:rPr>
              <w:t>Ascending</w:t>
            </w:r>
          </w:p>
        </w:tc>
      </w:tr>
      <w:tr w:rsidR="002567EF" w:rsidRPr="00232CAE" w14:paraId="3383CE61" w14:textId="77777777" w:rsidTr="00BD305C">
        <w:trPr>
          <w:trHeight w:val="288"/>
        </w:trPr>
        <w:tc>
          <w:tcPr>
            <w:tcW w:w="1667" w:type="pct"/>
            <w:shd w:val="clear" w:color="auto" w:fill="auto"/>
          </w:tcPr>
          <w:p w14:paraId="48092C80" w14:textId="30A73B2D" w:rsidR="002567EF" w:rsidRPr="00232CAE" w:rsidRDefault="002567EF" w:rsidP="00BD305C">
            <w:pPr>
              <w:ind w:left="173"/>
              <w:rPr>
                <w:rFonts w:ascii="Arial" w:hAnsi="Arial" w:cs="Arial"/>
              </w:rPr>
            </w:pPr>
            <w:r w:rsidRPr="00232CAE">
              <w:rPr>
                <w:rFonts w:ascii="Arial" w:hAnsi="Arial" w:cs="Arial"/>
              </w:rPr>
              <w:t>3</w:t>
            </w:r>
          </w:p>
        </w:tc>
        <w:tc>
          <w:tcPr>
            <w:tcW w:w="1667" w:type="pct"/>
            <w:shd w:val="clear" w:color="auto" w:fill="auto"/>
          </w:tcPr>
          <w:p w14:paraId="22FD1606" w14:textId="0789554F" w:rsidR="002567EF" w:rsidRPr="00232CAE" w:rsidRDefault="005307E1" w:rsidP="00BD305C">
            <w:pPr>
              <w:ind w:left="81"/>
              <w:rPr>
                <w:rFonts w:ascii="Arial" w:hAnsi="Arial" w:cs="Arial"/>
                <w:color w:val="000000"/>
              </w:rPr>
            </w:pPr>
            <w:r w:rsidRPr="005307E1">
              <w:rPr>
                <w:rFonts w:ascii="Arial" w:hAnsi="Arial" w:cs="Arial"/>
                <w:color w:val="000000"/>
              </w:rPr>
              <w:t>INTERFACE_LINE_ATTRIBUTE</w:t>
            </w:r>
            <w:r>
              <w:rPr>
                <w:rFonts w:ascii="Arial" w:hAnsi="Arial" w:cs="Arial"/>
                <w:color w:val="000000"/>
              </w:rPr>
              <w:t>7</w:t>
            </w:r>
          </w:p>
        </w:tc>
        <w:tc>
          <w:tcPr>
            <w:tcW w:w="1666" w:type="pct"/>
            <w:shd w:val="clear" w:color="auto" w:fill="auto"/>
          </w:tcPr>
          <w:p w14:paraId="6242B0C1" w14:textId="77777777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  <w:r w:rsidRPr="00232CAE">
              <w:rPr>
                <w:rFonts w:ascii="Arial" w:hAnsi="Arial" w:cs="Arial"/>
                <w:color w:val="000000"/>
              </w:rPr>
              <w:t>Ascending</w:t>
            </w:r>
          </w:p>
        </w:tc>
      </w:tr>
      <w:tr w:rsidR="002567EF" w:rsidRPr="00232CAE" w14:paraId="36634958" w14:textId="77777777" w:rsidTr="00BD305C">
        <w:trPr>
          <w:trHeight w:val="288"/>
        </w:trPr>
        <w:tc>
          <w:tcPr>
            <w:tcW w:w="1667" w:type="pct"/>
            <w:shd w:val="clear" w:color="auto" w:fill="auto"/>
          </w:tcPr>
          <w:p w14:paraId="62913927" w14:textId="699E62D5" w:rsidR="002567EF" w:rsidRPr="00232CAE" w:rsidRDefault="002567EF" w:rsidP="00BD305C">
            <w:pPr>
              <w:ind w:left="173"/>
              <w:rPr>
                <w:rFonts w:ascii="Arial" w:hAnsi="Arial" w:cs="Arial"/>
              </w:rPr>
            </w:pPr>
            <w:r w:rsidRPr="00232CAE">
              <w:rPr>
                <w:rFonts w:ascii="Arial" w:hAnsi="Arial" w:cs="Arial"/>
              </w:rPr>
              <w:t>4</w:t>
            </w:r>
          </w:p>
        </w:tc>
        <w:tc>
          <w:tcPr>
            <w:tcW w:w="1667" w:type="pct"/>
            <w:shd w:val="clear" w:color="auto" w:fill="auto"/>
          </w:tcPr>
          <w:p w14:paraId="784A65CE" w14:textId="092D0160" w:rsidR="002567EF" w:rsidRPr="00232CAE" w:rsidRDefault="005307E1" w:rsidP="00BD305C">
            <w:pPr>
              <w:ind w:left="81"/>
              <w:rPr>
                <w:rFonts w:ascii="Arial" w:hAnsi="Arial" w:cs="Arial"/>
                <w:color w:val="000000"/>
              </w:rPr>
            </w:pPr>
            <w:r w:rsidRPr="005307E1">
              <w:rPr>
                <w:rFonts w:ascii="Arial" w:hAnsi="Arial" w:cs="Arial"/>
                <w:color w:val="000000"/>
              </w:rPr>
              <w:t>INTERFACE_LINE_ATTRIBUTE</w:t>
            </w:r>
            <w:r>
              <w:rPr>
                <w:rFonts w:ascii="Arial" w:hAnsi="Arial" w:cs="Arial"/>
                <w:color w:val="000000"/>
              </w:rPr>
              <w:t>8</w:t>
            </w:r>
          </w:p>
        </w:tc>
        <w:tc>
          <w:tcPr>
            <w:tcW w:w="1666" w:type="pct"/>
            <w:shd w:val="clear" w:color="auto" w:fill="auto"/>
          </w:tcPr>
          <w:p w14:paraId="59308B77" w14:textId="77777777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  <w:r w:rsidRPr="00232CAE">
              <w:rPr>
                <w:rFonts w:ascii="Arial" w:hAnsi="Arial" w:cs="Arial"/>
                <w:color w:val="000000"/>
              </w:rPr>
              <w:t>Ascending</w:t>
            </w:r>
          </w:p>
        </w:tc>
      </w:tr>
    </w:tbl>
    <w:p w14:paraId="60A5F59D" w14:textId="77777777" w:rsidR="002567EF" w:rsidRPr="00232CAE" w:rsidRDefault="002567EF" w:rsidP="002567EF">
      <w:pPr>
        <w:rPr>
          <w:rFonts w:ascii="Arial" w:hAnsi="Arial" w:cs="Arial"/>
        </w:rPr>
      </w:pPr>
    </w:p>
    <w:p w14:paraId="59CC6039" w14:textId="3B93EE05" w:rsidR="007C2F79" w:rsidRDefault="007C2F79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109462E5" w14:textId="77777777" w:rsidR="002567EF" w:rsidRPr="00232CAE" w:rsidRDefault="002567EF" w:rsidP="002567EF">
      <w:pPr>
        <w:pStyle w:val="Heading3"/>
      </w:pPr>
      <w:bookmarkStart w:id="15" w:name="_Toc535902126"/>
      <w:bookmarkStart w:id="16" w:name="_Toc25845248"/>
      <w:r w:rsidRPr="000531A4">
        <w:lastRenderedPageBreak/>
        <w:t xml:space="preserve">AR-02: </w:t>
      </w:r>
      <w:proofErr w:type="spellStart"/>
      <w:r w:rsidRPr="000531A4">
        <w:t>Autoinvoice</w:t>
      </w:r>
      <w:proofErr w:type="spellEnd"/>
      <w:r w:rsidRPr="000531A4">
        <w:t xml:space="preserve"> Grouping Rules</w:t>
      </w:r>
      <w:bookmarkEnd w:id="15"/>
      <w:bookmarkEnd w:id="16"/>
    </w:p>
    <w:p w14:paraId="27A2AC28" w14:textId="77777777" w:rsidR="002567EF" w:rsidRDefault="002567EF" w:rsidP="002567EF">
      <w:pPr>
        <w:pStyle w:val="Heading6"/>
        <w:spacing w:before="0" w:line="360" w:lineRule="auto"/>
        <w:rPr>
          <w:rFonts w:ascii="Arial" w:hAnsi="Arial" w:cs="Arial"/>
          <w:b/>
          <w:szCs w:val="22"/>
        </w:rPr>
      </w:pPr>
      <w:r w:rsidRPr="00232CAE">
        <w:rPr>
          <w:rFonts w:ascii="Arial" w:hAnsi="Arial" w:cs="Arial"/>
          <w:b/>
          <w:szCs w:val="22"/>
        </w:rPr>
        <w:t xml:space="preserve">Navigation: Setup&gt; Transaction&gt; </w:t>
      </w:r>
      <w:proofErr w:type="spellStart"/>
      <w:r w:rsidRPr="00232CAE">
        <w:rPr>
          <w:rFonts w:ascii="Arial" w:hAnsi="Arial" w:cs="Arial"/>
          <w:b/>
          <w:szCs w:val="22"/>
        </w:rPr>
        <w:t>Autoinvoice</w:t>
      </w:r>
      <w:proofErr w:type="spellEnd"/>
      <w:r w:rsidRPr="00232CAE">
        <w:rPr>
          <w:rFonts w:ascii="Arial" w:hAnsi="Arial" w:cs="Arial"/>
          <w:b/>
          <w:szCs w:val="22"/>
        </w:rPr>
        <w:t>&gt; Grouping Rules</w:t>
      </w:r>
    </w:p>
    <w:p w14:paraId="26B34084" w14:textId="77777777" w:rsidR="002567EF" w:rsidRDefault="002567EF" w:rsidP="002567EF"/>
    <w:p w14:paraId="22F14E76" w14:textId="1BA7953C" w:rsidR="003A7FA1" w:rsidRPr="00B149C1" w:rsidRDefault="003A7FA1" w:rsidP="003A7FA1">
      <w:pPr>
        <w:tabs>
          <w:tab w:val="num" w:pos="720"/>
        </w:tabs>
        <w:rPr>
          <w:rFonts w:ascii="Arial" w:hAnsi="Arial" w:cs="Arial"/>
          <w:b/>
          <w:sz w:val="28"/>
        </w:rPr>
      </w:pPr>
      <w:r w:rsidRPr="00B149C1">
        <w:rPr>
          <w:rFonts w:ascii="Arial" w:hAnsi="Arial" w:cs="Arial"/>
          <w:noProof/>
          <w:lang w:val="id-ID" w:eastAsia="id-ID"/>
        </w:rPr>
        <w:drawing>
          <wp:inline distT="0" distB="0" distL="0" distR="0" wp14:anchorId="7C18D7E9" wp14:editId="601FEF5E">
            <wp:extent cx="244475" cy="244475"/>
            <wp:effectExtent l="0" t="0" r="317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9C1">
        <w:rPr>
          <w:rFonts w:ascii="Arial" w:hAnsi="Arial" w:cs="Arial"/>
          <w:b/>
          <w:sz w:val="28"/>
        </w:rPr>
        <w:t xml:space="preserve"> </w:t>
      </w:r>
      <w:proofErr w:type="spellStart"/>
      <w:r w:rsidR="00BD305C">
        <w:rPr>
          <w:rFonts w:ascii="Arial" w:hAnsi="Arial" w:cs="Arial"/>
          <w:b/>
        </w:rPr>
        <w:t>Autoinvoice</w:t>
      </w:r>
      <w:proofErr w:type="spellEnd"/>
      <w:r w:rsidR="00BD305C">
        <w:rPr>
          <w:rFonts w:ascii="Arial" w:hAnsi="Arial" w:cs="Arial"/>
          <w:b/>
        </w:rPr>
        <w:t xml:space="preserve"> Grouping Rules</w:t>
      </w:r>
    </w:p>
    <w:tbl>
      <w:tblPr>
        <w:tblW w:w="15120" w:type="dxa"/>
        <w:tblInd w:w="-3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310"/>
        <w:gridCol w:w="4770"/>
      </w:tblGrid>
      <w:tr w:rsidR="003A7FA1" w:rsidRPr="00B149C1" w14:paraId="23D87D07" w14:textId="77777777" w:rsidTr="00BD305C">
        <w:tc>
          <w:tcPr>
            <w:tcW w:w="5040" w:type="dxa"/>
          </w:tcPr>
          <w:p w14:paraId="1E5BBB31" w14:textId="77777777" w:rsidR="003A7FA1" w:rsidRPr="00B149C1" w:rsidRDefault="003A7FA1" w:rsidP="00BD305C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Style w:val="HighlightedVariable"/>
                <w:rFonts w:ascii="Arial" w:hAnsi="Arial" w:cs="Arial"/>
              </w:rPr>
              <w:t>KF</w:t>
            </w:r>
            <w:r w:rsidRPr="00B149C1">
              <w:rPr>
                <w:rFonts w:ascii="Arial" w:hAnsi="Arial" w:cs="Arial"/>
                <w:sz w:val="16"/>
              </w:rPr>
              <w:t xml:space="preserve"> Process: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Receivables</w:t>
            </w:r>
          </w:p>
        </w:tc>
        <w:tc>
          <w:tcPr>
            <w:tcW w:w="5310" w:type="dxa"/>
          </w:tcPr>
          <w:p w14:paraId="402914BA" w14:textId="77777777" w:rsidR="003A7FA1" w:rsidRPr="00B149C1" w:rsidRDefault="003A7FA1" w:rsidP="00BD305C">
            <w:pPr>
              <w:ind w:left="408" w:hanging="408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Business Area: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Accounts Receivable</w:t>
            </w:r>
          </w:p>
        </w:tc>
        <w:tc>
          <w:tcPr>
            <w:tcW w:w="4770" w:type="dxa"/>
          </w:tcPr>
          <w:p w14:paraId="030CF9D1" w14:textId="77777777" w:rsidR="003A7FA1" w:rsidRPr="00B149C1" w:rsidRDefault="003A7FA1" w:rsidP="00BD305C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Date: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08-Nov-2019</w:t>
            </w:r>
          </w:p>
        </w:tc>
      </w:tr>
      <w:tr w:rsidR="003A7FA1" w:rsidRPr="00B149C1" w14:paraId="4C1E1C23" w14:textId="77777777" w:rsidTr="00BD305C">
        <w:tc>
          <w:tcPr>
            <w:tcW w:w="5040" w:type="dxa"/>
          </w:tcPr>
          <w:p w14:paraId="43412E91" w14:textId="77777777" w:rsidR="003A7FA1" w:rsidRPr="00B149C1" w:rsidRDefault="003A7FA1" w:rsidP="00BD305C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Control Number: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&lt;Control Number&gt;</w:t>
            </w:r>
          </w:p>
        </w:tc>
        <w:tc>
          <w:tcPr>
            <w:tcW w:w="5310" w:type="dxa"/>
          </w:tcPr>
          <w:p w14:paraId="36A443EC" w14:textId="77777777" w:rsidR="003A7FA1" w:rsidRPr="00B149C1" w:rsidRDefault="003A7FA1" w:rsidP="00BD305C">
            <w:pPr>
              <w:rPr>
                <w:rFonts w:ascii="Arial" w:hAnsi="Arial" w:cs="Arial"/>
                <w:lang w:val="pt-BR"/>
              </w:rPr>
            </w:pPr>
            <w:r w:rsidRPr="00B149C1">
              <w:rPr>
                <w:rFonts w:ascii="Arial" w:hAnsi="Arial" w:cs="Arial"/>
                <w:sz w:val="16"/>
                <w:lang w:val="pt-BR"/>
              </w:rPr>
              <w:t>Priority(H, M, L):</w:t>
            </w:r>
            <w:r w:rsidRPr="00B149C1">
              <w:rPr>
                <w:rFonts w:ascii="Arial" w:hAnsi="Arial" w:cs="Arial"/>
                <w:lang w:val="pt-BR"/>
              </w:rPr>
              <w:t xml:space="preserve">  </w:t>
            </w:r>
            <w:r w:rsidRPr="00B149C1">
              <w:rPr>
                <w:rFonts w:ascii="Arial" w:hAnsi="Arial" w:cs="Arial"/>
                <w:lang w:val="pt-BR"/>
              </w:rPr>
              <w:br/>
              <w:t>&lt;Priority (H, M, L)&gt;</w:t>
            </w:r>
          </w:p>
        </w:tc>
        <w:tc>
          <w:tcPr>
            <w:tcW w:w="4770" w:type="dxa"/>
          </w:tcPr>
          <w:p w14:paraId="56CE8701" w14:textId="77777777" w:rsidR="003A7FA1" w:rsidRPr="00B149C1" w:rsidRDefault="003A7FA1" w:rsidP="00BD305C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Process Owner:</w:t>
            </w:r>
            <w:r w:rsidRPr="00B149C1">
              <w:rPr>
                <w:rFonts w:ascii="Arial" w:hAnsi="Arial" w:cs="Arial"/>
              </w:rPr>
              <w:t xml:space="preserve"> </w:t>
            </w:r>
            <w:r w:rsidRPr="00B149C1">
              <w:rPr>
                <w:rFonts w:ascii="Arial" w:hAnsi="Arial" w:cs="Arial"/>
              </w:rPr>
              <w:br/>
            </w:r>
          </w:p>
        </w:tc>
      </w:tr>
    </w:tbl>
    <w:p w14:paraId="3A2A3E56" w14:textId="77777777" w:rsidR="003A7FA1" w:rsidRDefault="003A7FA1" w:rsidP="003A7FA1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 </w:t>
      </w:r>
    </w:p>
    <w:p w14:paraId="01A637FF" w14:textId="77777777" w:rsidR="003A7FA1" w:rsidRPr="00B149C1" w:rsidRDefault="003A7FA1" w:rsidP="003A7FA1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Setup Level</w:t>
      </w:r>
      <w:r w:rsidRPr="00B149C1">
        <w:rPr>
          <w:rFonts w:ascii="Arial" w:hAnsi="Arial" w:cs="Arial"/>
          <w:b/>
          <w:color w:val="000000"/>
        </w:rPr>
        <w:t>:</w:t>
      </w:r>
      <w:r w:rsidRPr="00B149C1">
        <w:rPr>
          <w:rFonts w:ascii="Arial" w:hAnsi="Arial" w:cs="Arial"/>
          <w:b/>
          <w:sz w:val="16"/>
        </w:rPr>
        <w:t xml:space="preserve"> 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1707"/>
        <w:gridCol w:w="2250"/>
        <w:gridCol w:w="2421"/>
        <w:gridCol w:w="2349"/>
      </w:tblGrid>
      <w:tr w:rsidR="003A7FA1" w:rsidRPr="00F51C4C" w14:paraId="3B341900" w14:textId="77777777" w:rsidTr="00BD305C">
        <w:trPr>
          <w:cantSplit/>
          <w:tblHeader/>
        </w:trPr>
        <w:tc>
          <w:tcPr>
            <w:tcW w:w="2126" w:type="dxa"/>
            <w:shd w:val="pct10" w:color="auto" w:fill="auto"/>
          </w:tcPr>
          <w:p w14:paraId="60BEE170" w14:textId="77777777" w:rsidR="003A7FA1" w:rsidRPr="00F51C4C" w:rsidRDefault="003A7FA1" w:rsidP="00BD305C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Instance</w:t>
            </w:r>
          </w:p>
        </w:tc>
        <w:tc>
          <w:tcPr>
            <w:tcW w:w="2126" w:type="dxa"/>
            <w:shd w:val="pct10" w:color="auto" w:fill="auto"/>
          </w:tcPr>
          <w:p w14:paraId="15DB818C" w14:textId="77777777" w:rsidR="003A7FA1" w:rsidRPr="00F51C4C" w:rsidRDefault="003A7FA1" w:rsidP="00BD305C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Business Group</w:t>
            </w:r>
          </w:p>
        </w:tc>
        <w:tc>
          <w:tcPr>
            <w:tcW w:w="2126" w:type="dxa"/>
            <w:shd w:val="pct10" w:color="auto" w:fill="auto"/>
          </w:tcPr>
          <w:p w14:paraId="2105A078" w14:textId="77777777" w:rsidR="003A7FA1" w:rsidRPr="00F51C4C" w:rsidRDefault="003A7FA1" w:rsidP="00BD305C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Legal Entity</w:t>
            </w:r>
          </w:p>
        </w:tc>
        <w:tc>
          <w:tcPr>
            <w:tcW w:w="1707" w:type="dxa"/>
            <w:shd w:val="pct10" w:color="auto" w:fill="auto"/>
          </w:tcPr>
          <w:p w14:paraId="6FE9CF71" w14:textId="77777777" w:rsidR="003A7FA1" w:rsidRPr="00F51C4C" w:rsidRDefault="003A7FA1" w:rsidP="00BD305C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Ledger</w:t>
            </w:r>
          </w:p>
        </w:tc>
        <w:tc>
          <w:tcPr>
            <w:tcW w:w="2250" w:type="dxa"/>
            <w:shd w:val="pct10" w:color="auto" w:fill="auto"/>
          </w:tcPr>
          <w:p w14:paraId="77C81690" w14:textId="77777777" w:rsidR="003A7FA1" w:rsidRPr="00F51C4C" w:rsidRDefault="003A7FA1" w:rsidP="00BD305C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Operating Unit</w:t>
            </w:r>
          </w:p>
        </w:tc>
        <w:tc>
          <w:tcPr>
            <w:tcW w:w="2421" w:type="dxa"/>
            <w:shd w:val="pct10" w:color="auto" w:fill="auto"/>
          </w:tcPr>
          <w:p w14:paraId="52167D89" w14:textId="77777777" w:rsidR="003A7FA1" w:rsidRPr="00F51C4C" w:rsidRDefault="003A7FA1" w:rsidP="00BD305C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Inventory Organization</w:t>
            </w:r>
          </w:p>
        </w:tc>
        <w:tc>
          <w:tcPr>
            <w:tcW w:w="2349" w:type="dxa"/>
            <w:shd w:val="pct10" w:color="auto" w:fill="auto"/>
          </w:tcPr>
          <w:p w14:paraId="43DAC7E9" w14:textId="77777777" w:rsidR="003A7FA1" w:rsidRPr="00F51C4C" w:rsidRDefault="003A7FA1" w:rsidP="00BD305C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Locator</w:t>
            </w:r>
          </w:p>
        </w:tc>
      </w:tr>
      <w:tr w:rsidR="003A7FA1" w:rsidRPr="00F51C4C" w14:paraId="7638CCE1" w14:textId="77777777" w:rsidTr="00BD305C">
        <w:trPr>
          <w:cantSplit/>
        </w:trPr>
        <w:tc>
          <w:tcPr>
            <w:tcW w:w="2126" w:type="dxa"/>
            <w:shd w:val="clear" w:color="auto" w:fill="auto"/>
          </w:tcPr>
          <w:p w14:paraId="58AFE94B" w14:textId="5E78F8DA" w:rsidR="003A7FA1" w:rsidRPr="00F51C4C" w:rsidRDefault="006D2608" w:rsidP="00BD305C">
            <w:pPr>
              <w:pStyle w:val="TableText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Yes</w:t>
            </w:r>
          </w:p>
        </w:tc>
        <w:tc>
          <w:tcPr>
            <w:tcW w:w="2126" w:type="dxa"/>
            <w:shd w:val="clear" w:color="auto" w:fill="auto"/>
          </w:tcPr>
          <w:p w14:paraId="6F95C958" w14:textId="77777777" w:rsidR="003A7FA1" w:rsidRPr="00F51C4C" w:rsidRDefault="003A7FA1" w:rsidP="00BD305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605A32C6" w14:textId="77777777" w:rsidR="003A7FA1" w:rsidRPr="00F51C4C" w:rsidRDefault="003A7FA1" w:rsidP="00BD305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707" w:type="dxa"/>
            <w:shd w:val="clear" w:color="auto" w:fill="auto"/>
          </w:tcPr>
          <w:p w14:paraId="7F5AAEDE" w14:textId="77777777" w:rsidR="003A7FA1" w:rsidRPr="00F51C4C" w:rsidRDefault="003A7FA1" w:rsidP="00BD305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250" w:type="dxa"/>
            <w:shd w:val="clear" w:color="auto" w:fill="auto"/>
          </w:tcPr>
          <w:p w14:paraId="54F36BCA" w14:textId="62EADF46" w:rsidR="003A7FA1" w:rsidRPr="00F51C4C" w:rsidRDefault="003A7FA1" w:rsidP="00BD305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421" w:type="dxa"/>
            <w:shd w:val="clear" w:color="auto" w:fill="auto"/>
          </w:tcPr>
          <w:p w14:paraId="197B0904" w14:textId="77777777" w:rsidR="003A7FA1" w:rsidRPr="00F51C4C" w:rsidRDefault="003A7FA1" w:rsidP="00BD305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349" w:type="dxa"/>
            <w:shd w:val="clear" w:color="auto" w:fill="auto"/>
          </w:tcPr>
          <w:p w14:paraId="20158FC2" w14:textId="77777777" w:rsidR="003A7FA1" w:rsidRPr="00F51C4C" w:rsidRDefault="003A7FA1" w:rsidP="00BD305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30435A70" w14:textId="77777777" w:rsidR="003A7FA1" w:rsidRPr="00423170" w:rsidRDefault="003A7FA1" w:rsidP="002567EF"/>
    <w:p w14:paraId="45BED474" w14:textId="77777777" w:rsidR="002567EF" w:rsidRPr="00423170" w:rsidRDefault="002567EF" w:rsidP="002567EF">
      <w:pPr>
        <w:pStyle w:val="BodyText"/>
        <w:widowControl w:val="0"/>
        <w:spacing w:before="0" w:after="0" w:line="360" w:lineRule="auto"/>
        <w:ind w:left="0"/>
        <w:rPr>
          <w:rFonts w:ascii="Arial" w:hAnsi="Arial" w:cs="Arial"/>
          <w:szCs w:val="22"/>
        </w:rPr>
      </w:pPr>
      <w:r w:rsidRPr="00423170">
        <w:rPr>
          <w:rFonts w:ascii="Arial" w:hAnsi="Arial" w:cs="Arial"/>
          <w:b/>
          <w:szCs w:val="22"/>
        </w:rPr>
        <w:t>Description:</w:t>
      </w:r>
      <w:r w:rsidRPr="00423170">
        <w:rPr>
          <w:rFonts w:ascii="Arial" w:hAnsi="Arial" w:cs="Arial"/>
          <w:szCs w:val="22"/>
        </w:rPr>
        <w:t xml:space="preserve">  </w:t>
      </w:r>
      <w:proofErr w:type="spellStart"/>
      <w:r w:rsidRPr="00423170">
        <w:rPr>
          <w:rFonts w:ascii="Arial" w:hAnsi="Arial" w:cs="Arial"/>
          <w:szCs w:val="22"/>
        </w:rPr>
        <w:t>Autoinvoice</w:t>
      </w:r>
      <w:proofErr w:type="spellEnd"/>
      <w:r w:rsidRPr="00423170">
        <w:rPr>
          <w:rFonts w:ascii="Arial" w:hAnsi="Arial" w:cs="Arial"/>
          <w:szCs w:val="22"/>
        </w:rPr>
        <w:t xml:space="preserve"> Grouping rule </w:t>
      </w:r>
      <w:proofErr w:type="spellStart"/>
      <w:r w:rsidRPr="00423170">
        <w:rPr>
          <w:rFonts w:ascii="Arial" w:hAnsi="Arial" w:cs="Arial"/>
          <w:szCs w:val="22"/>
        </w:rPr>
        <w:t>digunakan</w:t>
      </w:r>
      <w:proofErr w:type="spellEnd"/>
      <w:r w:rsidRPr="00423170">
        <w:rPr>
          <w:rFonts w:ascii="Arial" w:hAnsi="Arial" w:cs="Arial"/>
          <w:szCs w:val="22"/>
        </w:rPr>
        <w:t xml:space="preserve"> </w:t>
      </w:r>
      <w:proofErr w:type="spellStart"/>
      <w:r w:rsidRPr="00423170">
        <w:rPr>
          <w:rFonts w:ascii="Arial" w:hAnsi="Arial" w:cs="Arial"/>
          <w:szCs w:val="22"/>
        </w:rPr>
        <w:t>untuk</w:t>
      </w:r>
      <w:proofErr w:type="spellEnd"/>
      <w:r w:rsidRPr="00423170">
        <w:rPr>
          <w:rFonts w:ascii="Arial" w:hAnsi="Arial" w:cs="Arial"/>
          <w:szCs w:val="22"/>
        </w:rPr>
        <w:t xml:space="preserve"> </w:t>
      </w:r>
      <w:proofErr w:type="spellStart"/>
      <w:r w:rsidRPr="00423170">
        <w:rPr>
          <w:rFonts w:ascii="Arial" w:hAnsi="Arial" w:cs="Arial"/>
          <w:szCs w:val="22"/>
        </w:rPr>
        <w:t>pengelompokan</w:t>
      </w:r>
      <w:proofErr w:type="spellEnd"/>
      <w:r w:rsidRPr="00423170">
        <w:rPr>
          <w:rFonts w:ascii="Arial" w:hAnsi="Arial" w:cs="Arial"/>
          <w:szCs w:val="22"/>
        </w:rPr>
        <w:t xml:space="preserve"> line yang </w:t>
      </w:r>
      <w:proofErr w:type="spellStart"/>
      <w:r w:rsidRPr="00423170">
        <w:rPr>
          <w:rFonts w:ascii="Arial" w:hAnsi="Arial" w:cs="Arial"/>
          <w:szCs w:val="22"/>
        </w:rPr>
        <w:t>ada</w:t>
      </w:r>
      <w:proofErr w:type="spellEnd"/>
      <w:r w:rsidRPr="00423170">
        <w:rPr>
          <w:rFonts w:ascii="Arial" w:hAnsi="Arial" w:cs="Arial"/>
          <w:szCs w:val="22"/>
        </w:rPr>
        <w:t xml:space="preserve"> di table </w:t>
      </w:r>
      <w:proofErr w:type="spellStart"/>
      <w:r w:rsidRPr="00423170">
        <w:rPr>
          <w:rFonts w:ascii="Arial" w:hAnsi="Arial" w:cs="Arial"/>
          <w:szCs w:val="22"/>
        </w:rPr>
        <w:t>ra_interface_lines</w:t>
      </w:r>
      <w:proofErr w:type="spellEnd"/>
      <w:r w:rsidRPr="00423170">
        <w:rPr>
          <w:rFonts w:ascii="Arial" w:hAnsi="Arial" w:cs="Arial"/>
          <w:szCs w:val="22"/>
        </w:rPr>
        <w:t xml:space="preserve"> _all </w:t>
      </w:r>
      <w:proofErr w:type="spellStart"/>
      <w:r w:rsidRPr="00423170">
        <w:rPr>
          <w:rFonts w:ascii="Arial" w:hAnsi="Arial" w:cs="Arial"/>
          <w:szCs w:val="22"/>
        </w:rPr>
        <w:t>untuk</w:t>
      </w:r>
      <w:proofErr w:type="spellEnd"/>
      <w:r w:rsidRPr="00423170">
        <w:rPr>
          <w:rFonts w:ascii="Arial" w:hAnsi="Arial" w:cs="Arial"/>
          <w:szCs w:val="22"/>
        </w:rPr>
        <w:t xml:space="preserve"> </w:t>
      </w:r>
      <w:proofErr w:type="spellStart"/>
      <w:r w:rsidRPr="00423170">
        <w:rPr>
          <w:rFonts w:ascii="Arial" w:hAnsi="Arial" w:cs="Arial"/>
          <w:szCs w:val="22"/>
        </w:rPr>
        <w:t>menjadi</w:t>
      </w:r>
      <w:proofErr w:type="spellEnd"/>
      <w:r w:rsidRPr="00423170">
        <w:rPr>
          <w:rFonts w:ascii="Arial" w:hAnsi="Arial" w:cs="Arial"/>
          <w:szCs w:val="22"/>
        </w:rPr>
        <w:t xml:space="preserve"> </w:t>
      </w:r>
      <w:proofErr w:type="spellStart"/>
      <w:r w:rsidRPr="00423170">
        <w:rPr>
          <w:rFonts w:ascii="Arial" w:hAnsi="Arial" w:cs="Arial"/>
          <w:szCs w:val="22"/>
        </w:rPr>
        <w:t>satu</w:t>
      </w:r>
      <w:proofErr w:type="spellEnd"/>
      <w:r w:rsidRPr="00423170">
        <w:rPr>
          <w:rFonts w:ascii="Arial" w:hAnsi="Arial" w:cs="Arial"/>
          <w:szCs w:val="22"/>
        </w:rPr>
        <w:t xml:space="preserve"> invoice di AR </w:t>
      </w:r>
      <w:proofErr w:type="spellStart"/>
      <w:r w:rsidRPr="00423170">
        <w:rPr>
          <w:rFonts w:ascii="Arial" w:hAnsi="Arial" w:cs="Arial"/>
          <w:szCs w:val="22"/>
        </w:rPr>
        <w:t>berdasar</w:t>
      </w:r>
      <w:proofErr w:type="spellEnd"/>
      <w:r w:rsidRPr="00423170">
        <w:rPr>
          <w:rFonts w:ascii="Arial" w:hAnsi="Arial" w:cs="Arial"/>
          <w:szCs w:val="22"/>
        </w:rPr>
        <w:t xml:space="preserve"> line ordering rule.</w:t>
      </w:r>
    </w:p>
    <w:p w14:paraId="44E95170" w14:textId="77777777" w:rsidR="002567EF" w:rsidRPr="00232CAE" w:rsidRDefault="002567EF" w:rsidP="002567EF">
      <w:pPr>
        <w:spacing w:line="360" w:lineRule="auto"/>
        <w:rPr>
          <w:rFonts w:ascii="Arial" w:hAnsi="Arial" w:cs="Arial"/>
          <w:b/>
        </w:rPr>
      </w:pPr>
    </w:p>
    <w:p w14:paraId="2D7C1608" w14:textId="21ADAF66" w:rsidR="00487816" w:rsidRDefault="002567EF" w:rsidP="0026517E">
      <w:pPr>
        <w:pStyle w:val="BodyText"/>
        <w:spacing w:before="0" w:after="0"/>
        <w:ind w:left="0"/>
        <w:rPr>
          <w:rFonts w:ascii="Arial" w:hAnsi="Arial" w:cs="Arial"/>
          <w:b/>
          <w:bCs/>
        </w:rPr>
      </w:pPr>
      <w:r w:rsidRPr="00232CAE">
        <w:rPr>
          <w:rFonts w:ascii="Arial" w:hAnsi="Arial" w:cs="Arial"/>
          <w:b/>
          <w:bCs/>
        </w:rPr>
        <w:t>&lt;Grouping Rules&gt;</w:t>
      </w:r>
    </w:p>
    <w:p w14:paraId="5CA153D7" w14:textId="77777777" w:rsidR="0026517E" w:rsidRPr="0026517E" w:rsidRDefault="0026517E" w:rsidP="0026517E">
      <w:pPr>
        <w:pStyle w:val="BodyText"/>
        <w:spacing w:before="0" w:after="0"/>
        <w:ind w:left="0"/>
        <w:rPr>
          <w:rFonts w:ascii="Arial" w:hAnsi="Arial" w:cs="Arial"/>
          <w:b/>
          <w:bCs/>
          <w:lang w:val="id-ID"/>
        </w:rPr>
      </w:pP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7554"/>
        <w:gridCol w:w="7554"/>
      </w:tblGrid>
      <w:tr w:rsidR="00487816" w:rsidRPr="00232CAE" w14:paraId="742469BE" w14:textId="77777777" w:rsidTr="000531A4">
        <w:trPr>
          <w:trHeight w:val="288"/>
        </w:trPr>
        <w:tc>
          <w:tcPr>
            <w:tcW w:w="2500" w:type="pct"/>
            <w:shd w:val="pct10" w:color="auto" w:fill="auto"/>
          </w:tcPr>
          <w:p w14:paraId="2A57B39F" w14:textId="77777777" w:rsidR="00487816" w:rsidRPr="00232CAE" w:rsidRDefault="00487816" w:rsidP="000531A4">
            <w:pPr>
              <w:ind w:left="173"/>
              <w:rPr>
                <w:rFonts w:ascii="Arial" w:hAnsi="Arial" w:cs="Arial"/>
                <w:b/>
                <w:u w:val="single"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Name</w:t>
            </w:r>
          </w:p>
        </w:tc>
        <w:tc>
          <w:tcPr>
            <w:tcW w:w="2500" w:type="pct"/>
          </w:tcPr>
          <w:p w14:paraId="0192B488" w14:textId="5E2B4EE2" w:rsidR="00487816" w:rsidRPr="00232CAE" w:rsidRDefault="00E13713" w:rsidP="000531A4">
            <w:pPr>
              <w:pStyle w:val="Header"/>
              <w:ind w:left="81"/>
              <w:rPr>
                <w:rFonts w:ascii="Arial" w:hAnsi="Arial" w:cs="Arial"/>
                <w:sz w:val="20"/>
              </w:rPr>
            </w:pPr>
            <w:r w:rsidRPr="00E13713">
              <w:rPr>
                <w:rFonts w:ascii="Arial" w:hAnsi="Arial" w:cs="Arial"/>
                <w:sz w:val="20"/>
              </w:rPr>
              <w:t>XTD_AR_GROUPING_RULE</w:t>
            </w:r>
          </w:p>
        </w:tc>
      </w:tr>
      <w:tr w:rsidR="00487816" w:rsidRPr="00232CAE" w14:paraId="3B1D8B24" w14:textId="77777777" w:rsidTr="000531A4">
        <w:trPr>
          <w:trHeight w:val="288"/>
        </w:trPr>
        <w:tc>
          <w:tcPr>
            <w:tcW w:w="2500" w:type="pct"/>
            <w:shd w:val="pct10" w:color="auto" w:fill="auto"/>
          </w:tcPr>
          <w:p w14:paraId="33F9A1E6" w14:textId="77777777" w:rsidR="00487816" w:rsidRPr="00232CAE" w:rsidRDefault="00487816" w:rsidP="000531A4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Description</w:t>
            </w:r>
          </w:p>
        </w:tc>
        <w:tc>
          <w:tcPr>
            <w:tcW w:w="2500" w:type="pct"/>
          </w:tcPr>
          <w:p w14:paraId="0AC4CDF3" w14:textId="582D3ACA" w:rsidR="00487816" w:rsidRPr="00232CAE" w:rsidRDefault="00E13713" w:rsidP="000531A4">
            <w:pPr>
              <w:ind w:left="81"/>
              <w:rPr>
                <w:rFonts w:ascii="Arial" w:hAnsi="Arial" w:cs="Arial"/>
                <w:color w:val="000000"/>
                <w:lang w:val="id-ID"/>
              </w:rPr>
            </w:pPr>
            <w:r w:rsidRPr="00E13713">
              <w:rPr>
                <w:rFonts w:ascii="Arial" w:hAnsi="Arial" w:cs="Arial"/>
                <w:color w:val="000000"/>
                <w:lang w:val="id-ID"/>
              </w:rPr>
              <w:t>XTD Grouping Rule</w:t>
            </w:r>
          </w:p>
        </w:tc>
      </w:tr>
      <w:tr w:rsidR="00487816" w:rsidRPr="00232CAE" w14:paraId="69666617" w14:textId="77777777" w:rsidTr="000531A4">
        <w:trPr>
          <w:trHeight w:val="288"/>
        </w:trPr>
        <w:tc>
          <w:tcPr>
            <w:tcW w:w="2500" w:type="pct"/>
            <w:shd w:val="pct10" w:color="auto" w:fill="auto"/>
          </w:tcPr>
          <w:p w14:paraId="776FAFD4" w14:textId="77777777" w:rsidR="00487816" w:rsidRPr="00232CAE" w:rsidRDefault="00487816" w:rsidP="000531A4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Line Ordering Rule</w:t>
            </w:r>
          </w:p>
        </w:tc>
        <w:tc>
          <w:tcPr>
            <w:tcW w:w="2500" w:type="pct"/>
          </w:tcPr>
          <w:p w14:paraId="12B94A5C" w14:textId="77777777" w:rsidR="00487816" w:rsidRPr="00232CAE" w:rsidRDefault="00487816" w:rsidP="000531A4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487816" w:rsidRPr="00232CAE" w14:paraId="1B80D98F" w14:textId="77777777" w:rsidTr="000531A4">
        <w:trPr>
          <w:trHeight w:val="288"/>
        </w:trPr>
        <w:tc>
          <w:tcPr>
            <w:tcW w:w="2500" w:type="pct"/>
            <w:shd w:val="pct10" w:color="auto" w:fill="auto"/>
          </w:tcPr>
          <w:p w14:paraId="186762D0" w14:textId="77777777" w:rsidR="00487816" w:rsidRPr="00232CAE" w:rsidRDefault="00487816" w:rsidP="000531A4">
            <w:pPr>
              <w:ind w:left="173"/>
              <w:rPr>
                <w:rFonts w:ascii="Arial" w:hAnsi="Arial" w:cs="Arial"/>
                <w:b/>
                <w:u w:val="single"/>
              </w:rPr>
            </w:pPr>
            <w:r w:rsidRPr="00232CAE">
              <w:rPr>
                <w:rFonts w:ascii="Arial" w:hAnsi="Arial" w:cs="Arial"/>
                <w:b/>
                <w:u w:val="single"/>
              </w:rPr>
              <w:t>Effective</w:t>
            </w:r>
          </w:p>
        </w:tc>
        <w:tc>
          <w:tcPr>
            <w:tcW w:w="2500" w:type="pct"/>
          </w:tcPr>
          <w:p w14:paraId="514692F6" w14:textId="77777777" w:rsidR="00487816" w:rsidRPr="00232CAE" w:rsidRDefault="00487816" w:rsidP="000531A4">
            <w:pPr>
              <w:ind w:left="81"/>
              <w:rPr>
                <w:rFonts w:ascii="Arial" w:hAnsi="Arial" w:cs="Arial"/>
                <w:color w:val="000000"/>
                <w:lang w:val="id-ID"/>
              </w:rPr>
            </w:pPr>
          </w:p>
        </w:tc>
      </w:tr>
      <w:tr w:rsidR="00487816" w:rsidRPr="00232CAE" w14:paraId="61333B88" w14:textId="77777777" w:rsidTr="000531A4">
        <w:trPr>
          <w:trHeight w:val="288"/>
        </w:trPr>
        <w:tc>
          <w:tcPr>
            <w:tcW w:w="2500" w:type="pct"/>
            <w:shd w:val="pct10" w:color="auto" w:fill="auto"/>
          </w:tcPr>
          <w:p w14:paraId="392715E5" w14:textId="77777777" w:rsidR="00487816" w:rsidRPr="00232CAE" w:rsidRDefault="00487816" w:rsidP="000531A4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Start Date</w:t>
            </w:r>
          </w:p>
        </w:tc>
        <w:tc>
          <w:tcPr>
            <w:tcW w:w="2500" w:type="pct"/>
          </w:tcPr>
          <w:p w14:paraId="2B7FCEF4" w14:textId="77777777" w:rsidR="00487816" w:rsidRPr="00232CAE" w:rsidRDefault="00487816" w:rsidP="000531A4">
            <w:pPr>
              <w:ind w:left="8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</w:t>
            </w:r>
            <w:r w:rsidRPr="00232CAE">
              <w:rPr>
                <w:rFonts w:ascii="Arial" w:hAnsi="Arial" w:cs="Arial"/>
              </w:rPr>
              <w:t>-</w:t>
            </w:r>
            <w:r>
              <w:rPr>
                <w:rFonts w:ascii="Arial" w:hAnsi="Arial" w:cs="Arial"/>
              </w:rPr>
              <w:t>JAN</w:t>
            </w:r>
            <w:r w:rsidRPr="00232CAE">
              <w:rPr>
                <w:rFonts w:ascii="Arial" w:hAnsi="Arial" w:cs="Arial"/>
              </w:rPr>
              <w:t>-2</w:t>
            </w:r>
            <w:r>
              <w:rPr>
                <w:rFonts w:ascii="Arial" w:hAnsi="Arial" w:cs="Arial"/>
              </w:rPr>
              <w:t>000</w:t>
            </w:r>
          </w:p>
        </w:tc>
      </w:tr>
      <w:tr w:rsidR="00487816" w:rsidRPr="00232CAE" w14:paraId="5641E89E" w14:textId="77777777" w:rsidTr="000531A4">
        <w:trPr>
          <w:trHeight w:val="288"/>
        </w:trPr>
        <w:tc>
          <w:tcPr>
            <w:tcW w:w="2500" w:type="pct"/>
            <w:shd w:val="pct10" w:color="auto" w:fill="auto"/>
          </w:tcPr>
          <w:p w14:paraId="057FC8E5" w14:textId="77777777" w:rsidR="00487816" w:rsidRPr="00232CAE" w:rsidRDefault="00487816" w:rsidP="000531A4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End Date</w:t>
            </w:r>
          </w:p>
        </w:tc>
        <w:tc>
          <w:tcPr>
            <w:tcW w:w="2500" w:type="pct"/>
          </w:tcPr>
          <w:p w14:paraId="124AAFAB" w14:textId="77777777" w:rsidR="00487816" w:rsidRPr="00232CAE" w:rsidRDefault="00487816" w:rsidP="000531A4">
            <w:pPr>
              <w:ind w:left="81"/>
              <w:rPr>
                <w:rFonts w:ascii="Arial" w:hAnsi="Arial" w:cs="Arial"/>
                <w:color w:val="000000"/>
              </w:rPr>
            </w:pPr>
            <w:r w:rsidRPr="00232CAE">
              <w:rPr>
                <w:rFonts w:ascii="Arial" w:hAnsi="Arial" w:cs="Arial"/>
                <w:color w:val="000000"/>
              </w:rPr>
              <w:t>-</w:t>
            </w:r>
          </w:p>
        </w:tc>
      </w:tr>
      <w:tr w:rsidR="00487816" w:rsidRPr="00232CAE" w14:paraId="16C5BA11" w14:textId="77777777" w:rsidTr="000531A4">
        <w:trPr>
          <w:trHeight w:val="288"/>
        </w:trPr>
        <w:tc>
          <w:tcPr>
            <w:tcW w:w="2500" w:type="pct"/>
            <w:shd w:val="pct10" w:color="auto" w:fill="auto"/>
          </w:tcPr>
          <w:p w14:paraId="3985E9C3" w14:textId="77777777" w:rsidR="00487816" w:rsidRPr="00232CAE" w:rsidRDefault="00487816" w:rsidP="000531A4">
            <w:pPr>
              <w:ind w:left="173"/>
              <w:rPr>
                <w:rFonts w:ascii="Arial" w:hAnsi="Arial" w:cs="Arial"/>
                <w:b/>
                <w:u w:val="single"/>
              </w:rPr>
            </w:pPr>
            <w:r w:rsidRPr="00232CAE">
              <w:rPr>
                <w:rFonts w:ascii="Arial" w:hAnsi="Arial" w:cs="Arial"/>
                <w:b/>
                <w:u w:val="single"/>
              </w:rPr>
              <w:t>Transaction Class</w:t>
            </w:r>
          </w:p>
        </w:tc>
        <w:tc>
          <w:tcPr>
            <w:tcW w:w="2500" w:type="pct"/>
          </w:tcPr>
          <w:p w14:paraId="6165BB0D" w14:textId="77777777" w:rsidR="00487816" w:rsidRPr="00232CAE" w:rsidRDefault="00487816" w:rsidP="000531A4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487816" w:rsidRPr="00232CAE" w14:paraId="584C215B" w14:textId="77777777" w:rsidTr="000531A4">
        <w:trPr>
          <w:trHeight w:val="288"/>
        </w:trPr>
        <w:tc>
          <w:tcPr>
            <w:tcW w:w="250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</w:tcPr>
          <w:p w14:paraId="3A7FD792" w14:textId="77777777" w:rsidR="00487816" w:rsidRPr="00232CAE" w:rsidRDefault="00487816" w:rsidP="000531A4">
            <w:pPr>
              <w:ind w:left="173"/>
              <w:rPr>
                <w:rFonts w:ascii="Arial" w:hAnsi="Arial" w:cs="Arial"/>
                <w:b/>
              </w:rPr>
            </w:pPr>
            <w:r w:rsidRPr="00232CAE">
              <w:rPr>
                <w:rFonts w:ascii="Arial" w:hAnsi="Arial" w:cs="Arial"/>
                <w:b/>
              </w:rPr>
              <w:t>Class</w:t>
            </w:r>
          </w:p>
        </w:tc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57DDB1F" w14:textId="3A31BB59" w:rsidR="00487816" w:rsidRPr="00232CAE" w:rsidRDefault="00E13713" w:rsidP="000531A4">
            <w:pPr>
              <w:ind w:left="81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Credit Memo</w:t>
            </w:r>
          </w:p>
        </w:tc>
      </w:tr>
      <w:tr w:rsidR="00487816" w:rsidRPr="00232CAE" w14:paraId="21B8565F" w14:textId="77777777" w:rsidTr="000531A4">
        <w:trPr>
          <w:trHeight w:val="288"/>
        </w:trPr>
        <w:tc>
          <w:tcPr>
            <w:tcW w:w="250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</w:tcPr>
          <w:p w14:paraId="7BA88BE1" w14:textId="77777777" w:rsidR="00487816" w:rsidRPr="00232CAE" w:rsidRDefault="00487816" w:rsidP="000531A4">
            <w:pPr>
              <w:ind w:left="173"/>
              <w:rPr>
                <w:rFonts w:ascii="Arial" w:hAnsi="Arial" w:cs="Arial"/>
                <w:b/>
                <w:u w:val="single"/>
              </w:rPr>
            </w:pPr>
            <w:r w:rsidRPr="00232CAE">
              <w:rPr>
                <w:rFonts w:ascii="Arial" w:hAnsi="Arial" w:cs="Arial"/>
                <w:b/>
                <w:u w:val="single"/>
              </w:rPr>
              <w:t>Group By</w:t>
            </w:r>
          </w:p>
        </w:tc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C0B1F31" w14:textId="77777777" w:rsidR="00487816" w:rsidRPr="00232CAE" w:rsidRDefault="00487816" w:rsidP="000531A4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487816" w:rsidRPr="00232CAE" w14:paraId="38A510E3" w14:textId="77777777" w:rsidTr="000531A4">
        <w:trPr>
          <w:trHeight w:val="288"/>
        </w:trPr>
        <w:tc>
          <w:tcPr>
            <w:tcW w:w="250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</w:tcPr>
          <w:p w14:paraId="37D63D80" w14:textId="77777777" w:rsidR="00487816" w:rsidRPr="00232CAE" w:rsidRDefault="00487816" w:rsidP="000531A4">
            <w:pPr>
              <w:ind w:left="173"/>
              <w:rPr>
                <w:rFonts w:ascii="Arial" w:hAnsi="Arial" w:cs="Arial"/>
                <w:b/>
              </w:rPr>
            </w:pPr>
            <w:r w:rsidRPr="00232CAE">
              <w:rPr>
                <w:rFonts w:ascii="Arial" w:hAnsi="Arial" w:cs="Arial"/>
                <w:b/>
              </w:rPr>
              <w:t>Optional Grouping Characteristics</w:t>
            </w:r>
          </w:p>
        </w:tc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10219D0" w14:textId="6CF85D8D" w:rsidR="00487816" w:rsidRPr="00232CAE" w:rsidRDefault="00E13713" w:rsidP="000531A4">
            <w:pPr>
              <w:ind w:left="81"/>
              <w:rPr>
                <w:rFonts w:ascii="Arial" w:hAnsi="Arial" w:cs="Arial"/>
                <w:color w:val="000000"/>
              </w:rPr>
            </w:pPr>
            <w:r w:rsidRPr="00E13713">
              <w:rPr>
                <w:rFonts w:ascii="Arial" w:hAnsi="Arial" w:cs="Arial"/>
                <w:color w:val="000000"/>
              </w:rPr>
              <w:t>L.INTERFACE_LINE_ATTRIBUTE1</w:t>
            </w:r>
          </w:p>
        </w:tc>
      </w:tr>
    </w:tbl>
    <w:p w14:paraId="2196B142" w14:textId="1F9DFCBC" w:rsidR="00A81001" w:rsidRPr="00AE21AE" w:rsidRDefault="00A81001" w:rsidP="002567EF">
      <w:pPr>
        <w:rPr>
          <w:rFonts w:ascii="Arial" w:hAnsi="Arial" w:cs="Arial"/>
          <w:b/>
          <w:sz w:val="28"/>
        </w:rPr>
      </w:pPr>
    </w:p>
    <w:p w14:paraId="1C12F998" w14:textId="77777777" w:rsidR="002567EF" w:rsidRPr="00232CAE" w:rsidRDefault="002567EF" w:rsidP="002567EF">
      <w:pPr>
        <w:pStyle w:val="Heading3"/>
      </w:pPr>
      <w:bookmarkStart w:id="17" w:name="_Toc535902127"/>
      <w:bookmarkStart w:id="18" w:name="_Toc25845249"/>
      <w:r w:rsidRPr="000531A4">
        <w:lastRenderedPageBreak/>
        <w:t xml:space="preserve">AR-03: </w:t>
      </w:r>
      <w:bookmarkEnd w:id="14"/>
      <w:r w:rsidRPr="000531A4">
        <w:t>System Options</w:t>
      </w:r>
      <w:bookmarkEnd w:id="17"/>
      <w:bookmarkEnd w:id="18"/>
    </w:p>
    <w:p w14:paraId="1EFE0AD2" w14:textId="77777777" w:rsidR="002567EF" w:rsidRDefault="002567EF" w:rsidP="002567EF">
      <w:pPr>
        <w:pStyle w:val="Heading6"/>
        <w:spacing w:before="0" w:line="360" w:lineRule="auto"/>
        <w:rPr>
          <w:rFonts w:ascii="Arial" w:hAnsi="Arial" w:cs="Arial"/>
          <w:b/>
          <w:szCs w:val="22"/>
        </w:rPr>
      </w:pPr>
      <w:r w:rsidRPr="00232CAE">
        <w:rPr>
          <w:rFonts w:ascii="Arial" w:hAnsi="Arial" w:cs="Arial"/>
          <w:b/>
          <w:szCs w:val="22"/>
        </w:rPr>
        <w:t>Navigation: Setup&gt; System&gt; System Options</w:t>
      </w:r>
    </w:p>
    <w:p w14:paraId="12F1E286" w14:textId="77777777" w:rsidR="002567EF" w:rsidRDefault="002567EF" w:rsidP="002567EF"/>
    <w:p w14:paraId="52B021EC" w14:textId="0F702EB6" w:rsidR="003A7FA1" w:rsidRPr="00B149C1" w:rsidRDefault="003A7FA1" w:rsidP="003A7FA1">
      <w:pPr>
        <w:tabs>
          <w:tab w:val="num" w:pos="720"/>
        </w:tabs>
        <w:rPr>
          <w:rFonts w:ascii="Arial" w:hAnsi="Arial" w:cs="Arial"/>
          <w:b/>
          <w:sz w:val="28"/>
        </w:rPr>
      </w:pPr>
      <w:r w:rsidRPr="00B149C1">
        <w:rPr>
          <w:rFonts w:ascii="Arial" w:hAnsi="Arial" w:cs="Arial"/>
          <w:noProof/>
          <w:lang w:val="id-ID" w:eastAsia="id-ID"/>
        </w:rPr>
        <w:drawing>
          <wp:inline distT="0" distB="0" distL="0" distR="0" wp14:anchorId="38993A71" wp14:editId="6963DCB0">
            <wp:extent cx="244475" cy="244475"/>
            <wp:effectExtent l="0" t="0" r="3175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9C1">
        <w:rPr>
          <w:rFonts w:ascii="Arial" w:hAnsi="Arial" w:cs="Arial"/>
          <w:b/>
          <w:sz w:val="28"/>
        </w:rPr>
        <w:t xml:space="preserve"> </w:t>
      </w:r>
      <w:r w:rsidR="006D2608">
        <w:rPr>
          <w:rFonts w:ascii="Arial" w:hAnsi="Arial" w:cs="Arial"/>
          <w:b/>
        </w:rPr>
        <w:t>System</w:t>
      </w:r>
      <w:r>
        <w:rPr>
          <w:rFonts w:ascii="Arial" w:hAnsi="Arial" w:cs="Arial"/>
          <w:b/>
        </w:rPr>
        <w:t xml:space="preserve"> Options</w:t>
      </w:r>
    </w:p>
    <w:tbl>
      <w:tblPr>
        <w:tblW w:w="15120" w:type="dxa"/>
        <w:tblInd w:w="-3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310"/>
        <w:gridCol w:w="4770"/>
      </w:tblGrid>
      <w:tr w:rsidR="003A7FA1" w:rsidRPr="00B149C1" w14:paraId="1585FF02" w14:textId="77777777" w:rsidTr="00BD305C">
        <w:tc>
          <w:tcPr>
            <w:tcW w:w="5040" w:type="dxa"/>
          </w:tcPr>
          <w:p w14:paraId="4A124DE6" w14:textId="77777777" w:rsidR="003A7FA1" w:rsidRPr="00B149C1" w:rsidRDefault="003A7FA1" w:rsidP="00BD305C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Style w:val="HighlightedVariable"/>
                <w:rFonts w:ascii="Arial" w:hAnsi="Arial" w:cs="Arial"/>
              </w:rPr>
              <w:t>KF</w:t>
            </w:r>
            <w:r w:rsidRPr="00B149C1">
              <w:rPr>
                <w:rFonts w:ascii="Arial" w:hAnsi="Arial" w:cs="Arial"/>
                <w:sz w:val="16"/>
              </w:rPr>
              <w:t xml:space="preserve"> Process: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Receivables</w:t>
            </w:r>
          </w:p>
        </w:tc>
        <w:tc>
          <w:tcPr>
            <w:tcW w:w="5310" w:type="dxa"/>
          </w:tcPr>
          <w:p w14:paraId="3B43515D" w14:textId="77777777" w:rsidR="003A7FA1" w:rsidRPr="00B149C1" w:rsidRDefault="003A7FA1" w:rsidP="00BD305C">
            <w:pPr>
              <w:ind w:left="408" w:hanging="408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Business Area: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Accounts Receivable</w:t>
            </w:r>
          </w:p>
        </w:tc>
        <w:tc>
          <w:tcPr>
            <w:tcW w:w="4770" w:type="dxa"/>
          </w:tcPr>
          <w:p w14:paraId="20952A57" w14:textId="77777777" w:rsidR="003A7FA1" w:rsidRPr="00B149C1" w:rsidRDefault="003A7FA1" w:rsidP="00BD305C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Date: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08-Nov-2019</w:t>
            </w:r>
          </w:p>
        </w:tc>
      </w:tr>
      <w:tr w:rsidR="003A7FA1" w:rsidRPr="00B149C1" w14:paraId="7ADA2A8C" w14:textId="77777777" w:rsidTr="00BD305C">
        <w:tc>
          <w:tcPr>
            <w:tcW w:w="5040" w:type="dxa"/>
          </w:tcPr>
          <w:p w14:paraId="5094BA6E" w14:textId="77777777" w:rsidR="003A7FA1" w:rsidRPr="00B149C1" w:rsidRDefault="003A7FA1" w:rsidP="00BD305C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Control Number: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&lt;Control Number&gt;</w:t>
            </w:r>
          </w:p>
        </w:tc>
        <w:tc>
          <w:tcPr>
            <w:tcW w:w="5310" w:type="dxa"/>
          </w:tcPr>
          <w:p w14:paraId="74C0EB78" w14:textId="77777777" w:rsidR="003A7FA1" w:rsidRPr="00B149C1" w:rsidRDefault="003A7FA1" w:rsidP="00BD305C">
            <w:pPr>
              <w:rPr>
                <w:rFonts w:ascii="Arial" w:hAnsi="Arial" w:cs="Arial"/>
                <w:lang w:val="pt-BR"/>
              </w:rPr>
            </w:pPr>
            <w:r w:rsidRPr="00B149C1">
              <w:rPr>
                <w:rFonts w:ascii="Arial" w:hAnsi="Arial" w:cs="Arial"/>
                <w:sz w:val="16"/>
                <w:lang w:val="pt-BR"/>
              </w:rPr>
              <w:t>Priority(H, M, L):</w:t>
            </w:r>
            <w:r w:rsidRPr="00B149C1">
              <w:rPr>
                <w:rFonts w:ascii="Arial" w:hAnsi="Arial" w:cs="Arial"/>
                <w:lang w:val="pt-BR"/>
              </w:rPr>
              <w:t xml:space="preserve">  </w:t>
            </w:r>
            <w:r w:rsidRPr="00B149C1">
              <w:rPr>
                <w:rFonts w:ascii="Arial" w:hAnsi="Arial" w:cs="Arial"/>
                <w:lang w:val="pt-BR"/>
              </w:rPr>
              <w:br/>
              <w:t>&lt;Priority (H, M, L)&gt;</w:t>
            </w:r>
          </w:p>
        </w:tc>
        <w:tc>
          <w:tcPr>
            <w:tcW w:w="4770" w:type="dxa"/>
          </w:tcPr>
          <w:p w14:paraId="28164ECF" w14:textId="77777777" w:rsidR="003A7FA1" w:rsidRPr="00B149C1" w:rsidRDefault="003A7FA1" w:rsidP="00BD305C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Process Owner:</w:t>
            </w:r>
            <w:r w:rsidRPr="00B149C1">
              <w:rPr>
                <w:rFonts w:ascii="Arial" w:hAnsi="Arial" w:cs="Arial"/>
              </w:rPr>
              <w:t xml:space="preserve"> </w:t>
            </w:r>
            <w:r w:rsidRPr="00B149C1">
              <w:rPr>
                <w:rFonts w:ascii="Arial" w:hAnsi="Arial" w:cs="Arial"/>
              </w:rPr>
              <w:br/>
            </w:r>
          </w:p>
        </w:tc>
      </w:tr>
    </w:tbl>
    <w:p w14:paraId="1E9F246A" w14:textId="77777777" w:rsidR="003A7FA1" w:rsidRDefault="003A7FA1" w:rsidP="003A7FA1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 </w:t>
      </w:r>
    </w:p>
    <w:p w14:paraId="5A44AB2E" w14:textId="77777777" w:rsidR="003A7FA1" w:rsidRPr="00B149C1" w:rsidRDefault="003A7FA1" w:rsidP="003A7FA1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Setup Level</w:t>
      </w:r>
      <w:r w:rsidRPr="00B149C1">
        <w:rPr>
          <w:rFonts w:ascii="Arial" w:hAnsi="Arial" w:cs="Arial"/>
          <w:b/>
          <w:color w:val="000000"/>
        </w:rPr>
        <w:t>:</w:t>
      </w:r>
      <w:r w:rsidRPr="00B149C1">
        <w:rPr>
          <w:rFonts w:ascii="Arial" w:hAnsi="Arial" w:cs="Arial"/>
          <w:b/>
          <w:sz w:val="16"/>
        </w:rPr>
        <w:t xml:space="preserve"> 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1707"/>
        <w:gridCol w:w="2250"/>
        <w:gridCol w:w="2421"/>
        <w:gridCol w:w="2349"/>
      </w:tblGrid>
      <w:tr w:rsidR="003A7FA1" w:rsidRPr="00F51C4C" w14:paraId="4510A8AD" w14:textId="77777777" w:rsidTr="00BD305C">
        <w:trPr>
          <w:cantSplit/>
          <w:tblHeader/>
        </w:trPr>
        <w:tc>
          <w:tcPr>
            <w:tcW w:w="2126" w:type="dxa"/>
            <w:shd w:val="pct10" w:color="auto" w:fill="auto"/>
          </w:tcPr>
          <w:p w14:paraId="1767F827" w14:textId="77777777" w:rsidR="003A7FA1" w:rsidRPr="00F51C4C" w:rsidRDefault="003A7FA1" w:rsidP="00BD305C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Instance</w:t>
            </w:r>
          </w:p>
        </w:tc>
        <w:tc>
          <w:tcPr>
            <w:tcW w:w="2126" w:type="dxa"/>
            <w:shd w:val="pct10" w:color="auto" w:fill="auto"/>
          </w:tcPr>
          <w:p w14:paraId="0AA7ADFD" w14:textId="77777777" w:rsidR="003A7FA1" w:rsidRPr="00F51C4C" w:rsidRDefault="003A7FA1" w:rsidP="00BD305C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Business Group</w:t>
            </w:r>
          </w:p>
        </w:tc>
        <w:tc>
          <w:tcPr>
            <w:tcW w:w="2126" w:type="dxa"/>
            <w:shd w:val="pct10" w:color="auto" w:fill="auto"/>
          </w:tcPr>
          <w:p w14:paraId="5DCA70C4" w14:textId="77777777" w:rsidR="003A7FA1" w:rsidRPr="00F51C4C" w:rsidRDefault="003A7FA1" w:rsidP="00BD305C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Legal Entity</w:t>
            </w:r>
          </w:p>
        </w:tc>
        <w:tc>
          <w:tcPr>
            <w:tcW w:w="1707" w:type="dxa"/>
            <w:shd w:val="pct10" w:color="auto" w:fill="auto"/>
          </w:tcPr>
          <w:p w14:paraId="3A54EF56" w14:textId="77777777" w:rsidR="003A7FA1" w:rsidRPr="00F51C4C" w:rsidRDefault="003A7FA1" w:rsidP="00BD305C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Ledger</w:t>
            </w:r>
          </w:p>
        </w:tc>
        <w:tc>
          <w:tcPr>
            <w:tcW w:w="2250" w:type="dxa"/>
            <w:shd w:val="pct10" w:color="auto" w:fill="auto"/>
          </w:tcPr>
          <w:p w14:paraId="676E91CD" w14:textId="77777777" w:rsidR="003A7FA1" w:rsidRPr="00F51C4C" w:rsidRDefault="003A7FA1" w:rsidP="00BD305C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Operating Unit</w:t>
            </w:r>
          </w:p>
        </w:tc>
        <w:tc>
          <w:tcPr>
            <w:tcW w:w="2421" w:type="dxa"/>
            <w:shd w:val="pct10" w:color="auto" w:fill="auto"/>
          </w:tcPr>
          <w:p w14:paraId="17DC6454" w14:textId="77777777" w:rsidR="003A7FA1" w:rsidRPr="00F51C4C" w:rsidRDefault="003A7FA1" w:rsidP="00BD305C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Inventory Organization</w:t>
            </w:r>
          </w:p>
        </w:tc>
        <w:tc>
          <w:tcPr>
            <w:tcW w:w="2349" w:type="dxa"/>
            <w:shd w:val="pct10" w:color="auto" w:fill="auto"/>
          </w:tcPr>
          <w:p w14:paraId="7D01B1D8" w14:textId="77777777" w:rsidR="003A7FA1" w:rsidRPr="00F51C4C" w:rsidRDefault="003A7FA1" w:rsidP="00BD305C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Locator</w:t>
            </w:r>
          </w:p>
        </w:tc>
      </w:tr>
      <w:tr w:rsidR="003A7FA1" w:rsidRPr="00F51C4C" w14:paraId="6DB7A09B" w14:textId="77777777" w:rsidTr="00BD305C">
        <w:trPr>
          <w:cantSplit/>
        </w:trPr>
        <w:tc>
          <w:tcPr>
            <w:tcW w:w="2126" w:type="dxa"/>
            <w:shd w:val="clear" w:color="auto" w:fill="auto"/>
          </w:tcPr>
          <w:p w14:paraId="2B23BC68" w14:textId="77777777" w:rsidR="003A7FA1" w:rsidRPr="00F51C4C" w:rsidRDefault="003A7FA1" w:rsidP="00BD305C">
            <w:pPr>
              <w:pStyle w:val="TableText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14FFA72B" w14:textId="77777777" w:rsidR="003A7FA1" w:rsidRPr="00F51C4C" w:rsidRDefault="003A7FA1" w:rsidP="00BD305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2EBCD7BE" w14:textId="77777777" w:rsidR="003A7FA1" w:rsidRPr="00F51C4C" w:rsidRDefault="003A7FA1" w:rsidP="00BD305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707" w:type="dxa"/>
            <w:shd w:val="clear" w:color="auto" w:fill="auto"/>
          </w:tcPr>
          <w:p w14:paraId="1DAD5391" w14:textId="77777777" w:rsidR="003A7FA1" w:rsidRPr="00F51C4C" w:rsidRDefault="003A7FA1" w:rsidP="00BD305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250" w:type="dxa"/>
            <w:shd w:val="clear" w:color="auto" w:fill="auto"/>
          </w:tcPr>
          <w:p w14:paraId="1D6B965A" w14:textId="77777777" w:rsidR="003A7FA1" w:rsidRPr="00F51C4C" w:rsidRDefault="003A7FA1" w:rsidP="00BD305C">
            <w:pPr>
              <w:pStyle w:val="Table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2421" w:type="dxa"/>
            <w:shd w:val="clear" w:color="auto" w:fill="auto"/>
          </w:tcPr>
          <w:p w14:paraId="4373C8C5" w14:textId="77777777" w:rsidR="003A7FA1" w:rsidRPr="00F51C4C" w:rsidRDefault="003A7FA1" w:rsidP="00BD305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349" w:type="dxa"/>
            <w:shd w:val="clear" w:color="auto" w:fill="auto"/>
          </w:tcPr>
          <w:p w14:paraId="4BEA11BF" w14:textId="77777777" w:rsidR="003A7FA1" w:rsidRPr="00F51C4C" w:rsidRDefault="003A7FA1" w:rsidP="00BD305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442ECE60" w14:textId="77777777" w:rsidR="003A7FA1" w:rsidRPr="00423170" w:rsidRDefault="003A7FA1" w:rsidP="002567EF"/>
    <w:p w14:paraId="648BE60D" w14:textId="77777777" w:rsidR="002567EF" w:rsidRPr="00423170" w:rsidRDefault="002567EF" w:rsidP="002567EF">
      <w:pPr>
        <w:pStyle w:val="BodyText"/>
        <w:widowControl w:val="0"/>
        <w:spacing w:before="0" w:after="0" w:line="360" w:lineRule="auto"/>
        <w:ind w:left="0"/>
        <w:rPr>
          <w:rFonts w:ascii="Arial" w:hAnsi="Arial" w:cs="Arial"/>
          <w:szCs w:val="22"/>
        </w:rPr>
      </w:pPr>
      <w:r w:rsidRPr="00423170">
        <w:rPr>
          <w:rFonts w:ascii="Arial" w:hAnsi="Arial" w:cs="Arial"/>
          <w:b/>
          <w:szCs w:val="22"/>
        </w:rPr>
        <w:t>Description:</w:t>
      </w:r>
      <w:r w:rsidRPr="00423170">
        <w:rPr>
          <w:rFonts w:ascii="Arial" w:hAnsi="Arial" w:cs="Arial"/>
          <w:szCs w:val="22"/>
        </w:rPr>
        <w:t xml:space="preserve">  System Options </w:t>
      </w:r>
      <w:proofErr w:type="spellStart"/>
      <w:r w:rsidRPr="00423170">
        <w:rPr>
          <w:rFonts w:ascii="Arial" w:hAnsi="Arial" w:cs="Arial"/>
          <w:szCs w:val="22"/>
        </w:rPr>
        <w:t>adalah</w:t>
      </w:r>
      <w:proofErr w:type="spellEnd"/>
      <w:r w:rsidRPr="00423170">
        <w:rPr>
          <w:rFonts w:ascii="Arial" w:hAnsi="Arial" w:cs="Arial"/>
          <w:szCs w:val="22"/>
        </w:rPr>
        <w:t xml:space="preserve"> setup </w:t>
      </w:r>
      <w:proofErr w:type="spellStart"/>
      <w:r w:rsidRPr="00423170">
        <w:rPr>
          <w:rFonts w:ascii="Arial" w:hAnsi="Arial" w:cs="Arial"/>
          <w:szCs w:val="22"/>
        </w:rPr>
        <w:t>pertama</w:t>
      </w:r>
      <w:proofErr w:type="spellEnd"/>
      <w:r w:rsidRPr="00423170">
        <w:rPr>
          <w:rFonts w:ascii="Arial" w:hAnsi="Arial" w:cs="Arial"/>
          <w:szCs w:val="22"/>
        </w:rPr>
        <w:t xml:space="preserve"> </w:t>
      </w:r>
      <w:proofErr w:type="spellStart"/>
      <w:r w:rsidRPr="00423170">
        <w:rPr>
          <w:rFonts w:ascii="Arial" w:hAnsi="Arial" w:cs="Arial"/>
          <w:szCs w:val="22"/>
        </w:rPr>
        <w:t>dan</w:t>
      </w:r>
      <w:proofErr w:type="spellEnd"/>
      <w:r w:rsidRPr="00423170">
        <w:rPr>
          <w:rFonts w:ascii="Arial" w:hAnsi="Arial" w:cs="Arial"/>
          <w:szCs w:val="22"/>
        </w:rPr>
        <w:t xml:space="preserve"> </w:t>
      </w:r>
      <w:proofErr w:type="spellStart"/>
      <w:r w:rsidRPr="00423170">
        <w:rPr>
          <w:rFonts w:ascii="Arial" w:hAnsi="Arial" w:cs="Arial"/>
          <w:szCs w:val="22"/>
        </w:rPr>
        <w:t>dasar</w:t>
      </w:r>
      <w:proofErr w:type="spellEnd"/>
      <w:r w:rsidRPr="00423170">
        <w:rPr>
          <w:rFonts w:ascii="Arial" w:hAnsi="Arial" w:cs="Arial"/>
          <w:szCs w:val="22"/>
        </w:rPr>
        <w:t xml:space="preserve"> yang </w:t>
      </w:r>
      <w:proofErr w:type="spellStart"/>
      <w:r w:rsidRPr="00423170">
        <w:rPr>
          <w:rFonts w:ascii="Arial" w:hAnsi="Arial" w:cs="Arial"/>
          <w:szCs w:val="22"/>
        </w:rPr>
        <w:t>harus</w:t>
      </w:r>
      <w:proofErr w:type="spellEnd"/>
      <w:r w:rsidRPr="00423170">
        <w:rPr>
          <w:rFonts w:ascii="Arial" w:hAnsi="Arial" w:cs="Arial"/>
          <w:szCs w:val="22"/>
        </w:rPr>
        <w:t xml:space="preserve"> </w:t>
      </w:r>
      <w:proofErr w:type="spellStart"/>
      <w:r w:rsidRPr="00423170">
        <w:rPr>
          <w:rFonts w:ascii="Arial" w:hAnsi="Arial" w:cs="Arial"/>
          <w:szCs w:val="22"/>
        </w:rPr>
        <w:t>dilakukan</w:t>
      </w:r>
      <w:proofErr w:type="spellEnd"/>
      <w:r w:rsidRPr="00423170">
        <w:rPr>
          <w:rFonts w:ascii="Arial" w:hAnsi="Arial" w:cs="Arial"/>
          <w:szCs w:val="22"/>
        </w:rPr>
        <w:t xml:space="preserve"> di Oracle Receivables per masing-masing operating unit. System Options </w:t>
      </w:r>
      <w:proofErr w:type="spellStart"/>
      <w:r w:rsidRPr="00423170">
        <w:rPr>
          <w:rFonts w:ascii="Arial" w:hAnsi="Arial" w:cs="Arial"/>
          <w:szCs w:val="22"/>
        </w:rPr>
        <w:t>terdiri</w:t>
      </w:r>
      <w:proofErr w:type="spellEnd"/>
      <w:r w:rsidRPr="00423170">
        <w:rPr>
          <w:rFonts w:ascii="Arial" w:hAnsi="Arial" w:cs="Arial"/>
          <w:szCs w:val="22"/>
        </w:rPr>
        <w:t xml:space="preserve"> </w:t>
      </w:r>
      <w:proofErr w:type="spellStart"/>
      <w:r w:rsidRPr="00423170">
        <w:rPr>
          <w:rFonts w:ascii="Arial" w:hAnsi="Arial" w:cs="Arial"/>
          <w:szCs w:val="22"/>
        </w:rPr>
        <w:t>dari</w:t>
      </w:r>
      <w:proofErr w:type="spellEnd"/>
      <w:r w:rsidRPr="00423170">
        <w:rPr>
          <w:rFonts w:ascii="Arial" w:hAnsi="Arial" w:cs="Arial"/>
          <w:szCs w:val="22"/>
        </w:rPr>
        <w:t xml:space="preserve"> </w:t>
      </w:r>
      <w:proofErr w:type="spellStart"/>
      <w:r w:rsidRPr="00423170">
        <w:rPr>
          <w:rFonts w:ascii="Arial" w:hAnsi="Arial" w:cs="Arial"/>
          <w:szCs w:val="22"/>
        </w:rPr>
        <w:t>beberapa</w:t>
      </w:r>
      <w:proofErr w:type="spellEnd"/>
      <w:r w:rsidRPr="00423170">
        <w:rPr>
          <w:rFonts w:ascii="Arial" w:hAnsi="Arial" w:cs="Arial"/>
          <w:szCs w:val="22"/>
        </w:rPr>
        <w:t xml:space="preserve"> tab yang </w:t>
      </w:r>
      <w:proofErr w:type="spellStart"/>
      <w:r w:rsidRPr="00423170">
        <w:rPr>
          <w:rFonts w:ascii="Arial" w:hAnsi="Arial" w:cs="Arial"/>
          <w:szCs w:val="22"/>
        </w:rPr>
        <w:t>harus</w:t>
      </w:r>
      <w:proofErr w:type="spellEnd"/>
      <w:r w:rsidRPr="00423170">
        <w:rPr>
          <w:rFonts w:ascii="Arial" w:hAnsi="Arial" w:cs="Arial"/>
          <w:szCs w:val="22"/>
        </w:rPr>
        <w:t xml:space="preserve"> </w:t>
      </w:r>
      <w:proofErr w:type="spellStart"/>
      <w:r w:rsidRPr="00423170">
        <w:rPr>
          <w:rFonts w:ascii="Arial" w:hAnsi="Arial" w:cs="Arial"/>
          <w:szCs w:val="22"/>
        </w:rPr>
        <w:t>diset</w:t>
      </w:r>
      <w:proofErr w:type="spellEnd"/>
      <w:r w:rsidRPr="00423170">
        <w:rPr>
          <w:rFonts w:ascii="Arial" w:hAnsi="Arial" w:cs="Arial"/>
          <w:szCs w:val="22"/>
        </w:rPr>
        <w:t xml:space="preserve">.  </w:t>
      </w:r>
      <w:proofErr w:type="spellStart"/>
      <w:r w:rsidRPr="00423170">
        <w:rPr>
          <w:rFonts w:ascii="Arial" w:hAnsi="Arial" w:cs="Arial"/>
          <w:szCs w:val="22"/>
        </w:rPr>
        <w:t>Untuk</w:t>
      </w:r>
      <w:proofErr w:type="spellEnd"/>
      <w:r w:rsidRPr="00423170">
        <w:rPr>
          <w:rFonts w:ascii="Arial" w:hAnsi="Arial" w:cs="Arial"/>
          <w:szCs w:val="22"/>
        </w:rPr>
        <w:t xml:space="preserve"> </w:t>
      </w:r>
      <w:proofErr w:type="spellStart"/>
      <w:r w:rsidRPr="00423170">
        <w:rPr>
          <w:rFonts w:ascii="Arial" w:hAnsi="Arial" w:cs="Arial"/>
          <w:szCs w:val="22"/>
        </w:rPr>
        <w:t>lebih</w:t>
      </w:r>
      <w:proofErr w:type="spellEnd"/>
      <w:r w:rsidRPr="00423170">
        <w:rPr>
          <w:rFonts w:ascii="Arial" w:hAnsi="Arial" w:cs="Arial"/>
          <w:szCs w:val="22"/>
        </w:rPr>
        <w:t xml:space="preserve"> </w:t>
      </w:r>
      <w:proofErr w:type="spellStart"/>
      <w:r w:rsidRPr="00423170">
        <w:rPr>
          <w:rFonts w:ascii="Arial" w:hAnsi="Arial" w:cs="Arial"/>
          <w:szCs w:val="22"/>
        </w:rPr>
        <w:t>jelas</w:t>
      </w:r>
      <w:proofErr w:type="spellEnd"/>
      <w:r w:rsidRPr="00423170">
        <w:rPr>
          <w:rFonts w:ascii="Arial" w:hAnsi="Arial" w:cs="Arial"/>
          <w:szCs w:val="22"/>
        </w:rPr>
        <w:t xml:space="preserve"> </w:t>
      </w:r>
      <w:proofErr w:type="spellStart"/>
      <w:r w:rsidRPr="00423170">
        <w:rPr>
          <w:rFonts w:ascii="Arial" w:hAnsi="Arial" w:cs="Arial"/>
          <w:szCs w:val="22"/>
        </w:rPr>
        <w:t>silahkan</w:t>
      </w:r>
      <w:proofErr w:type="spellEnd"/>
      <w:r w:rsidRPr="00423170">
        <w:rPr>
          <w:rFonts w:ascii="Arial" w:hAnsi="Arial" w:cs="Arial"/>
          <w:szCs w:val="22"/>
        </w:rPr>
        <w:t xml:space="preserve"> </w:t>
      </w:r>
      <w:proofErr w:type="spellStart"/>
      <w:r w:rsidRPr="00423170">
        <w:rPr>
          <w:rFonts w:ascii="Arial" w:hAnsi="Arial" w:cs="Arial"/>
          <w:szCs w:val="22"/>
        </w:rPr>
        <w:t>lihat</w:t>
      </w:r>
      <w:proofErr w:type="spellEnd"/>
      <w:r w:rsidRPr="00423170">
        <w:rPr>
          <w:rFonts w:ascii="Arial" w:hAnsi="Arial" w:cs="Arial"/>
          <w:szCs w:val="22"/>
        </w:rPr>
        <w:t xml:space="preserve"> </w:t>
      </w:r>
      <w:proofErr w:type="spellStart"/>
      <w:r w:rsidRPr="00423170">
        <w:rPr>
          <w:rFonts w:ascii="Arial" w:hAnsi="Arial" w:cs="Arial"/>
          <w:szCs w:val="22"/>
        </w:rPr>
        <w:t>penjelasan</w:t>
      </w:r>
      <w:proofErr w:type="spellEnd"/>
      <w:r w:rsidRPr="00423170">
        <w:rPr>
          <w:rFonts w:ascii="Arial" w:hAnsi="Arial" w:cs="Arial"/>
          <w:szCs w:val="22"/>
        </w:rPr>
        <w:t xml:space="preserve"> di </w:t>
      </w:r>
      <w:proofErr w:type="spellStart"/>
      <w:r w:rsidRPr="00423170">
        <w:rPr>
          <w:rFonts w:ascii="Arial" w:hAnsi="Arial" w:cs="Arial"/>
          <w:szCs w:val="22"/>
        </w:rPr>
        <w:t>bawah</w:t>
      </w:r>
      <w:proofErr w:type="spellEnd"/>
      <w:r w:rsidRPr="00423170">
        <w:rPr>
          <w:rFonts w:ascii="Arial" w:hAnsi="Arial" w:cs="Arial"/>
          <w:szCs w:val="22"/>
        </w:rPr>
        <w:t>.</w:t>
      </w:r>
    </w:p>
    <w:p w14:paraId="6605637A" w14:textId="77777777" w:rsidR="002567EF" w:rsidRPr="00232CAE" w:rsidRDefault="002567EF" w:rsidP="002567EF">
      <w:pPr>
        <w:spacing w:line="360" w:lineRule="auto"/>
        <w:rPr>
          <w:rFonts w:ascii="Arial" w:hAnsi="Arial" w:cs="Arial"/>
          <w:b/>
        </w:rPr>
      </w:pPr>
    </w:p>
    <w:p w14:paraId="77C62897" w14:textId="3E225132" w:rsidR="002567EF" w:rsidRPr="00232CAE" w:rsidRDefault="002567EF" w:rsidP="002567EF">
      <w:pPr>
        <w:rPr>
          <w:rFonts w:ascii="Arial" w:hAnsi="Arial" w:cs="Arial"/>
          <w:b/>
        </w:rPr>
      </w:pPr>
      <w:r w:rsidRPr="00232CAE">
        <w:rPr>
          <w:rFonts w:ascii="Arial" w:hAnsi="Arial" w:cs="Arial"/>
          <w:b/>
        </w:rPr>
        <w:t xml:space="preserve">Operating Unit: </w:t>
      </w:r>
      <w:r w:rsidR="00FE23B4">
        <w:rPr>
          <w:rFonts w:ascii="Arial" w:hAnsi="Arial" w:cs="Arial"/>
          <w:b/>
        </w:rPr>
        <w:t>NNA</w:t>
      </w:r>
    </w:p>
    <w:p w14:paraId="081030EE" w14:textId="77777777" w:rsidR="002567EF" w:rsidRPr="00232CAE" w:rsidRDefault="002567EF" w:rsidP="002567EF">
      <w:pPr>
        <w:pStyle w:val="BodyText"/>
        <w:spacing w:before="0" w:after="0"/>
        <w:ind w:left="0"/>
        <w:rPr>
          <w:rFonts w:ascii="Arial" w:hAnsi="Arial" w:cs="Arial"/>
          <w:b/>
          <w:bCs/>
          <w:lang w:val="id-ID"/>
        </w:rPr>
      </w:pPr>
      <w:r w:rsidRPr="00232CAE">
        <w:rPr>
          <w:rFonts w:ascii="Arial" w:hAnsi="Arial" w:cs="Arial"/>
          <w:b/>
          <w:bCs/>
        </w:rPr>
        <w:t xml:space="preserve">(T) </w:t>
      </w:r>
      <w:r w:rsidRPr="00232CAE">
        <w:rPr>
          <w:rFonts w:ascii="Arial" w:hAnsi="Arial" w:cs="Arial"/>
          <w:b/>
          <w:bCs/>
          <w:lang w:val="id-ID"/>
        </w:rPr>
        <w:t>Accounting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5569"/>
        <w:gridCol w:w="9539"/>
      </w:tblGrid>
      <w:tr w:rsidR="002567EF" w:rsidRPr="00232CAE" w14:paraId="043BA656" w14:textId="77777777" w:rsidTr="00BD305C">
        <w:trPr>
          <w:trHeight w:val="288"/>
        </w:trPr>
        <w:tc>
          <w:tcPr>
            <w:tcW w:w="1843" w:type="pct"/>
            <w:shd w:val="pct10" w:color="auto" w:fill="auto"/>
          </w:tcPr>
          <w:p w14:paraId="7031C88A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u w:val="single"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Operating Unit</w:t>
            </w:r>
          </w:p>
        </w:tc>
        <w:tc>
          <w:tcPr>
            <w:tcW w:w="3157" w:type="pct"/>
          </w:tcPr>
          <w:p w14:paraId="40E74B2C" w14:textId="144EBD37" w:rsidR="002567EF" w:rsidRPr="00122DD6" w:rsidRDefault="00122DD6" w:rsidP="00BD305C">
            <w:pPr>
              <w:pStyle w:val="Header"/>
              <w:ind w:left="81"/>
              <w:rPr>
                <w:rFonts w:ascii="Arial" w:hAnsi="Arial" w:cs="Arial"/>
                <w:sz w:val="20"/>
              </w:rPr>
            </w:pPr>
            <w:r w:rsidRPr="00122DD6">
              <w:rPr>
                <w:rFonts w:ascii="Arial" w:hAnsi="Arial" w:cs="Arial"/>
                <w:sz w:val="20"/>
              </w:rPr>
              <w:t>DNN_HOQ_OU</w:t>
            </w:r>
          </w:p>
        </w:tc>
      </w:tr>
      <w:tr w:rsidR="002567EF" w:rsidRPr="00232CAE" w14:paraId="61A9AB68" w14:textId="77777777" w:rsidTr="00BD305C">
        <w:trPr>
          <w:trHeight w:val="288"/>
        </w:trPr>
        <w:tc>
          <w:tcPr>
            <w:tcW w:w="1843" w:type="pct"/>
            <w:shd w:val="pct10" w:color="auto" w:fill="auto"/>
          </w:tcPr>
          <w:p w14:paraId="7F68F26D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Name</w:t>
            </w:r>
          </w:p>
        </w:tc>
        <w:tc>
          <w:tcPr>
            <w:tcW w:w="3157" w:type="pct"/>
          </w:tcPr>
          <w:p w14:paraId="782940D9" w14:textId="4650E0B9" w:rsidR="002567EF" w:rsidRPr="00232CAE" w:rsidRDefault="00122DD6" w:rsidP="00BD305C">
            <w:pPr>
              <w:ind w:left="81"/>
              <w:rPr>
                <w:rFonts w:ascii="Arial" w:hAnsi="Arial" w:cs="Arial"/>
                <w:color w:val="000000"/>
                <w:lang w:val="id-ID"/>
              </w:rPr>
            </w:pPr>
            <w:r w:rsidRPr="00122DD6">
              <w:rPr>
                <w:rFonts w:ascii="Arial" w:hAnsi="Arial" w:cs="Arial"/>
                <w:color w:val="000000"/>
                <w:lang w:val="id-ID"/>
              </w:rPr>
              <w:t>DNN LEDGER</w:t>
            </w:r>
          </w:p>
        </w:tc>
      </w:tr>
      <w:tr w:rsidR="002567EF" w:rsidRPr="00232CAE" w14:paraId="392B6152" w14:textId="77777777" w:rsidTr="00BD305C">
        <w:trPr>
          <w:trHeight w:val="288"/>
        </w:trPr>
        <w:tc>
          <w:tcPr>
            <w:tcW w:w="1843" w:type="pct"/>
            <w:shd w:val="pct10" w:color="auto" w:fill="auto"/>
          </w:tcPr>
          <w:p w14:paraId="4521A83F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Realized Gains Account</w:t>
            </w:r>
          </w:p>
        </w:tc>
        <w:tc>
          <w:tcPr>
            <w:tcW w:w="3157" w:type="pct"/>
          </w:tcPr>
          <w:p w14:paraId="37404F34" w14:textId="3E5C6D46" w:rsidR="002567EF" w:rsidRPr="00232CAE" w:rsidRDefault="00122DD6" w:rsidP="00BD305C">
            <w:pPr>
              <w:ind w:left="81"/>
              <w:rPr>
                <w:rFonts w:ascii="Arial" w:hAnsi="Arial" w:cs="Arial"/>
                <w:color w:val="000000"/>
              </w:rPr>
            </w:pPr>
            <w:r w:rsidRPr="00122DD6">
              <w:rPr>
                <w:rFonts w:ascii="Arial" w:hAnsi="Arial" w:cs="Arial"/>
                <w:color w:val="000000"/>
              </w:rPr>
              <w:t>DNN.0000.00000000.100001.000000.711500001.000.0000.000.000</w:t>
            </w:r>
          </w:p>
        </w:tc>
      </w:tr>
      <w:tr w:rsidR="002567EF" w:rsidRPr="00232CAE" w14:paraId="09D92436" w14:textId="77777777" w:rsidTr="00BD305C">
        <w:trPr>
          <w:trHeight w:val="288"/>
        </w:trPr>
        <w:tc>
          <w:tcPr>
            <w:tcW w:w="1843" w:type="pct"/>
            <w:shd w:val="pct10" w:color="auto" w:fill="auto"/>
          </w:tcPr>
          <w:p w14:paraId="5041620D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Realized Losses Account</w:t>
            </w:r>
          </w:p>
        </w:tc>
        <w:tc>
          <w:tcPr>
            <w:tcW w:w="3157" w:type="pct"/>
          </w:tcPr>
          <w:p w14:paraId="775B6FB3" w14:textId="5F5EB648" w:rsidR="002567EF" w:rsidRPr="00232CAE" w:rsidRDefault="002567EF" w:rsidP="00BD305C">
            <w:pPr>
              <w:ind w:left="81"/>
              <w:rPr>
                <w:rFonts w:ascii="Arial" w:hAnsi="Arial" w:cs="Arial"/>
              </w:rPr>
            </w:pPr>
          </w:p>
        </w:tc>
      </w:tr>
      <w:tr w:rsidR="002567EF" w:rsidRPr="00232CAE" w14:paraId="1ADD9D48" w14:textId="77777777" w:rsidTr="00BD305C">
        <w:trPr>
          <w:trHeight w:val="288"/>
        </w:trPr>
        <w:tc>
          <w:tcPr>
            <w:tcW w:w="1843" w:type="pct"/>
            <w:shd w:val="pct10" w:color="auto" w:fill="auto"/>
          </w:tcPr>
          <w:p w14:paraId="6A4EDA98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Tax Account</w:t>
            </w:r>
          </w:p>
        </w:tc>
        <w:tc>
          <w:tcPr>
            <w:tcW w:w="3157" w:type="pct"/>
          </w:tcPr>
          <w:p w14:paraId="6E24F526" w14:textId="0993FDDE" w:rsidR="002567EF" w:rsidRPr="00232CAE" w:rsidRDefault="00C11D3C" w:rsidP="00BD305C">
            <w:pPr>
              <w:ind w:left="81"/>
              <w:rPr>
                <w:rFonts w:ascii="Arial" w:hAnsi="Arial" w:cs="Arial"/>
                <w:color w:val="000000"/>
                <w:lang w:val="id-ID"/>
              </w:rPr>
            </w:pPr>
            <w:r w:rsidRPr="00C11D3C">
              <w:rPr>
                <w:rFonts w:ascii="Arial" w:hAnsi="Arial" w:cs="Arial"/>
                <w:color w:val="000000"/>
                <w:lang w:val="id-ID"/>
              </w:rPr>
              <w:t>DNN.0000.00000000.100001.000000.214100007.000.0000.000.000</w:t>
            </w:r>
          </w:p>
        </w:tc>
      </w:tr>
      <w:tr w:rsidR="002567EF" w:rsidRPr="00232CAE" w14:paraId="64D4D9BA" w14:textId="77777777" w:rsidTr="00BD305C">
        <w:trPr>
          <w:trHeight w:val="288"/>
        </w:trPr>
        <w:tc>
          <w:tcPr>
            <w:tcW w:w="1843" w:type="pct"/>
            <w:shd w:val="pct10" w:color="auto" w:fill="auto"/>
          </w:tcPr>
          <w:p w14:paraId="42E78AFA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Unallocated Revenue Account</w:t>
            </w:r>
          </w:p>
        </w:tc>
        <w:tc>
          <w:tcPr>
            <w:tcW w:w="3157" w:type="pct"/>
          </w:tcPr>
          <w:p w14:paraId="47CB7F06" w14:textId="0FAA234D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2567EF" w:rsidRPr="00232CAE" w14:paraId="5FD9B98E" w14:textId="77777777" w:rsidTr="00BD305C">
        <w:trPr>
          <w:trHeight w:val="288"/>
        </w:trPr>
        <w:tc>
          <w:tcPr>
            <w:tcW w:w="1843" w:type="pct"/>
            <w:shd w:val="pct10" w:color="auto" w:fill="auto"/>
          </w:tcPr>
          <w:p w14:paraId="54B19886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Cross Currency Rate Type</w:t>
            </w:r>
          </w:p>
        </w:tc>
        <w:tc>
          <w:tcPr>
            <w:tcW w:w="3157" w:type="pct"/>
          </w:tcPr>
          <w:p w14:paraId="3C35325C" w14:textId="0D18EA56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2567EF" w:rsidRPr="00232CAE" w14:paraId="4C9D3095" w14:textId="77777777" w:rsidTr="00BD305C">
        <w:trPr>
          <w:trHeight w:val="288"/>
        </w:trPr>
        <w:tc>
          <w:tcPr>
            <w:tcW w:w="1843" w:type="pct"/>
            <w:shd w:val="pct10" w:color="auto" w:fill="auto"/>
          </w:tcPr>
          <w:p w14:paraId="3EB05706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Cross Currency Rounding Account</w:t>
            </w:r>
          </w:p>
        </w:tc>
        <w:tc>
          <w:tcPr>
            <w:tcW w:w="3157" w:type="pct"/>
          </w:tcPr>
          <w:p w14:paraId="0E07643D" w14:textId="0FE2A2E9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2567EF" w:rsidRPr="00232CAE" w14:paraId="145C1B2B" w14:textId="77777777" w:rsidTr="00BD305C">
        <w:trPr>
          <w:trHeight w:val="288"/>
        </w:trPr>
        <w:tc>
          <w:tcPr>
            <w:tcW w:w="1843" w:type="pct"/>
            <w:shd w:val="pct10" w:color="auto" w:fill="auto"/>
          </w:tcPr>
          <w:p w14:paraId="455D955A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Header Rounding Account</w:t>
            </w:r>
          </w:p>
        </w:tc>
        <w:tc>
          <w:tcPr>
            <w:tcW w:w="3157" w:type="pct"/>
          </w:tcPr>
          <w:p w14:paraId="323773A4" w14:textId="04908AEE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2567EF" w:rsidRPr="00232CAE" w14:paraId="25A9455C" w14:textId="77777777" w:rsidTr="00BD305C">
        <w:trPr>
          <w:trHeight w:val="288"/>
        </w:trPr>
        <w:tc>
          <w:tcPr>
            <w:tcW w:w="1843" w:type="pct"/>
            <w:shd w:val="pct10" w:color="auto" w:fill="auto"/>
          </w:tcPr>
          <w:p w14:paraId="2C8B0A21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Create Detailed Distributions</w:t>
            </w:r>
          </w:p>
        </w:tc>
        <w:tc>
          <w:tcPr>
            <w:tcW w:w="3157" w:type="pct"/>
          </w:tcPr>
          <w:p w14:paraId="6D104EBB" w14:textId="14B58AA3" w:rsidR="002567EF" w:rsidRPr="00232CAE" w:rsidRDefault="00C11D3C" w:rsidP="00BD305C">
            <w:pPr>
              <w:ind w:left="81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Y</w:t>
            </w:r>
          </w:p>
        </w:tc>
      </w:tr>
      <w:tr w:rsidR="002567EF" w:rsidRPr="00232CAE" w14:paraId="7AF78C88" w14:textId="77777777" w:rsidTr="00BD305C">
        <w:trPr>
          <w:trHeight w:val="288"/>
        </w:trPr>
        <w:tc>
          <w:tcPr>
            <w:tcW w:w="1843" w:type="pct"/>
            <w:shd w:val="pct10" w:color="auto" w:fill="auto"/>
          </w:tcPr>
          <w:p w14:paraId="69D6A3C6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Automatic Journal Import</w:t>
            </w:r>
          </w:p>
        </w:tc>
        <w:tc>
          <w:tcPr>
            <w:tcW w:w="3157" w:type="pct"/>
          </w:tcPr>
          <w:p w14:paraId="6A55DC76" w14:textId="6D1C92C5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2567EF" w:rsidRPr="00232CAE" w14:paraId="562A8B9D" w14:textId="77777777" w:rsidTr="00BD305C">
        <w:trPr>
          <w:trHeight w:val="288"/>
        </w:trPr>
        <w:tc>
          <w:tcPr>
            <w:tcW w:w="1843" w:type="pct"/>
            <w:shd w:val="pct10" w:color="auto" w:fill="auto"/>
          </w:tcPr>
          <w:p w14:paraId="05D72C4E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Header Level Rounding</w:t>
            </w:r>
          </w:p>
        </w:tc>
        <w:tc>
          <w:tcPr>
            <w:tcW w:w="3157" w:type="pct"/>
          </w:tcPr>
          <w:p w14:paraId="2ACB5938" w14:textId="7C376F19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2567EF" w:rsidRPr="00232CAE" w14:paraId="7EA02F09" w14:textId="77777777" w:rsidTr="00BD305C">
        <w:trPr>
          <w:trHeight w:val="288"/>
        </w:trPr>
        <w:tc>
          <w:tcPr>
            <w:tcW w:w="1843" w:type="pct"/>
            <w:shd w:val="pct10" w:color="auto" w:fill="auto"/>
          </w:tcPr>
          <w:p w14:paraId="393AF0CF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Days Per Posting Cycle</w:t>
            </w:r>
          </w:p>
        </w:tc>
        <w:tc>
          <w:tcPr>
            <w:tcW w:w="3157" w:type="pct"/>
          </w:tcPr>
          <w:p w14:paraId="253508D2" w14:textId="573038A7" w:rsidR="002567EF" w:rsidRPr="00232CAE" w:rsidRDefault="00C11D3C" w:rsidP="00BD305C">
            <w:pPr>
              <w:ind w:left="81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</w:t>
            </w:r>
            <w:r>
              <w:rPr>
                <w:color w:val="000000"/>
              </w:rPr>
              <w:t>1</w:t>
            </w:r>
          </w:p>
        </w:tc>
      </w:tr>
    </w:tbl>
    <w:p w14:paraId="623968CC" w14:textId="77777777" w:rsidR="002567EF" w:rsidRPr="00232CAE" w:rsidRDefault="002567EF" w:rsidP="002567EF">
      <w:pPr>
        <w:rPr>
          <w:rFonts w:ascii="Arial" w:hAnsi="Arial" w:cs="Arial"/>
          <w:b/>
          <w:bCs/>
        </w:rPr>
      </w:pPr>
    </w:p>
    <w:p w14:paraId="4F76561D" w14:textId="77777777" w:rsidR="002567EF" w:rsidRPr="00232CAE" w:rsidRDefault="002567EF" w:rsidP="002567EF">
      <w:pPr>
        <w:pStyle w:val="BodyText"/>
        <w:spacing w:before="0" w:after="0"/>
        <w:ind w:left="0"/>
        <w:rPr>
          <w:rFonts w:ascii="Arial" w:hAnsi="Arial" w:cs="Arial"/>
          <w:b/>
          <w:bCs/>
        </w:rPr>
      </w:pPr>
      <w:r w:rsidRPr="00232CAE">
        <w:rPr>
          <w:rFonts w:ascii="Arial" w:hAnsi="Arial" w:cs="Arial"/>
          <w:b/>
          <w:bCs/>
        </w:rPr>
        <w:lastRenderedPageBreak/>
        <w:t>(T) Trans and Customers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5569"/>
        <w:gridCol w:w="9539"/>
      </w:tblGrid>
      <w:tr w:rsidR="002567EF" w:rsidRPr="00232CAE" w14:paraId="5149F3CF" w14:textId="77777777" w:rsidTr="00BD305C">
        <w:trPr>
          <w:trHeight w:val="288"/>
        </w:trPr>
        <w:tc>
          <w:tcPr>
            <w:tcW w:w="1843" w:type="pct"/>
            <w:shd w:val="pct10" w:color="auto" w:fill="auto"/>
          </w:tcPr>
          <w:p w14:paraId="09D287FB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u w:val="single"/>
                <w:lang w:val="id-ID"/>
              </w:rPr>
            </w:pPr>
            <w:r w:rsidRPr="00232CAE">
              <w:rPr>
                <w:rFonts w:ascii="Arial" w:hAnsi="Arial" w:cs="Arial"/>
                <w:b/>
                <w:u w:val="single"/>
              </w:rPr>
              <w:t>Transactions</w:t>
            </w:r>
          </w:p>
        </w:tc>
        <w:tc>
          <w:tcPr>
            <w:tcW w:w="3157" w:type="pct"/>
          </w:tcPr>
          <w:p w14:paraId="6CB75BCF" w14:textId="482A37D4" w:rsidR="002567EF" w:rsidRPr="00232CAE" w:rsidRDefault="002567EF" w:rsidP="00BD305C">
            <w:pPr>
              <w:pStyle w:val="Header"/>
              <w:ind w:left="81"/>
              <w:rPr>
                <w:rFonts w:ascii="Arial" w:hAnsi="Arial" w:cs="Arial"/>
                <w:sz w:val="20"/>
              </w:rPr>
            </w:pPr>
          </w:p>
        </w:tc>
      </w:tr>
      <w:tr w:rsidR="002567EF" w:rsidRPr="00232CAE" w14:paraId="56C8D168" w14:textId="77777777" w:rsidTr="00BD305C">
        <w:trPr>
          <w:trHeight w:val="288"/>
        </w:trPr>
        <w:tc>
          <w:tcPr>
            <w:tcW w:w="1843" w:type="pct"/>
            <w:shd w:val="pct10" w:color="auto" w:fill="auto"/>
          </w:tcPr>
          <w:p w14:paraId="1D1B1D59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Allow Change to Printed Transactions</w:t>
            </w:r>
          </w:p>
        </w:tc>
        <w:tc>
          <w:tcPr>
            <w:tcW w:w="3157" w:type="pct"/>
          </w:tcPr>
          <w:p w14:paraId="3441AE4F" w14:textId="72B999BF" w:rsidR="002567EF" w:rsidRPr="00232CAE" w:rsidRDefault="00DF661A" w:rsidP="00BD305C">
            <w:pPr>
              <w:pStyle w:val="Header"/>
              <w:ind w:left="81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Y</w:t>
            </w:r>
          </w:p>
        </w:tc>
      </w:tr>
      <w:tr w:rsidR="002567EF" w:rsidRPr="00232CAE" w14:paraId="55E33330" w14:textId="77777777" w:rsidTr="00BD305C">
        <w:trPr>
          <w:trHeight w:val="288"/>
        </w:trPr>
        <w:tc>
          <w:tcPr>
            <w:tcW w:w="1843" w:type="pct"/>
            <w:shd w:val="pct10" w:color="auto" w:fill="auto"/>
          </w:tcPr>
          <w:p w14:paraId="71167246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Allow Payment of Unrelated Transactions</w:t>
            </w:r>
          </w:p>
        </w:tc>
        <w:tc>
          <w:tcPr>
            <w:tcW w:w="3157" w:type="pct"/>
          </w:tcPr>
          <w:p w14:paraId="052ACC10" w14:textId="372CAD2C" w:rsidR="002567EF" w:rsidRPr="00232CAE" w:rsidRDefault="00DF661A" w:rsidP="00BD305C">
            <w:pPr>
              <w:ind w:left="81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Y</w:t>
            </w:r>
          </w:p>
        </w:tc>
      </w:tr>
      <w:tr w:rsidR="002567EF" w:rsidRPr="00232CAE" w14:paraId="0CE4505F" w14:textId="77777777" w:rsidTr="00BD305C">
        <w:trPr>
          <w:trHeight w:val="288"/>
        </w:trPr>
        <w:tc>
          <w:tcPr>
            <w:tcW w:w="1843" w:type="pct"/>
            <w:shd w:val="pct10" w:color="auto" w:fill="auto"/>
          </w:tcPr>
          <w:p w14:paraId="082FAD2E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Allow Transaction Deletion</w:t>
            </w:r>
          </w:p>
        </w:tc>
        <w:tc>
          <w:tcPr>
            <w:tcW w:w="3157" w:type="pct"/>
          </w:tcPr>
          <w:p w14:paraId="2813710A" w14:textId="20752946" w:rsidR="002567EF" w:rsidRPr="00232CAE" w:rsidRDefault="00DF661A" w:rsidP="00BD305C">
            <w:pPr>
              <w:ind w:left="8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</w:t>
            </w:r>
          </w:p>
        </w:tc>
      </w:tr>
      <w:tr w:rsidR="002567EF" w:rsidRPr="00232CAE" w14:paraId="5B7C5825" w14:textId="77777777" w:rsidTr="00BD305C">
        <w:trPr>
          <w:trHeight w:val="288"/>
        </w:trPr>
        <w:tc>
          <w:tcPr>
            <w:tcW w:w="1843" w:type="pct"/>
            <w:shd w:val="pct10" w:color="auto" w:fill="auto"/>
          </w:tcPr>
          <w:p w14:paraId="2DEC07C8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u w:val="single"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Show Billing Number</w:t>
            </w:r>
          </w:p>
        </w:tc>
        <w:tc>
          <w:tcPr>
            <w:tcW w:w="3157" w:type="pct"/>
          </w:tcPr>
          <w:p w14:paraId="52F35122" w14:textId="7FF05FDE" w:rsidR="002567EF" w:rsidRPr="00232CAE" w:rsidRDefault="002567EF" w:rsidP="00BD305C">
            <w:pPr>
              <w:ind w:left="81"/>
              <w:rPr>
                <w:rFonts w:ascii="Arial" w:hAnsi="Arial" w:cs="Arial"/>
              </w:rPr>
            </w:pPr>
          </w:p>
        </w:tc>
      </w:tr>
      <w:tr w:rsidR="002567EF" w:rsidRPr="00232CAE" w14:paraId="5556EC7F" w14:textId="77777777" w:rsidTr="00BD305C">
        <w:trPr>
          <w:trHeight w:val="288"/>
        </w:trPr>
        <w:tc>
          <w:tcPr>
            <w:tcW w:w="1843" w:type="pct"/>
            <w:shd w:val="pct10" w:color="auto" w:fill="auto"/>
          </w:tcPr>
          <w:p w14:paraId="4C4E78A1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u w:val="single"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Tax Invoice Printing Options</w:t>
            </w:r>
          </w:p>
        </w:tc>
        <w:tc>
          <w:tcPr>
            <w:tcW w:w="3157" w:type="pct"/>
          </w:tcPr>
          <w:p w14:paraId="7976959F" w14:textId="5DB34D4B" w:rsidR="002567EF" w:rsidRPr="00232CAE" w:rsidRDefault="00E85FB8" w:rsidP="00BD305C">
            <w:pPr>
              <w:ind w:left="81"/>
              <w:rPr>
                <w:rFonts w:ascii="Arial" w:hAnsi="Arial" w:cs="Arial"/>
              </w:rPr>
            </w:pPr>
            <w:r w:rsidRPr="00E85FB8">
              <w:rPr>
                <w:rFonts w:ascii="Arial" w:hAnsi="Arial" w:cs="Arial"/>
              </w:rPr>
              <w:t>Total Tax Only</w:t>
            </w:r>
          </w:p>
        </w:tc>
      </w:tr>
      <w:tr w:rsidR="002567EF" w:rsidRPr="00232CAE" w14:paraId="53B3694B" w14:textId="77777777" w:rsidTr="00BD305C">
        <w:trPr>
          <w:trHeight w:val="288"/>
        </w:trPr>
        <w:tc>
          <w:tcPr>
            <w:tcW w:w="1843" w:type="pct"/>
            <w:shd w:val="pct10" w:color="auto" w:fill="auto"/>
          </w:tcPr>
          <w:p w14:paraId="02BBA82C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u w:val="single"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Document Number Generation Level</w:t>
            </w:r>
          </w:p>
        </w:tc>
        <w:tc>
          <w:tcPr>
            <w:tcW w:w="3157" w:type="pct"/>
          </w:tcPr>
          <w:p w14:paraId="742F3FE7" w14:textId="3C0B2879" w:rsidR="002567EF" w:rsidRPr="00232CAE" w:rsidRDefault="00E85FB8" w:rsidP="00BD305C">
            <w:pPr>
              <w:ind w:left="8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When saved</w:t>
            </w:r>
          </w:p>
        </w:tc>
      </w:tr>
      <w:tr w:rsidR="002567EF" w:rsidRPr="00232CAE" w14:paraId="3BC15529" w14:textId="77777777" w:rsidTr="00BD305C">
        <w:trPr>
          <w:trHeight w:val="288"/>
        </w:trPr>
        <w:tc>
          <w:tcPr>
            <w:tcW w:w="1843" w:type="pct"/>
            <w:shd w:val="pct10" w:color="auto" w:fill="auto"/>
          </w:tcPr>
          <w:p w14:paraId="24DB5410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u w:val="single"/>
                <w:lang w:val="id-ID"/>
              </w:rPr>
            </w:pPr>
            <w:r w:rsidRPr="00232CAE">
              <w:rPr>
                <w:rFonts w:ascii="Arial" w:hAnsi="Arial" w:cs="Arial"/>
                <w:b/>
                <w:u w:val="single"/>
              </w:rPr>
              <w:t>Late Charges</w:t>
            </w:r>
          </w:p>
        </w:tc>
        <w:tc>
          <w:tcPr>
            <w:tcW w:w="3157" w:type="pct"/>
          </w:tcPr>
          <w:p w14:paraId="0D34C048" w14:textId="77777777" w:rsidR="002567EF" w:rsidRPr="00232CAE" w:rsidRDefault="002567EF" w:rsidP="00BD305C">
            <w:pPr>
              <w:ind w:left="81"/>
              <w:rPr>
                <w:rFonts w:ascii="Arial" w:hAnsi="Arial" w:cs="Arial"/>
              </w:rPr>
            </w:pPr>
          </w:p>
        </w:tc>
      </w:tr>
      <w:tr w:rsidR="002567EF" w:rsidRPr="00232CAE" w14:paraId="693A5F6F" w14:textId="77777777" w:rsidTr="00BD305C">
        <w:trPr>
          <w:trHeight w:val="288"/>
        </w:trPr>
        <w:tc>
          <w:tcPr>
            <w:tcW w:w="1843" w:type="pct"/>
            <w:shd w:val="pct10" w:color="auto" w:fill="auto"/>
          </w:tcPr>
          <w:p w14:paraId="02ECD8EB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u w:val="single"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Assess Late Charges</w:t>
            </w:r>
          </w:p>
        </w:tc>
        <w:tc>
          <w:tcPr>
            <w:tcW w:w="3157" w:type="pct"/>
          </w:tcPr>
          <w:p w14:paraId="534A6CBD" w14:textId="7C3B531E" w:rsidR="002567EF" w:rsidRPr="00232CAE" w:rsidRDefault="00E85FB8" w:rsidP="00BD305C">
            <w:pPr>
              <w:ind w:left="8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</w:t>
            </w:r>
          </w:p>
        </w:tc>
      </w:tr>
      <w:tr w:rsidR="002567EF" w:rsidRPr="00232CAE" w14:paraId="56D45A13" w14:textId="77777777" w:rsidTr="00BD305C">
        <w:trPr>
          <w:trHeight w:val="288"/>
        </w:trPr>
        <w:tc>
          <w:tcPr>
            <w:tcW w:w="1843" w:type="pct"/>
            <w:shd w:val="pct10" w:color="auto" w:fill="auto"/>
          </w:tcPr>
          <w:p w14:paraId="7F6C0ED2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u w:val="single"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Balance Calculation</w:t>
            </w:r>
          </w:p>
        </w:tc>
        <w:tc>
          <w:tcPr>
            <w:tcW w:w="3157" w:type="pct"/>
          </w:tcPr>
          <w:p w14:paraId="6F8184E6" w14:textId="314F2DF9" w:rsidR="002567EF" w:rsidRPr="00232CAE" w:rsidRDefault="002567EF" w:rsidP="00BD305C">
            <w:pPr>
              <w:ind w:left="81"/>
              <w:rPr>
                <w:rFonts w:ascii="Arial" w:hAnsi="Arial" w:cs="Arial"/>
              </w:rPr>
            </w:pPr>
          </w:p>
        </w:tc>
      </w:tr>
      <w:tr w:rsidR="002567EF" w:rsidRPr="00232CAE" w14:paraId="4955606D" w14:textId="77777777" w:rsidTr="00BD305C">
        <w:trPr>
          <w:trHeight w:val="288"/>
        </w:trPr>
        <w:tc>
          <w:tcPr>
            <w:tcW w:w="1843" w:type="pct"/>
            <w:shd w:val="pct10" w:color="auto" w:fill="auto"/>
          </w:tcPr>
          <w:p w14:paraId="2B9061BF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u w:val="single"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Calculation Period</w:t>
            </w:r>
          </w:p>
        </w:tc>
        <w:tc>
          <w:tcPr>
            <w:tcW w:w="3157" w:type="pct"/>
          </w:tcPr>
          <w:p w14:paraId="5D02A3DE" w14:textId="45A386AB" w:rsidR="002567EF" w:rsidRPr="00232CAE" w:rsidRDefault="002567EF" w:rsidP="00BD305C">
            <w:pPr>
              <w:ind w:left="81"/>
              <w:rPr>
                <w:rFonts w:ascii="Arial" w:hAnsi="Arial" w:cs="Arial"/>
              </w:rPr>
            </w:pPr>
          </w:p>
        </w:tc>
      </w:tr>
      <w:tr w:rsidR="002567EF" w:rsidRPr="00232CAE" w14:paraId="232E4CB9" w14:textId="77777777" w:rsidTr="00BD305C">
        <w:trPr>
          <w:trHeight w:val="288"/>
        </w:trPr>
        <w:tc>
          <w:tcPr>
            <w:tcW w:w="1843" w:type="pct"/>
            <w:shd w:val="pct10" w:color="auto" w:fill="auto"/>
          </w:tcPr>
          <w:p w14:paraId="6B611B33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u w:val="single"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Interest Invoice Transaction Type</w:t>
            </w:r>
          </w:p>
        </w:tc>
        <w:tc>
          <w:tcPr>
            <w:tcW w:w="3157" w:type="pct"/>
          </w:tcPr>
          <w:p w14:paraId="075D590F" w14:textId="2D722677" w:rsidR="002567EF" w:rsidRPr="00232CAE" w:rsidRDefault="002567EF" w:rsidP="00BD305C">
            <w:pPr>
              <w:ind w:left="81"/>
              <w:rPr>
                <w:rFonts w:ascii="Arial" w:hAnsi="Arial" w:cs="Arial"/>
              </w:rPr>
            </w:pPr>
          </w:p>
        </w:tc>
      </w:tr>
      <w:tr w:rsidR="002567EF" w:rsidRPr="00232CAE" w14:paraId="65B0D834" w14:textId="77777777" w:rsidTr="00BD305C">
        <w:trPr>
          <w:trHeight w:val="288"/>
        </w:trPr>
        <w:tc>
          <w:tcPr>
            <w:tcW w:w="1843" w:type="pct"/>
            <w:shd w:val="pct10" w:color="auto" w:fill="auto"/>
          </w:tcPr>
          <w:p w14:paraId="4242187E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u w:val="single"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Debit Memo Charge Transaction Type</w:t>
            </w:r>
          </w:p>
        </w:tc>
        <w:tc>
          <w:tcPr>
            <w:tcW w:w="3157" w:type="pct"/>
          </w:tcPr>
          <w:p w14:paraId="7CB277F4" w14:textId="0F3A5CA1" w:rsidR="002567EF" w:rsidRPr="00232CAE" w:rsidRDefault="002567EF" w:rsidP="00BD305C">
            <w:pPr>
              <w:ind w:left="81"/>
              <w:rPr>
                <w:rFonts w:ascii="Arial" w:hAnsi="Arial" w:cs="Arial"/>
              </w:rPr>
            </w:pPr>
          </w:p>
        </w:tc>
      </w:tr>
      <w:tr w:rsidR="002567EF" w:rsidRPr="00232CAE" w14:paraId="3519A847" w14:textId="77777777" w:rsidTr="00BD305C">
        <w:trPr>
          <w:trHeight w:val="288"/>
        </w:trPr>
        <w:tc>
          <w:tcPr>
            <w:tcW w:w="1843" w:type="pct"/>
            <w:shd w:val="pct10" w:color="auto" w:fill="auto"/>
          </w:tcPr>
          <w:p w14:paraId="4C6339CD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u w:val="single"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Interest Charge Activity</w:t>
            </w:r>
          </w:p>
        </w:tc>
        <w:tc>
          <w:tcPr>
            <w:tcW w:w="3157" w:type="pct"/>
          </w:tcPr>
          <w:p w14:paraId="15AD516E" w14:textId="4D004535" w:rsidR="002567EF" w:rsidRPr="00232CAE" w:rsidRDefault="002567EF" w:rsidP="00BD305C">
            <w:pPr>
              <w:ind w:left="81"/>
              <w:rPr>
                <w:rFonts w:ascii="Arial" w:hAnsi="Arial" w:cs="Arial"/>
              </w:rPr>
            </w:pPr>
          </w:p>
        </w:tc>
      </w:tr>
      <w:tr w:rsidR="002567EF" w:rsidRPr="00232CAE" w14:paraId="1B4E49D4" w14:textId="77777777" w:rsidTr="00BD305C">
        <w:trPr>
          <w:trHeight w:val="288"/>
        </w:trPr>
        <w:tc>
          <w:tcPr>
            <w:tcW w:w="1843" w:type="pct"/>
            <w:shd w:val="pct10" w:color="auto" w:fill="auto"/>
          </w:tcPr>
          <w:p w14:paraId="345971ED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u w:val="single"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Penalty Charge Activity</w:t>
            </w:r>
          </w:p>
        </w:tc>
        <w:tc>
          <w:tcPr>
            <w:tcW w:w="3157" w:type="pct"/>
          </w:tcPr>
          <w:p w14:paraId="66746B89" w14:textId="1E6BEF5A" w:rsidR="002567EF" w:rsidRPr="00232CAE" w:rsidRDefault="002567EF" w:rsidP="00BD305C">
            <w:pPr>
              <w:ind w:left="81"/>
              <w:rPr>
                <w:rFonts w:ascii="Arial" w:hAnsi="Arial" w:cs="Arial"/>
              </w:rPr>
            </w:pPr>
          </w:p>
        </w:tc>
      </w:tr>
      <w:tr w:rsidR="002567EF" w:rsidRPr="00232CAE" w14:paraId="276CE797" w14:textId="77777777" w:rsidTr="00BD305C">
        <w:trPr>
          <w:trHeight w:val="288"/>
        </w:trPr>
        <w:tc>
          <w:tcPr>
            <w:tcW w:w="1843" w:type="pct"/>
            <w:shd w:val="pct10" w:color="auto" w:fill="auto"/>
          </w:tcPr>
          <w:p w14:paraId="25730270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u w:val="single"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Late Charge Batch Source</w:t>
            </w:r>
          </w:p>
        </w:tc>
        <w:tc>
          <w:tcPr>
            <w:tcW w:w="3157" w:type="pct"/>
          </w:tcPr>
          <w:p w14:paraId="483153E9" w14:textId="2DCA1528" w:rsidR="002567EF" w:rsidRPr="00232CAE" w:rsidRDefault="002567EF" w:rsidP="00BD305C">
            <w:pPr>
              <w:ind w:left="81"/>
              <w:rPr>
                <w:rFonts w:ascii="Arial" w:hAnsi="Arial" w:cs="Arial"/>
              </w:rPr>
            </w:pPr>
          </w:p>
        </w:tc>
      </w:tr>
      <w:tr w:rsidR="002567EF" w:rsidRPr="00232CAE" w14:paraId="6EFA6A7A" w14:textId="77777777" w:rsidTr="00BD305C">
        <w:trPr>
          <w:trHeight w:val="288"/>
        </w:trPr>
        <w:tc>
          <w:tcPr>
            <w:tcW w:w="1843" w:type="pct"/>
            <w:shd w:val="pct10" w:color="auto" w:fill="auto"/>
          </w:tcPr>
          <w:p w14:paraId="17FD4C72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</w:rPr>
            </w:pPr>
            <w:r w:rsidRPr="00232CAE">
              <w:rPr>
                <w:rFonts w:ascii="Arial" w:hAnsi="Arial" w:cs="Arial"/>
                <w:b/>
              </w:rPr>
              <w:t>Default Receipt Method for Interest Invoice</w:t>
            </w:r>
          </w:p>
        </w:tc>
        <w:tc>
          <w:tcPr>
            <w:tcW w:w="3157" w:type="pct"/>
          </w:tcPr>
          <w:p w14:paraId="6B6A7AEB" w14:textId="3C9A619E" w:rsidR="002567EF" w:rsidRPr="00232CAE" w:rsidRDefault="002567EF" w:rsidP="00BD305C">
            <w:pPr>
              <w:ind w:left="81"/>
              <w:rPr>
                <w:rFonts w:ascii="Arial" w:hAnsi="Arial" w:cs="Arial"/>
              </w:rPr>
            </w:pPr>
          </w:p>
        </w:tc>
      </w:tr>
      <w:tr w:rsidR="002567EF" w:rsidRPr="00232CAE" w14:paraId="2C029F32" w14:textId="77777777" w:rsidTr="00BD305C">
        <w:trPr>
          <w:trHeight w:val="288"/>
        </w:trPr>
        <w:tc>
          <w:tcPr>
            <w:tcW w:w="1843" w:type="pct"/>
            <w:shd w:val="pct10" w:color="auto" w:fill="auto"/>
          </w:tcPr>
          <w:p w14:paraId="17D3B3BF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u w:val="single"/>
                <w:lang w:val="id-ID"/>
              </w:rPr>
            </w:pPr>
            <w:proofErr w:type="spellStart"/>
            <w:r w:rsidRPr="00232CAE">
              <w:rPr>
                <w:rFonts w:ascii="Arial" w:hAnsi="Arial" w:cs="Arial"/>
                <w:b/>
                <w:u w:val="single"/>
              </w:rPr>
              <w:t>Autoinvoice</w:t>
            </w:r>
            <w:proofErr w:type="spellEnd"/>
          </w:p>
        </w:tc>
        <w:tc>
          <w:tcPr>
            <w:tcW w:w="3157" w:type="pct"/>
          </w:tcPr>
          <w:p w14:paraId="2FA36FBE" w14:textId="77777777" w:rsidR="002567EF" w:rsidRPr="00232CAE" w:rsidRDefault="002567EF" w:rsidP="00BD305C">
            <w:pPr>
              <w:ind w:left="81"/>
              <w:rPr>
                <w:rFonts w:ascii="Arial" w:hAnsi="Arial" w:cs="Arial"/>
              </w:rPr>
            </w:pPr>
          </w:p>
        </w:tc>
      </w:tr>
      <w:tr w:rsidR="002567EF" w:rsidRPr="00232CAE" w14:paraId="2F6E3EDF" w14:textId="77777777" w:rsidTr="00BD305C">
        <w:trPr>
          <w:trHeight w:val="288"/>
        </w:trPr>
        <w:tc>
          <w:tcPr>
            <w:tcW w:w="1843" w:type="pct"/>
            <w:shd w:val="pct10" w:color="auto" w:fill="auto"/>
          </w:tcPr>
          <w:p w14:paraId="7BA20C77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u w:val="single"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Purge Interface Table</w:t>
            </w:r>
          </w:p>
        </w:tc>
        <w:tc>
          <w:tcPr>
            <w:tcW w:w="3157" w:type="pct"/>
          </w:tcPr>
          <w:p w14:paraId="12C52021" w14:textId="0349845C" w:rsidR="002567EF" w:rsidRPr="00232CAE" w:rsidRDefault="002447F5" w:rsidP="00BD305C">
            <w:pPr>
              <w:ind w:left="8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</w:t>
            </w:r>
          </w:p>
        </w:tc>
      </w:tr>
      <w:tr w:rsidR="002567EF" w:rsidRPr="00232CAE" w14:paraId="1C72FD15" w14:textId="77777777" w:rsidTr="00BD305C">
        <w:trPr>
          <w:trHeight w:val="288"/>
        </w:trPr>
        <w:tc>
          <w:tcPr>
            <w:tcW w:w="1843" w:type="pct"/>
            <w:shd w:val="pct10" w:color="auto" w:fill="auto"/>
          </w:tcPr>
          <w:p w14:paraId="336EC349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u w:val="single"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Max Memory (In Bytes)</w:t>
            </w:r>
          </w:p>
        </w:tc>
        <w:tc>
          <w:tcPr>
            <w:tcW w:w="3157" w:type="pct"/>
          </w:tcPr>
          <w:p w14:paraId="3B468BEE" w14:textId="55156652" w:rsidR="002567EF" w:rsidRPr="00232CAE" w:rsidRDefault="002447F5" w:rsidP="00BD305C">
            <w:pPr>
              <w:ind w:left="81"/>
              <w:rPr>
                <w:rFonts w:ascii="Arial" w:hAnsi="Arial" w:cs="Arial"/>
              </w:rPr>
            </w:pPr>
            <w:r w:rsidRPr="002447F5">
              <w:rPr>
                <w:rFonts w:ascii="Arial" w:hAnsi="Arial" w:cs="Arial"/>
              </w:rPr>
              <w:t>1048576</w:t>
            </w:r>
          </w:p>
        </w:tc>
      </w:tr>
      <w:tr w:rsidR="002567EF" w:rsidRPr="00232CAE" w14:paraId="01B97348" w14:textId="77777777" w:rsidTr="00BD305C">
        <w:trPr>
          <w:trHeight w:val="288"/>
        </w:trPr>
        <w:tc>
          <w:tcPr>
            <w:tcW w:w="1843" w:type="pct"/>
            <w:shd w:val="pct10" w:color="auto" w:fill="auto"/>
          </w:tcPr>
          <w:p w14:paraId="0263DD62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u w:val="single"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Log File Message Level</w:t>
            </w:r>
          </w:p>
        </w:tc>
        <w:tc>
          <w:tcPr>
            <w:tcW w:w="3157" w:type="pct"/>
          </w:tcPr>
          <w:p w14:paraId="4C30A868" w14:textId="2C4A612A" w:rsidR="002567EF" w:rsidRPr="00232CAE" w:rsidRDefault="002447F5" w:rsidP="00BD305C">
            <w:pPr>
              <w:ind w:left="8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2567EF" w:rsidRPr="00232CAE" w14:paraId="4F74B162" w14:textId="77777777" w:rsidTr="00BD305C">
        <w:trPr>
          <w:trHeight w:val="288"/>
        </w:trPr>
        <w:tc>
          <w:tcPr>
            <w:tcW w:w="1843" w:type="pct"/>
            <w:shd w:val="pct10" w:color="auto" w:fill="auto"/>
          </w:tcPr>
          <w:p w14:paraId="42883EF0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u w:val="single"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Accounting Flex</w:t>
            </w:r>
          </w:p>
        </w:tc>
        <w:tc>
          <w:tcPr>
            <w:tcW w:w="3157" w:type="pct"/>
          </w:tcPr>
          <w:p w14:paraId="7FE3565A" w14:textId="4F7BEE49" w:rsidR="002567EF" w:rsidRPr="00232CAE" w:rsidRDefault="002567EF" w:rsidP="00BD305C">
            <w:pPr>
              <w:ind w:left="81"/>
              <w:rPr>
                <w:rFonts w:ascii="Arial" w:hAnsi="Arial" w:cs="Arial"/>
              </w:rPr>
            </w:pPr>
          </w:p>
        </w:tc>
      </w:tr>
      <w:tr w:rsidR="002567EF" w:rsidRPr="00232CAE" w14:paraId="462EC857" w14:textId="77777777" w:rsidTr="00BD305C">
        <w:trPr>
          <w:trHeight w:val="288"/>
        </w:trPr>
        <w:tc>
          <w:tcPr>
            <w:tcW w:w="1843" w:type="pct"/>
            <w:shd w:val="pct10" w:color="auto" w:fill="auto"/>
          </w:tcPr>
          <w:p w14:paraId="4AC5CBA7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u w:val="single"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System Items</w:t>
            </w:r>
          </w:p>
        </w:tc>
        <w:tc>
          <w:tcPr>
            <w:tcW w:w="3157" w:type="pct"/>
          </w:tcPr>
          <w:p w14:paraId="21229159" w14:textId="60713C9C" w:rsidR="002567EF" w:rsidRPr="00232CAE" w:rsidRDefault="002567EF" w:rsidP="00BD305C">
            <w:pPr>
              <w:ind w:left="81"/>
              <w:rPr>
                <w:rFonts w:ascii="Arial" w:hAnsi="Arial" w:cs="Arial"/>
              </w:rPr>
            </w:pPr>
          </w:p>
        </w:tc>
      </w:tr>
      <w:tr w:rsidR="002567EF" w:rsidRPr="00232CAE" w14:paraId="1846D518" w14:textId="77777777" w:rsidTr="00BD305C">
        <w:trPr>
          <w:trHeight w:val="288"/>
        </w:trPr>
        <w:tc>
          <w:tcPr>
            <w:tcW w:w="1843" w:type="pct"/>
            <w:shd w:val="pct10" w:color="auto" w:fill="auto"/>
          </w:tcPr>
          <w:p w14:paraId="0BC8969D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u w:val="single"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Territory</w:t>
            </w:r>
          </w:p>
        </w:tc>
        <w:tc>
          <w:tcPr>
            <w:tcW w:w="3157" w:type="pct"/>
          </w:tcPr>
          <w:p w14:paraId="2946B2D1" w14:textId="732F218F" w:rsidR="002567EF" w:rsidRPr="00232CAE" w:rsidRDefault="002567EF" w:rsidP="00BD305C">
            <w:pPr>
              <w:ind w:left="81"/>
              <w:rPr>
                <w:rFonts w:ascii="Arial" w:hAnsi="Arial" w:cs="Arial"/>
              </w:rPr>
            </w:pPr>
          </w:p>
        </w:tc>
      </w:tr>
      <w:tr w:rsidR="002567EF" w:rsidRPr="00232CAE" w14:paraId="696DB69A" w14:textId="77777777" w:rsidTr="00BD305C">
        <w:trPr>
          <w:trHeight w:val="288"/>
        </w:trPr>
        <w:tc>
          <w:tcPr>
            <w:tcW w:w="1843" w:type="pct"/>
            <w:shd w:val="pct10" w:color="auto" w:fill="auto"/>
          </w:tcPr>
          <w:p w14:paraId="7069B309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u w:val="single"/>
                <w:lang w:val="id-ID"/>
              </w:rPr>
            </w:pPr>
            <w:r w:rsidRPr="00232CAE">
              <w:rPr>
                <w:rFonts w:ascii="Arial" w:hAnsi="Arial" w:cs="Arial"/>
                <w:b/>
                <w:u w:val="single"/>
              </w:rPr>
              <w:t>Customers</w:t>
            </w:r>
          </w:p>
        </w:tc>
        <w:tc>
          <w:tcPr>
            <w:tcW w:w="3157" w:type="pct"/>
          </w:tcPr>
          <w:p w14:paraId="22065EC0" w14:textId="77777777" w:rsidR="002567EF" w:rsidRPr="00232CAE" w:rsidRDefault="002567EF" w:rsidP="00BD305C">
            <w:pPr>
              <w:ind w:left="81"/>
              <w:rPr>
                <w:rFonts w:ascii="Arial" w:hAnsi="Arial" w:cs="Arial"/>
              </w:rPr>
            </w:pPr>
          </w:p>
        </w:tc>
      </w:tr>
      <w:tr w:rsidR="002567EF" w:rsidRPr="00232CAE" w14:paraId="03866700" w14:textId="77777777" w:rsidTr="00BD305C">
        <w:trPr>
          <w:trHeight w:val="288"/>
        </w:trPr>
        <w:tc>
          <w:tcPr>
            <w:tcW w:w="1843" w:type="pct"/>
            <w:shd w:val="pct10" w:color="auto" w:fill="auto"/>
          </w:tcPr>
          <w:p w14:paraId="31031D65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u w:val="single"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Automatic Customer Numbering</w:t>
            </w:r>
          </w:p>
        </w:tc>
        <w:tc>
          <w:tcPr>
            <w:tcW w:w="3157" w:type="pct"/>
          </w:tcPr>
          <w:p w14:paraId="5F8B714C" w14:textId="72275293" w:rsidR="002567EF" w:rsidRPr="00232CAE" w:rsidRDefault="002567EF" w:rsidP="00BD305C">
            <w:pPr>
              <w:ind w:left="81"/>
              <w:rPr>
                <w:rFonts w:ascii="Arial" w:hAnsi="Arial" w:cs="Arial"/>
              </w:rPr>
            </w:pPr>
          </w:p>
        </w:tc>
      </w:tr>
      <w:tr w:rsidR="002567EF" w:rsidRPr="00232CAE" w14:paraId="7B52E519" w14:textId="77777777" w:rsidTr="00BD305C">
        <w:trPr>
          <w:trHeight w:val="288"/>
        </w:trPr>
        <w:tc>
          <w:tcPr>
            <w:tcW w:w="1843" w:type="pct"/>
            <w:shd w:val="pct10" w:color="auto" w:fill="auto"/>
          </w:tcPr>
          <w:p w14:paraId="562A1E2D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u w:val="single"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Automatic Site Numbering</w:t>
            </w:r>
          </w:p>
        </w:tc>
        <w:tc>
          <w:tcPr>
            <w:tcW w:w="3157" w:type="pct"/>
          </w:tcPr>
          <w:p w14:paraId="28D48083" w14:textId="6997B355" w:rsidR="002567EF" w:rsidRPr="00232CAE" w:rsidRDefault="002567EF" w:rsidP="00BD305C">
            <w:pPr>
              <w:ind w:left="81"/>
              <w:rPr>
                <w:rFonts w:ascii="Arial" w:hAnsi="Arial" w:cs="Arial"/>
              </w:rPr>
            </w:pPr>
          </w:p>
        </w:tc>
      </w:tr>
      <w:tr w:rsidR="002567EF" w:rsidRPr="00232CAE" w14:paraId="200EB854" w14:textId="77777777" w:rsidTr="00BD305C">
        <w:trPr>
          <w:trHeight w:val="288"/>
        </w:trPr>
        <w:tc>
          <w:tcPr>
            <w:tcW w:w="1843" w:type="pct"/>
            <w:shd w:val="pct10" w:color="auto" w:fill="auto"/>
          </w:tcPr>
          <w:p w14:paraId="362BE32C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u w:val="single"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Create Reciprocal Customer</w:t>
            </w:r>
          </w:p>
        </w:tc>
        <w:tc>
          <w:tcPr>
            <w:tcW w:w="3157" w:type="pct"/>
          </w:tcPr>
          <w:p w14:paraId="4CB6E8D3" w14:textId="7BC7AD4D" w:rsidR="002567EF" w:rsidRPr="00232CAE" w:rsidRDefault="002567EF" w:rsidP="00BD305C">
            <w:pPr>
              <w:ind w:left="81"/>
              <w:rPr>
                <w:rFonts w:ascii="Arial" w:hAnsi="Arial" w:cs="Arial"/>
              </w:rPr>
            </w:pPr>
          </w:p>
        </w:tc>
      </w:tr>
      <w:tr w:rsidR="002567EF" w:rsidRPr="00232CAE" w14:paraId="253547F6" w14:textId="77777777" w:rsidTr="00BD305C">
        <w:trPr>
          <w:trHeight w:val="288"/>
        </w:trPr>
        <w:tc>
          <w:tcPr>
            <w:tcW w:w="1843" w:type="pct"/>
            <w:tcBorders>
              <w:bottom w:val="single" w:sz="6" w:space="0" w:color="auto"/>
            </w:tcBorders>
            <w:shd w:val="pct10" w:color="auto" w:fill="auto"/>
          </w:tcPr>
          <w:p w14:paraId="6FC2218A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Grouping Rule Name</w:t>
            </w:r>
          </w:p>
        </w:tc>
        <w:tc>
          <w:tcPr>
            <w:tcW w:w="3157" w:type="pct"/>
            <w:tcBorders>
              <w:bottom w:val="single" w:sz="6" w:space="0" w:color="auto"/>
            </w:tcBorders>
          </w:tcPr>
          <w:p w14:paraId="058D9FBA" w14:textId="73FFE08F" w:rsidR="002567EF" w:rsidRPr="00232CAE" w:rsidRDefault="00EB6912" w:rsidP="00BD305C">
            <w:pPr>
              <w:ind w:left="81"/>
              <w:rPr>
                <w:rFonts w:ascii="Arial" w:hAnsi="Arial" w:cs="Arial"/>
              </w:rPr>
            </w:pPr>
            <w:r w:rsidRPr="00EB6912">
              <w:rPr>
                <w:rFonts w:ascii="Arial" w:hAnsi="Arial" w:cs="Arial"/>
              </w:rPr>
              <w:t>XTD_AR_GROUPING_RULE</w:t>
            </w:r>
          </w:p>
        </w:tc>
      </w:tr>
    </w:tbl>
    <w:p w14:paraId="08167459" w14:textId="77777777" w:rsidR="002567EF" w:rsidRPr="00232CAE" w:rsidRDefault="002567EF" w:rsidP="002567EF">
      <w:pPr>
        <w:rPr>
          <w:rFonts w:ascii="Arial" w:hAnsi="Arial" w:cs="Arial"/>
          <w:b/>
        </w:rPr>
      </w:pPr>
    </w:p>
    <w:p w14:paraId="607A34D9" w14:textId="77777777" w:rsidR="002567EF" w:rsidRPr="00232CAE" w:rsidRDefault="002567EF" w:rsidP="002567EF">
      <w:pPr>
        <w:pStyle w:val="BodyText"/>
        <w:spacing w:before="0" w:after="0"/>
        <w:ind w:left="0"/>
        <w:rPr>
          <w:rFonts w:ascii="Arial" w:hAnsi="Arial" w:cs="Arial"/>
          <w:b/>
          <w:bCs/>
        </w:rPr>
      </w:pPr>
      <w:r w:rsidRPr="00232CAE">
        <w:rPr>
          <w:rFonts w:ascii="Arial" w:hAnsi="Arial" w:cs="Arial"/>
          <w:b/>
          <w:bCs/>
        </w:rPr>
        <w:t>(T) Claims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5569"/>
        <w:gridCol w:w="9539"/>
      </w:tblGrid>
      <w:tr w:rsidR="002567EF" w:rsidRPr="00232CAE" w14:paraId="57FC4BB4" w14:textId="77777777" w:rsidTr="00BD305C">
        <w:trPr>
          <w:trHeight w:val="288"/>
        </w:trPr>
        <w:tc>
          <w:tcPr>
            <w:tcW w:w="1843" w:type="pct"/>
            <w:shd w:val="pct10" w:color="auto" w:fill="auto"/>
            <w:vAlign w:val="center"/>
          </w:tcPr>
          <w:p w14:paraId="4B4A63B7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u w:val="single"/>
                <w:lang w:val="id-ID"/>
              </w:rPr>
            </w:pPr>
            <w:r w:rsidRPr="00232CAE">
              <w:rPr>
                <w:rFonts w:ascii="Arial" w:hAnsi="Arial" w:cs="Arial"/>
                <w:b/>
                <w:u w:val="single"/>
              </w:rPr>
              <w:t>Unmatched Remittance Lines</w:t>
            </w:r>
          </w:p>
        </w:tc>
        <w:tc>
          <w:tcPr>
            <w:tcW w:w="3157" w:type="pct"/>
          </w:tcPr>
          <w:p w14:paraId="7FE0391F" w14:textId="77777777" w:rsidR="002567EF" w:rsidRPr="00232CAE" w:rsidRDefault="002567EF" w:rsidP="00BD305C">
            <w:pPr>
              <w:pStyle w:val="Header"/>
              <w:ind w:left="81"/>
              <w:rPr>
                <w:rFonts w:ascii="Arial" w:hAnsi="Arial" w:cs="Arial"/>
                <w:sz w:val="20"/>
              </w:rPr>
            </w:pPr>
          </w:p>
        </w:tc>
      </w:tr>
      <w:tr w:rsidR="002567EF" w:rsidRPr="00232CAE" w14:paraId="2BB013C3" w14:textId="77777777" w:rsidTr="00BD305C">
        <w:trPr>
          <w:trHeight w:val="288"/>
        </w:trPr>
        <w:tc>
          <w:tcPr>
            <w:tcW w:w="1843" w:type="pct"/>
            <w:shd w:val="pct10" w:color="auto" w:fill="auto"/>
            <w:vAlign w:val="center"/>
          </w:tcPr>
          <w:p w14:paraId="04F11289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lastRenderedPageBreak/>
              <w:t>Prepare For Claim Creations – Negative Lines (Z)</w:t>
            </w:r>
          </w:p>
        </w:tc>
        <w:tc>
          <w:tcPr>
            <w:tcW w:w="3157" w:type="pct"/>
          </w:tcPr>
          <w:p w14:paraId="2F60B297" w14:textId="5076E710" w:rsidR="002567EF" w:rsidRPr="00232CAE" w:rsidRDefault="002567EF" w:rsidP="00BD305C">
            <w:pPr>
              <w:pStyle w:val="Header"/>
              <w:ind w:left="81"/>
              <w:rPr>
                <w:rFonts w:ascii="Arial" w:hAnsi="Arial" w:cs="Arial"/>
                <w:sz w:val="20"/>
              </w:rPr>
            </w:pPr>
          </w:p>
        </w:tc>
      </w:tr>
      <w:tr w:rsidR="002567EF" w:rsidRPr="00232CAE" w14:paraId="7AA03540" w14:textId="77777777" w:rsidTr="00BD305C">
        <w:trPr>
          <w:trHeight w:val="288"/>
        </w:trPr>
        <w:tc>
          <w:tcPr>
            <w:tcW w:w="1843" w:type="pct"/>
            <w:shd w:val="pct10" w:color="auto" w:fill="auto"/>
            <w:vAlign w:val="center"/>
          </w:tcPr>
          <w:p w14:paraId="1CF2EF91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Prepare For Claim Creations – Positive Lines</w:t>
            </w:r>
          </w:p>
        </w:tc>
        <w:tc>
          <w:tcPr>
            <w:tcW w:w="3157" w:type="pct"/>
          </w:tcPr>
          <w:p w14:paraId="2EDD4B58" w14:textId="7C8B2EC5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2567EF" w:rsidRPr="00232CAE" w14:paraId="4E027AAB" w14:textId="77777777" w:rsidTr="00BD305C">
        <w:trPr>
          <w:trHeight w:val="288"/>
        </w:trPr>
        <w:tc>
          <w:tcPr>
            <w:tcW w:w="1843" w:type="pct"/>
            <w:shd w:val="pct10" w:color="auto" w:fill="auto"/>
            <w:vAlign w:val="center"/>
          </w:tcPr>
          <w:p w14:paraId="6F27C09F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u w:val="single"/>
                <w:lang w:val="id-ID"/>
              </w:rPr>
            </w:pPr>
            <w:r w:rsidRPr="00232CAE">
              <w:rPr>
                <w:rFonts w:ascii="Arial" w:hAnsi="Arial" w:cs="Arial"/>
                <w:b/>
                <w:u w:val="single"/>
              </w:rPr>
              <w:t>Matched Remittance Lines</w:t>
            </w:r>
          </w:p>
        </w:tc>
        <w:tc>
          <w:tcPr>
            <w:tcW w:w="3157" w:type="pct"/>
          </w:tcPr>
          <w:p w14:paraId="63159503" w14:textId="77777777" w:rsidR="002567EF" w:rsidRPr="00232CAE" w:rsidRDefault="002567EF" w:rsidP="00BD305C">
            <w:pPr>
              <w:ind w:left="81"/>
              <w:rPr>
                <w:rFonts w:ascii="Arial" w:hAnsi="Arial" w:cs="Arial"/>
              </w:rPr>
            </w:pPr>
          </w:p>
        </w:tc>
      </w:tr>
      <w:tr w:rsidR="002567EF" w:rsidRPr="00232CAE" w14:paraId="35F293B8" w14:textId="77777777" w:rsidTr="00BD305C">
        <w:trPr>
          <w:trHeight w:val="288"/>
        </w:trPr>
        <w:tc>
          <w:tcPr>
            <w:tcW w:w="1843" w:type="pct"/>
            <w:shd w:val="pct10" w:color="auto" w:fill="auto"/>
            <w:vAlign w:val="center"/>
          </w:tcPr>
          <w:p w14:paraId="5028BF26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u w:val="single"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Prepare For Claim Creations</w:t>
            </w:r>
          </w:p>
        </w:tc>
        <w:tc>
          <w:tcPr>
            <w:tcW w:w="3157" w:type="pct"/>
          </w:tcPr>
          <w:p w14:paraId="4639E427" w14:textId="028E333B" w:rsidR="002567EF" w:rsidRPr="00232CAE" w:rsidRDefault="002567EF" w:rsidP="00BD305C">
            <w:pPr>
              <w:ind w:left="81"/>
              <w:rPr>
                <w:rFonts w:ascii="Arial" w:hAnsi="Arial" w:cs="Arial"/>
              </w:rPr>
            </w:pPr>
          </w:p>
        </w:tc>
      </w:tr>
      <w:tr w:rsidR="002567EF" w:rsidRPr="00232CAE" w14:paraId="43CEBEBF" w14:textId="77777777" w:rsidTr="00BD305C">
        <w:trPr>
          <w:trHeight w:val="288"/>
        </w:trPr>
        <w:tc>
          <w:tcPr>
            <w:tcW w:w="1843" w:type="pct"/>
            <w:shd w:val="pct10" w:color="auto" w:fill="auto"/>
            <w:vAlign w:val="center"/>
          </w:tcPr>
          <w:p w14:paraId="3619D4BC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u w:val="single"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Exclude Credit Memo</w:t>
            </w:r>
          </w:p>
        </w:tc>
        <w:tc>
          <w:tcPr>
            <w:tcW w:w="3157" w:type="pct"/>
          </w:tcPr>
          <w:p w14:paraId="1802F070" w14:textId="2450150F" w:rsidR="002567EF" w:rsidRPr="00232CAE" w:rsidRDefault="002567EF" w:rsidP="00BD305C">
            <w:pPr>
              <w:ind w:left="81"/>
              <w:rPr>
                <w:rFonts w:ascii="Arial" w:hAnsi="Arial" w:cs="Arial"/>
              </w:rPr>
            </w:pPr>
          </w:p>
        </w:tc>
      </w:tr>
    </w:tbl>
    <w:p w14:paraId="6D7878DB" w14:textId="77777777" w:rsidR="002567EF" w:rsidRPr="00232CAE" w:rsidRDefault="002567EF" w:rsidP="002567EF">
      <w:pPr>
        <w:rPr>
          <w:rFonts w:ascii="Arial" w:hAnsi="Arial" w:cs="Arial"/>
        </w:rPr>
      </w:pPr>
    </w:p>
    <w:p w14:paraId="41C150BC" w14:textId="77777777" w:rsidR="002567EF" w:rsidRPr="00232CAE" w:rsidRDefault="002567EF" w:rsidP="002567EF">
      <w:pPr>
        <w:pStyle w:val="BodyText"/>
        <w:spacing w:before="0" w:after="0"/>
        <w:ind w:left="0"/>
        <w:rPr>
          <w:rFonts w:ascii="Arial" w:hAnsi="Arial" w:cs="Arial"/>
          <w:b/>
          <w:bCs/>
        </w:rPr>
      </w:pPr>
      <w:r w:rsidRPr="00232CAE">
        <w:rPr>
          <w:rFonts w:ascii="Arial" w:hAnsi="Arial" w:cs="Arial"/>
          <w:b/>
          <w:bCs/>
        </w:rPr>
        <w:t>(T) Miscellaneous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7554"/>
        <w:gridCol w:w="7554"/>
      </w:tblGrid>
      <w:tr w:rsidR="002567EF" w:rsidRPr="00232CAE" w14:paraId="2A036A94" w14:textId="77777777" w:rsidTr="00BD305C">
        <w:trPr>
          <w:trHeight w:val="288"/>
        </w:trPr>
        <w:tc>
          <w:tcPr>
            <w:tcW w:w="2500" w:type="pct"/>
            <w:shd w:val="pct10" w:color="auto" w:fill="auto"/>
          </w:tcPr>
          <w:p w14:paraId="30431AC8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Split Amount</w:t>
            </w:r>
          </w:p>
        </w:tc>
        <w:tc>
          <w:tcPr>
            <w:tcW w:w="2500" w:type="pct"/>
          </w:tcPr>
          <w:p w14:paraId="1967465F" w14:textId="3F68ACCA" w:rsidR="002567EF" w:rsidRPr="00EB6912" w:rsidRDefault="00EB6912" w:rsidP="00BD305C">
            <w:pPr>
              <w:pStyle w:val="Header"/>
              <w:ind w:left="81"/>
              <w:rPr>
                <w:rFonts w:ascii="Arial" w:hAnsi="Arial" w:cs="Arial"/>
                <w:sz w:val="20"/>
              </w:rPr>
            </w:pPr>
            <w:r w:rsidRPr="00EB6912">
              <w:rPr>
                <w:rFonts w:ascii="Arial" w:hAnsi="Arial" w:cs="Arial"/>
                <w:sz w:val="20"/>
              </w:rPr>
              <w:t>1000</w:t>
            </w:r>
          </w:p>
        </w:tc>
      </w:tr>
      <w:tr w:rsidR="002567EF" w:rsidRPr="00232CAE" w14:paraId="47475B9B" w14:textId="77777777" w:rsidTr="00BD305C">
        <w:trPr>
          <w:trHeight w:val="288"/>
        </w:trPr>
        <w:tc>
          <w:tcPr>
            <w:tcW w:w="2500" w:type="pct"/>
            <w:shd w:val="pct10" w:color="auto" w:fill="auto"/>
          </w:tcPr>
          <w:p w14:paraId="601C6EDB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Discount Basis</w:t>
            </w:r>
          </w:p>
        </w:tc>
        <w:tc>
          <w:tcPr>
            <w:tcW w:w="2500" w:type="pct"/>
          </w:tcPr>
          <w:p w14:paraId="3DD59F26" w14:textId="7EE9C656" w:rsidR="002567EF" w:rsidRPr="00232CAE" w:rsidRDefault="00EB6912" w:rsidP="00BD305C">
            <w:pPr>
              <w:pStyle w:val="Header"/>
              <w:ind w:left="81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Lines Only</w:t>
            </w:r>
          </w:p>
        </w:tc>
      </w:tr>
      <w:tr w:rsidR="002567EF" w:rsidRPr="00232CAE" w14:paraId="3893DFE7" w14:textId="77777777" w:rsidTr="00BD305C">
        <w:trPr>
          <w:trHeight w:val="288"/>
        </w:trPr>
        <w:tc>
          <w:tcPr>
            <w:tcW w:w="2500" w:type="pct"/>
            <w:shd w:val="pct10" w:color="auto" w:fill="auto"/>
          </w:tcPr>
          <w:p w14:paraId="17922B3E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proofErr w:type="spellStart"/>
            <w:r w:rsidRPr="00232CAE">
              <w:rPr>
                <w:rFonts w:ascii="Arial" w:hAnsi="Arial" w:cs="Arial"/>
                <w:b/>
              </w:rPr>
              <w:t>AutoCash</w:t>
            </w:r>
            <w:proofErr w:type="spellEnd"/>
            <w:r w:rsidRPr="00232CAE">
              <w:rPr>
                <w:rFonts w:ascii="Arial" w:hAnsi="Arial" w:cs="Arial"/>
                <w:b/>
              </w:rPr>
              <w:t xml:space="preserve"> Rule Set</w:t>
            </w:r>
          </w:p>
        </w:tc>
        <w:tc>
          <w:tcPr>
            <w:tcW w:w="2500" w:type="pct"/>
          </w:tcPr>
          <w:p w14:paraId="5D91AC82" w14:textId="468E9957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2567EF" w:rsidRPr="00232CAE" w14:paraId="166EA115" w14:textId="77777777" w:rsidTr="00BD305C">
        <w:trPr>
          <w:trHeight w:val="288"/>
        </w:trPr>
        <w:tc>
          <w:tcPr>
            <w:tcW w:w="2500" w:type="pct"/>
            <w:shd w:val="pct10" w:color="auto" w:fill="auto"/>
          </w:tcPr>
          <w:p w14:paraId="1C01713E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Days in Days Sales Outstanding Calculation</w:t>
            </w:r>
          </w:p>
        </w:tc>
        <w:tc>
          <w:tcPr>
            <w:tcW w:w="2500" w:type="pct"/>
          </w:tcPr>
          <w:p w14:paraId="7E622692" w14:textId="52260645" w:rsidR="002567EF" w:rsidRPr="00232CAE" w:rsidRDefault="00EB6912" w:rsidP="00BD305C">
            <w:pPr>
              <w:ind w:left="8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90</w:t>
            </w:r>
          </w:p>
        </w:tc>
      </w:tr>
      <w:tr w:rsidR="002567EF" w:rsidRPr="00232CAE" w14:paraId="048EB546" w14:textId="77777777" w:rsidTr="00BD305C">
        <w:trPr>
          <w:trHeight w:val="288"/>
        </w:trPr>
        <w:tc>
          <w:tcPr>
            <w:tcW w:w="2500" w:type="pct"/>
            <w:shd w:val="pct10" w:color="auto" w:fill="auto"/>
          </w:tcPr>
          <w:p w14:paraId="2D2667CA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u w:val="single"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Sales Credit Percent Limit</w:t>
            </w:r>
          </w:p>
        </w:tc>
        <w:tc>
          <w:tcPr>
            <w:tcW w:w="2500" w:type="pct"/>
          </w:tcPr>
          <w:p w14:paraId="35687CF6" w14:textId="1DD22E38" w:rsidR="002567EF" w:rsidRPr="00232CAE" w:rsidRDefault="002567EF" w:rsidP="00BD305C">
            <w:pPr>
              <w:ind w:left="81"/>
              <w:rPr>
                <w:rFonts w:ascii="Arial" w:hAnsi="Arial" w:cs="Arial"/>
              </w:rPr>
            </w:pPr>
          </w:p>
        </w:tc>
      </w:tr>
      <w:tr w:rsidR="002567EF" w:rsidRPr="00232CAE" w14:paraId="70B52DFE" w14:textId="77777777" w:rsidTr="00BD305C">
        <w:trPr>
          <w:trHeight w:val="288"/>
        </w:trPr>
        <w:tc>
          <w:tcPr>
            <w:tcW w:w="2500" w:type="pct"/>
            <w:shd w:val="pct10" w:color="auto" w:fill="auto"/>
          </w:tcPr>
          <w:p w14:paraId="71CCF1FA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u w:val="single"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Write off Limit Per Receipt</w:t>
            </w:r>
          </w:p>
        </w:tc>
        <w:tc>
          <w:tcPr>
            <w:tcW w:w="2500" w:type="pct"/>
          </w:tcPr>
          <w:p w14:paraId="5E6C02D2" w14:textId="04FF393D" w:rsidR="002567EF" w:rsidRPr="00232CAE" w:rsidRDefault="00F37A06" w:rsidP="00BD305C">
            <w:pPr>
              <w:ind w:left="81"/>
              <w:rPr>
                <w:rFonts w:ascii="Arial" w:hAnsi="Arial" w:cs="Arial"/>
              </w:rPr>
            </w:pPr>
            <w:r w:rsidRPr="00F37A06">
              <w:rPr>
                <w:rFonts w:ascii="Arial" w:hAnsi="Arial" w:cs="Arial"/>
              </w:rPr>
              <w:t>-99999999</w:t>
            </w:r>
            <w:r>
              <w:rPr>
                <w:rFonts w:ascii="Arial" w:hAnsi="Arial" w:cs="Arial"/>
              </w:rPr>
              <w:t xml:space="preserve"> - </w:t>
            </w:r>
            <w:r w:rsidRPr="00F37A06">
              <w:rPr>
                <w:rFonts w:ascii="Arial" w:hAnsi="Arial" w:cs="Arial"/>
              </w:rPr>
              <w:t>99999999</w:t>
            </w:r>
          </w:p>
        </w:tc>
      </w:tr>
      <w:tr w:rsidR="002567EF" w:rsidRPr="00232CAE" w14:paraId="59269BB6" w14:textId="77777777" w:rsidTr="00BD305C">
        <w:trPr>
          <w:trHeight w:val="288"/>
        </w:trPr>
        <w:tc>
          <w:tcPr>
            <w:tcW w:w="2500" w:type="pct"/>
            <w:shd w:val="pct10" w:color="auto" w:fill="auto"/>
          </w:tcPr>
          <w:p w14:paraId="71B26534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u w:val="single"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Allow Unearned Discount (J)</w:t>
            </w:r>
          </w:p>
        </w:tc>
        <w:tc>
          <w:tcPr>
            <w:tcW w:w="2500" w:type="pct"/>
          </w:tcPr>
          <w:p w14:paraId="63E16683" w14:textId="7E6EFE19" w:rsidR="002567EF" w:rsidRPr="00232CAE" w:rsidRDefault="002567EF" w:rsidP="00BD305C">
            <w:pPr>
              <w:ind w:left="81"/>
              <w:rPr>
                <w:rFonts w:ascii="Arial" w:hAnsi="Arial" w:cs="Arial"/>
              </w:rPr>
            </w:pPr>
          </w:p>
        </w:tc>
      </w:tr>
      <w:tr w:rsidR="002567EF" w:rsidRPr="00232CAE" w14:paraId="41B24C39" w14:textId="77777777" w:rsidTr="00BD305C">
        <w:trPr>
          <w:trHeight w:val="288"/>
        </w:trPr>
        <w:tc>
          <w:tcPr>
            <w:tcW w:w="2500" w:type="pct"/>
            <w:shd w:val="pct10" w:color="auto" w:fill="auto"/>
          </w:tcPr>
          <w:p w14:paraId="39307314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u w:val="single"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Discount on Partial payment</w:t>
            </w:r>
          </w:p>
        </w:tc>
        <w:tc>
          <w:tcPr>
            <w:tcW w:w="2500" w:type="pct"/>
          </w:tcPr>
          <w:p w14:paraId="12BB9791" w14:textId="171E4D60" w:rsidR="002567EF" w:rsidRPr="00232CAE" w:rsidRDefault="00F37A06" w:rsidP="00BD305C">
            <w:pPr>
              <w:ind w:left="8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</w:t>
            </w:r>
          </w:p>
        </w:tc>
      </w:tr>
      <w:tr w:rsidR="002567EF" w:rsidRPr="00232CAE" w14:paraId="0E2CF9D4" w14:textId="77777777" w:rsidTr="00BD305C">
        <w:trPr>
          <w:trHeight w:val="288"/>
        </w:trPr>
        <w:tc>
          <w:tcPr>
            <w:tcW w:w="2500" w:type="pct"/>
            <w:shd w:val="pct10" w:color="auto" w:fill="auto"/>
          </w:tcPr>
          <w:p w14:paraId="70230989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u w:val="single"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 xml:space="preserve">Require Salesperson </w:t>
            </w:r>
          </w:p>
        </w:tc>
        <w:tc>
          <w:tcPr>
            <w:tcW w:w="2500" w:type="pct"/>
          </w:tcPr>
          <w:p w14:paraId="0B31BD04" w14:textId="27579AA4" w:rsidR="002567EF" w:rsidRPr="00232CAE" w:rsidRDefault="002567EF" w:rsidP="00BD305C">
            <w:pPr>
              <w:ind w:left="81"/>
              <w:rPr>
                <w:rFonts w:ascii="Arial" w:hAnsi="Arial" w:cs="Arial"/>
              </w:rPr>
            </w:pPr>
          </w:p>
        </w:tc>
      </w:tr>
      <w:tr w:rsidR="002567EF" w:rsidRPr="00232CAE" w14:paraId="43DA43DE" w14:textId="77777777" w:rsidTr="00BD305C">
        <w:trPr>
          <w:trHeight w:val="288"/>
        </w:trPr>
        <w:tc>
          <w:tcPr>
            <w:tcW w:w="2500" w:type="pct"/>
            <w:shd w:val="pct10" w:color="auto" w:fill="auto"/>
            <w:vAlign w:val="center"/>
          </w:tcPr>
          <w:p w14:paraId="6E78F668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u w:val="single"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Require Billing Locations For Receipts</w:t>
            </w:r>
          </w:p>
        </w:tc>
        <w:tc>
          <w:tcPr>
            <w:tcW w:w="2500" w:type="pct"/>
          </w:tcPr>
          <w:p w14:paraId="3191DD0F" w14:textId="68A6DCFD" w:rsidR="002567EF" w:rsidRPr="00232CAE" w:rsidRDefault="00F37A06" w:rsidP="00BD305C">
            <w:pPr>
              <w:ind w:left="8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</w:t>
            </w:r>
          </w:p>
        </w:tc>
      </w:tr>
      <w:tr w:rsidR="002567EF" w:rsidRPr="00232CAE" w14:paraId="0631C4BA" w14:textId="77777777" w:rsidTr="00BD305C">
        <w:trPr>
          <w:trHeight w:val="288"/>
        </w:trPr>
        <w:tc>
          <w:tcPr>
            <w:tcW w:w="2500" w:type="pct"/>
            <w:shd w:val="pct10" w:color="auto" w:fill="auto"/>
            <w:vAlign w:val="center"/>
          </w:tcPr>
          <w:p w14:paraId="276A7710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u w:val="single"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Print Remit to Address (K)</w:t>
            </w:r>
          </w:p>
        </w:tc>
        <w:tc>
          <w:tcPr>
            <w:tcW w:w="2500" w:type="pct"/>
          </w:tcPr>
          <w:p w14:paraId="3A666B5E" w14:textId="41E3CFB4" w:rsidR="002567EF" w:rsidRPr="00232CAE" w:rsidRDefault="00F37A06" w:rsidP="00BD305C">
            <w:pPr>
              <w:ind w:left="8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</w:t>
            </w:r>
          </w:p>
        </w:tc>
      </w:tr>
      <w:tr w:rsidR="002567EF" w:rsidRPr="00232CAE" w14:paraId="118C02C4" w14:textId="77777777" w:rsidTr="00BD305C">
        <w:trPr>
          <w:trHeight w:val="288"/>
        </w:trPr>
        <w:tc>
          <w:tcPr>
            <w:tcW w:w="2500" w:type="pct"/>
            <w:shd w:val="pct10" w:color="auto" w:fill="auto"/>
            <w:vAlign w:val="center"/>
          </w:tcPr>
          <w:p w14:paraId="3E54C34D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u w:val="single"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Print Home Country (X)</w:t>
            </w:r>
          </w:p>
        </w:tc>
        <w:tc>
          <w:tcPr>
            <w:tcW w:w="2500" w:type="pct"/>
          </w:tcPr>
          <w:p w14:paraId="54D52F7F" w14:textId="0AEBC67B" w:rsidR="002567EF" w:rsidRPr="00232CAE" w:rsidRDefault="002567EF" w:rsidP="00BD305C">
            <w:pPr>
              <w:ind w:left="81"/>
              <w:rPr>
                <w:rFonts w:ascii="Arial" w:hAnsi="Arial" w:cs="Arial"/>
              </w:rPr>
            </w:pPr>
          </w:p>
        </w:tc>
      </w:tr>
      <w:tr w:rsidR="002567EF" w:rsidRPr="00232CAE" w14:paraId="0633F9CC" w14:textId="77777777" w:rsidTr="00BD305C">
        <w:trPr>
          <w:trHeight w:val="288"/>
        </w:trPr>
        <w:tc>
          <w:tcPr>
            <w:tcW w:w="2500" w:type="pct"/>
            <w:shd w:val="pct10" w:color="auto" w:fill="auto"/>
            <w:vAlign w:val="center"/>
          </w:tcPr>
          <w:p w14:paraId="4352D4B2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u w:val="single"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Minimum Refund Amounts</w:t>
            </w:r>
          </w:p>
        </w:tc>
        <w:tc>
          <w:tcPr>
            <w:tcW w:w="2500" w:type="pct"/>
          </w:tcPr>
          <w:p w14:paraId="5BB6930B" w14:textId="122A0BF7" w:rsidR="002567EF" w:rsidRPr="00232CAE" w:rsidRDefault="002567EF" w:rsidP="00BD305C">
            <w:pPr>
              <w:ind w:left="81"/>
              <w:rPr>
                <w:rFonts w:ascii="Arial" w:hAnsi="Arial" w:cs="Arial"/>
              </w:rPr>
            </w:pPr>
          </w:p>
        </w:tc>
      </w:tr>
      <w:tr w:rsidR="002567EF" w:rsidRPr="00232CAE" w14:paraId="0E553115" w14:textId="77777777" w:rsidTr="00BD305C">
        <w:trPr>
          <w:trHeight w:val="288"/>
        </w:trPr>
        <w:tc>
          <w:tcPr>
            <w:tcW w:w="2500" w:type="pct"/>
            <w:shd w:val="pct10" w:color="auto" w:fill="auto"/>
            <w:vAlign w:val="center"/>
          </w:tcPr>
          <w:p w14:paraId="1302B0B3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u w:val="single"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Credit Card Payment Method</w:t>
            </w:r>
          </w:p>
        </w:tc>
        <w:tc>
          <w:tcPr>
            <w:tcW w:w="2500" w:type="pct"/>
          </w:tcPr>
          <w:p w14:paraId="69416F3C" w14:textId="7219CDCE" w:rsidR="002567EF" w:rsidRPr="00232CAE" w:rsidRDefault="002567EF" w:rsidP="00BD305C">
            <w:pPr>
              <w:ind w:left="81"/>
              <w:rPr>
                <w:rFonts w:ascii="Arial" w:hAnsi="Arial" w:cs="Arial"/>
              </w:rPr>
            </w:pPr>
          </w:p>
        </w:tc>
      </w:tr>
      <w:tr w:rsidR="002567EF" w:rsidRPr="00232CAE" w14:paraId="0B225A4D" w14:textId="77777777" w:rsidTr="00BD305C">
        <w:trPr>
          <w:trHeight w:val="288"/>
        </w:trPr>
        <w:tc>
          <w:tcPr>
            <w:tcW w:w="2500" w:type="pct"/>
            <w:shd w:val="pct10" w:color="auto" w:fill="auto"/>
            <w:vAlign w:val="center"/>
          </w:tcPr>
          <w:p w14:paraId="7548B5C3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u w:val="single"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Bank Account Payment Method</w:t>
            </w:r>
          </w:p>
        </w:tc>
        <w:tc>
          <w:tcPr>
            <w:tcW w:w="2500" w:type="pct"/>
          </w:tcPr>
          <w:p w14:paraId="0171F075" w14:textId="62F95830" w:rsidR="002567EF" w:rsidRPr="00232CAE" w:rsidRDefault="002567EF" w:rsidP="00BD305C">
            <w:pPr>
              <w:ind w:left="81"/>
              <w:rPr>
                <w:rFonts w:ascii="Arial" w:hAnsi="Arial" w:cs="Arial"/>
              </w:rPr>
            </w:pPr>
          </w:p>
        </w:tc>
      </w:tr>
      <w:tr w:rsidR="002567EF" w:rsidRPr="00232CAE" w14:paraId="2D75BBD6" w14:textId="77777777" w:rsidTr="00BD305C">
        <w:trPr>
          <w:trHeight w:val="288"/>
        </w:trPr>
        <w:tc>
          <w:tcPr>
            <w:tcW w:w="2500" w:type="pct"/>
            <w:shd w:val="pct10" w:color="auto" w:fill="auto"/>
          </w:tcPr>
          <w:p w14:paraId="3FEEEC61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u w:val="single"/>
                <w:lang w:val="id-ID"/>
              </w:rPr>
            </w:pPr>
            <w:r w:rsidRPr="00232CAE">
              <w:rPr>
                <w:rFonts w:ascii="Arial" w:hAnsi="Arial" w:cs="Arial"/>
                <w:b/>
                <w:u w:val="single"/>
              </w:rPr>
              <w:t>Auto Receipts</w:t>
            </w:r>
          </w:p>
        </w:tc>
        <w:tc>
          <w:tcPr>
            <w:tcW w:w="2500" w:type="pct"/>
          </w:tcPr>
          <w:p w14:paraId="4BEF1141" w14:textId="77777777" w:rsidR="002567EF" w:rsidRPr="00232CAE" w:rsidRDefault="002567EF" w:rsidP="00BD305C">
            <w:pPr>
              <w:ind w:left="81"/>
              <w:rPr>
                <w:rFonts w:ascii="Arial" w:hAnsi="Arial" w:cs="Arial"/>
              </w:rPr>
            </w:pPr>
          </w:p>
        </w:tc>
      </w:tr>
      <w:tr w:rsidR="002567EF" w:rsidRPr="00232CAE" w14:paraId="1B48AA8D" w14:textId="77777777" w:rsidTr="00BD305C">
        <w:trPr>
          <w:trHeight w:val="288"/>
        </w:trPr>
        <w:tc>
          <w:tcPr>
            <w:tcW w:w="2500" w:type="pct"/>
            <w:shd w:val="pct10" w:color="auto" w:fill="auto"/>
          </w:tcPr>
          <w:p w14:paraId="18B3D6B0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</w:rPr>
            </w:pPr>
            <w:r w:rsidRPr="00232CAE">
              <w:rPr>
                <w:rFonts w:ascii="Arial" w:hAnsi="Arial" w:cs="Arial"/>
                <w:b/>
              </w:rPr>
              <w:t>Invoice per Commit</w:t>
            </w:r>
          </w:p>
        </w:tc>
        <w:tc>
          <w:tcPr>
            <w:tcW w:w="2500" w:type="pct"/>
          </w:tcPr>
          <w:p w14:paraId="463FDE87" w14:textId="08555125" w:rsidR="002567EF" w:rsidRPr="00232CAE" w:rsidRDefault="00F37A06" w:rsidP="00BD305C">
            <w:pPr>
              <w:ind w:left="8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</w:t>
            </w:r>
          </w:p>
        </w:tc>
      </w:tr>
      <w:tr w:rsidR="002567EF" w:rsidRPr="00232CAE" w14:paraId="01E325D1" w14:textId="77777777" w:rsidTr="00BD305C">
        <w:trPr>
          <w:trHeight w:val="288"/>
        </w:trPr>
        <w:tc>
          <w:tcPr>
            <w:tcW w:w="2500" w:type="pct"/>
            <w:shd w:val="pct10" w:color="auto" w:fill="auto"/>
          </w:tcPr>
          <w:p w14:paraId="4DC39DF7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Receipts per Commit</w:t>
            </w:r>
          </w:p>
        </w:tc>
        <w:tc>
          <w:tcPr>
            <w:tcW w:w="2500" w:type="pct"/>
          </w:tcPr>
          <w:p w14:paraId="648FF627" w14:textId="4201A5C8" w:rsidR="002567EF" w:rsidRPr="00232CAE" w:rsidRDefault="00F37A06" w:rsidP="00BD305C">
            <w:pPr>
              <w:ind w:left="8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</w:t>
            </w:r>
          </w:p>
        </w:tc>
      </w:tr>
      <w:tr w:rsidR="002567EF" w:rsidRPr="00232CAE" w14:paraId="4D835DA4" w14:textId="77777777" w:rsidTr="00BD305C">
        <w:trPr>
          <w:trHeight w:val="288"/>
        </w:trPr>
        <w:tc>
          <w:tcPr>
            <w:tcW w:w="2500" w:type="pct"/>
            <w:shd w:val="pct10" w:color="auto" w:fill="auto"/>
          </w:tcPr>
          <w:p w14:paraId="022E68C5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u w:val="single"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Chargeback Due Date</w:t>
            </w:r>
          </w:p>
        </w:tc>
        <w:tc>
          <w:tcPr>
            <w:tcW w:w="2500" w:type="pct"/>
          </w:tcPr>
          <w:p w14:paraId="4975F6A1" w14:textId="005336C5" w:rsidR="002567EF" w:rsidRPr="00232CAE" w:rsidRDefault="00F37A06" w:rsidP="00BD305C">
            <w:pPr>
              <w:ind w:left="8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Current Date</w:t>
            </w:r>
          </w:p>
        </w:tc>
      </w:tr>
      <w:tr w:rsidR="002567EF" w:rsidRPr="00232CAE" w14:paraId="2143DAC6" w14:textId="77777777" w:rsidTr="00BD305C">
        <w:trPr>
          <w:trHeight w:val="288"/>
        </w:trPr>
        <w:tc>
          <w:tcPr>
            <w:tcW w:w="2500" w:type="pct"/>
            <w:shd w:val="pct10" w:color="auto" w:fill="auto"/>
          </w:tcPr>
          <w:p w14:paraId="43AC4900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u w:val="single"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Default Country</w:t>
            </w:r>
          </w:p>
        </w:tc>
        <w:tc>
          <w:tcPr>
            <w:tcW w:w="2500" w:type="pct"/>
          </w:tcPr>
          <w:p w14:paraId="43795878" w14:textId="45EB5292" w:rsidR="002567EF" w:rsidRPr="00232CAE" w:rsidRDefault="00B509A1" w:rsidP="00BD305C">
            <w:pPr>
              <w:ind w:left="8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Indonesia</w:t>
            </w:r>
          </w:p>
        </w:tc>
      </w:tr>
      <w:tr w:rsidR="002567EF" w:rsidRPr="00232CAE" w14:paraId="468BBADC" w14:textId="77777777" w:rsidTr="00BD305C">
        <w:trPr>
          <w:trHeight w:val="288"/>
        </w:trPr>
        <w:tc>
          <w:tcPr>
            <w:tcW w:w="2500" w:type="pct"/>
            <w:shd w:val="pct10" w:color="auto" w:fill="auto"/>
          </w:tcPr>
          <w:p w14:paraId="432C95FA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u w:val="single"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Source of Territory</w:t>
            </w:r>
          </w:p>
        </w:tc>
        <w:tc>
          <w:tcPr>
            <w:tcW w:w="2500" w:type="pct"/>
          </w:tcPr>
          <w:p w14:paraId="20826C91" w14:textId="3F405135" w:rsidR="002567EF" w:rsidRPr="00232CAE" w:rsidRDefault="00B509A1" w:rsidP="00BD305C">
            <w:pPr>
              <w:ind w:left="81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Salesrep</w:t>
            </w:r>
            <w:proofErr w:type="spellEnd"/>
          </w:p>
        </w:tc>
      </w:tr>
      <w:tr w:rsidR="002567EF" w:rsidRPr="00232CAE" w14:paraId="4574E394" w14:textId="77777777" w:rsidTr="00BD305C">
        <w:trPr>
          <w:trHeight w:val="288"/>
        </w:trPr>
        <w:tc>
          <w:tcPr>
            <w:tcW w:w="2500" w:type="pct"/>
            <w:shd w:val="pct10" w:color="auto" w:fill="auto"/>
          </w:tcPr>
          <w:p w14:paraId="798C6EFF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u w:val="single"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Application Rule Set</w:t>
            </w:r>
          </w:p>
        </w:tc>
        <w:tc>
          <w:tcPr>
            <w:tcW w:w="2500" w:type="pct"/>
          </w:tcPr>
          <w:p w14:paraId="1B8B2E1E" w14:textId="22FEA1D3" w:rsidR="002567EF" w:rsidRPr="00232CAE" w:rsidRDefault="00B509A1" w:rsidP="00BD305C">
            <w:pPr>
              <w:ind w:left="8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Prorate All</w:t>
            </w:r>
          </w:p>
        </w:tc>
      </w:tr>
    </w:tbl>
    <w:p w14:paraId="21C3D3E4" w14:textId="77777777" w:rsidR="002765C8" w:rsidRDefault="002765C8">
      <w:pPr>
        <w:rPr>
          <w:rFonts w:ascii="Arial" w:hAnsi="Arial" w:cs="Arial"/>
        </w:rPr>
      </w:pPr>
    </w:p>
    <w:p w14:paraId="7C6C77C4" w14:textId="006FCE47" w:rsidR="002765C8" w:rsidRPr="00B509A1" w:rsidRDefault="002765C8">
      <w:pPr>
        <w:rPr>
          <w:rFonts w:ascii="Arial" w:hAnsi="Arial" w:cs="Arial"/>
          <w:b/>
          <w:bCs/>
        </w:rPr>
      </w:pPr>
    </w:p>
    <w:p w14:paraId="5C33673F" w14:textId="77777777" w:rsidR="002567EF" w:rsidRPr="00232CAE" w:rsidRDefault="002567EF" w:rsidP="002567EF">
      <w:pPr>
        <w:pStyle w:val="Heading3"/>
      </w:pPr>
      <w:bookmarkStart w:id="19" w:name="_Toc535902128"/>
      <w:bookmarkStart w:id="20" w:name="_Toc25845250"/>
      <w:r w:rsidRPr="000531A4">
        <w:lastRenderedPageBreak/>
        <w:t>AR-04: Transaction Sources</w:t>
      </w:r>
      <w:bookmarkEnd w:id="19"/>
      <w:bookmarkEnd w:id="20"/>
    </w:p>
    <w:p w14:paraId="3B0CB880" w14:textId="77777777" w:rsidR="002567EF" w:rsidRDefault="002567EF" w:rsidP="002567EF">
      <w:pPr>
        <w:pStyle w:val="Heading6"/>
        <w:spacing w:before="0" w:line="360" w:lineRule="auto"/>
        <w:rPr>
          <w:rFonts w:ascii="Arial" w:hAnsi="Arial" w:cs="Arial"/>
          <w:b/>
          <w:szCs w:val="22"/>
        </w:rPr>
      </w:pPr>
      <w:r w:rsidRPr="00232CAE">
        <w:rPr>
          <w:rFonts w:ascii="Arial" w:hAnsi="Arial" w:cs="Arial"/>
          <w:b/>
          <w:szCs w:val="22"/>
        </w:rPr>
        <w:t>Navigation: Setup&gt; Transaction &gt; Sources</w:t>
      </w:r>
    </w:p>
    <w:p w14:paraId="720ECD74" w14:textId="77777777" w:rsidR="002567EF" w:rsidRDefault="002567EF" w:rsidP="002567EF"/>
    <w:p w14:paraId="688BAB43" w14:textId="7401A4EC" w:rsidR="003A7FA1" w:rsidRPr="00B149C1" w:rsidRDefault="003A7FA1" w:rsidP="003A7FA1">
      <w:pPr>
        <w:tabs>
          <w:tab w:val="num" w:pos="720"/>
        </w:tabs>
        <w:rPr>
          <w:rFonts w:ascii="Arial" w:hAnsi="Arial" w:cs="Arial"/>
          <w:b/>
          <w:sz w:val="28"/>
        </w:rPr>
      </w:pPr>
      <w:r w:rsidRPr="00B149C1">
        <w:rPr>
          <w:rFonts w:ascii="Arial" w:hAnsi="Arial" w:cs="Arial"/>
          <w:noProof/>
          <w:lang w:val="id-ID" w:eastAsia="id-ID"/>
        </w:rPr>
        <w:drawing>
          <wp:inline distT="0" distB="0" distL="0" distR="0" wp14:anchorId="6689A83C" wp14:editId="4A07F178">
            <wp:extent cx="244475" cy="244475"/>
            <wp:effectExtent l="0" t="0" r="3175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9C1">
        <w:rPr>
          <w:rFonts w:ascii="Arial" w:hAnsi="Arial" w:cs="Arial"/>
          <w:b/>
          <w:sz w:val="28"/>
        </w:rPr>
        <w:t xml:space="preserve"> </w:t>
      </w:r>
      <w:r w:rsidR="006D2608">
        <w:rPr>
          <w:rFonts w:ascii="Arial" w:hAnsi="Arial" w:cs="Arial"/>
          <w:b/>
        </w:rPr>
        <w:t>Transaction Sources</w:t>
      </w:r>
    </w:p>
    <w:tbl>
      <w:tblPr>
        <w:tblW w:w="15120" w:type="dxa"/>
        <w:tblInd w:w="-3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310"/>
        <w:gridCol w:w="4770"/>
      </w:tblGrid>
      <w:tr w:rsidR="003A7FA1" w:rsidRPr="00B149C1" w14:paraId="0AD2AC39" w14:textId="77777777" w:rsidTr="00BD305C">
        <w:tc>
          <w:tcPr>
            <w:tcW w:w="5040" w:type="dxa"/>
          </w:tcPr>
          <w:p w14:paraId="513626EB" w14:textId="77777777" w:rsidR="003A7FA1" w:rsidRPr="00B149C1" w:rsidRDefault="003A7FA1" w:rsidP="00BD305C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Style w:val="HighlightedVariable"/>
                <w:rFonts w:ascii="Arial" w:hAnsi="Arial" w:cs="Arial"/>
              </w:rPr>
              <w:t>KF</w:t>
            </w:r>
            <w:r w:rsidRPr="00B149C1">
              <w:rPr>
                <w:rFonts w:ascii="Arial" w:hAnsi="Arial" w:cs="Arial"/>
                <w:sz w:val="16"/>
              </w:rPr>
              <w:t xml:space="preserve"> Process: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Receivables</w:t>
            </w:r>
          </w:p>
        </w:tc>
        <w:tc>
          <w:tcPr>
            <w:tcW w:w="5310" w:type="dxa"/>
          </w:tcPr>
          <w:p w14:paraId="257FEFB2" w14:textId="77777777" w:rsidR="003A7FA1" w:rsidRPr="00B149C1" w:rsidRDefault="003A7FA1" w:rsidP="00BD305C">
            <w:pPr>
              <w:ind w:left="408" w:hanging="408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Business Area: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Accounts Receivable</w:t>
            </w:r>
          </w:p>
        </w:tc>
        <w:tc>
          <w:tcPr>
            <w:tcW w:w="4770" w:type="dxa"/>
          </w:tcPr>
          <w:p w14:paraId="381B4FD7" w14:textId="77777777" w:rsidR="003A7FA1" w:rsidRPr="00B149C1" w:rsidRDefault="003A7FA1" w:rsidP="00BD305C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Date: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08-Nov-2019</w:t>
            </w:r>
          </w:p>
        </w:tc>
      </w:tr>
      <w:tr w:rsidR="003A7FA1" w:rsidRPr="00B149C1" w14:paraId="7F8ED6A5" w14:textId="77777777" w:rsidTr="00BD305C">
        <w:tc>
          <w:tcPr>
            <w:tcW w:w="5040" w:type="dxa"/>
          </w:tcPr>
          <w:p w14:paraId="4F25B443" w14:textId="77777777" w:rsidR="003A7FA1" w:rsidRPr="00B149C1" w:rsidRDefault="003A7FA1" w:rsidP="00BD305C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Control Number: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&lt;Control Number&gt;</w:t>
            </w:r>
          </w:p>
        </w:tc>
        <w:tc>
          <w:tcPr>
            <w:tcW w:w="5310" w:type="dxa"/>
          </w:tcPr>
          <w:p w14:paraId="748158F6" w14:textId="77777777" w:rsidR="003A7FA1" w:rsidRPr="00B149C1" w:rsidRDefault="003A7FA1" w:rsidP="00BD305C">
            <w:pPr>
              <w:rPr>
                <w:rFonts w:ascii="Arial" w:hAnsi="Arial" w:cs="Arial"/>
                <w:lang w:val="pt-BR"/>
              </w:rPr>
            </w:pPr>
            <w:r w:rsidRPr="00B149C1">
              <w:rPr>
                <w:rFonts w:ascii="Arial" w:hAnsi="Arial" w:cs="Arial"/>
                <w:sz w:val="16"/>
                <w:lang w:val="pt-BR"/>
              </w:rPr>
              <w:t>Priority(H, M, L):</w:t>
            </w:r>
            <w:r w:rsidRPr="00B149C1">
              <w:rPr>
                <w:rFonts w:ascii="Arial" w:hAnsi="Arial" w:cs="Arial"/>
                <w:lang w:val="pt-BR"/>
              </w:rPr>
              <w:t xml:space="preserve">  </w:t>
            </w:r>
            <w:r w:rsidRPr="00B149C1">
              <w:rPr>
                <w:rFonts w:ascii="Arial" w:hAnsi="Arial" w:cs="Arial"/>
                <w:lang w:val="pt-BR"/>
              </w:rPr>
              <w:br/>
              <w:t>&lt;Priority (H, M, L)&gt;</w:t>
            </w:r>
          </w:p>
        </w:tc>
        <w:tc>
          <w:tcPr>
            <w:tcW w:w="4770" w:type="dxa"/>
          </w:tcPr>
          <w:p w14:paraId="213EC16A" w14:textId="77777777" w:rsidR="003A7FA1" w:rsidRPr="00B149C1" w:rsidRDefault="003A7FA1" w:rsidP="00BD305C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Process Owner:</w:t>
            </w:r>
            <w:r w:rsidRPr="00B149C1">
              <w:rPr>
                <w:rFonts w:ascii="Arial" w:hAnsi="Arial" w:cs="Arial"/>
              </w:rPr>
              <w:t xml:space="preserve"> </w:t>
            </w:r>
            <w:r w:rsidRPr="00B149C1">
              <w:rPr>
                <w:rFonts w:ascii="Arial" w:hAnsi="Arial" w:cs="Arial"/>
              </w:rPr>
              <w:br/>
            </w:r>
          </w:p>
        </w:tc>
      </w:tr>
    </w:tbl>
    <w:p w14:paraId="25CD81A9" w14:textId="77777777" w:rsidR="003A7FA1" w:rsidRDefault="003A7FA1" w:rsidP="003A7FA1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 </w:t>
      </w:r>
    </w:p>
    <w:p w14:paraId="57F404D6" w14:textId="77777777" w:rsidR="003A7FA1" w:rsidRPr="00B149C1" w:rsidRDefault="003A7FA1" w:rsidP="003A7FA1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Setup Level</w:t>
      </w:r>
      <w:r w:rsidRPr="00B149C1">
        <w:rPr>
          <w:rFonts w:ascii="Arial" w:hAnsi="Arial" w:cs="Arial"/>
          <w:b/>
          <w:color w:val="000000"/>
        </w:rPr>
        <w:t>:</w:t>
      </w:r>
      <w:r w:rsidRPr="00B149C1">
        <w:rPr>
          <w:rFonts w:ascii="Arial" w:hAnsi="Arial" w:cs="Arial"/>
          <w:b/>
          <w:sz w:val="16"/>
        </w:rPr>
        <w:t xml:space="preserve"> 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1707"/>
        <w:gridCol w:w="2250"/>
        <w:gridCol w:w="2421"/>
        <w:gridCol w:w="2349"/>
      </w:tblGrid>
      <w:tr w:rsidR="003A7FA1" w:rsidRPr="00F51C4C" w14:paraId="1FE332B8" w14:textId="77777777" w:rsidTr="00BD305C">
        <w:trPr>
          <w:cantSplit/>
          <w:tblHeader/>
        </w:trPr>
        <w:tc>
          <w:tcPr>
            <w:tcW w:w="2126" w:type="dxa"/>
            <w:shd w:val="pct10" w:color="auto" w:fill="auto"/>
          </w:tcPr>
          <w:p w14:paraId="476A7AC8" w14:textId="77777777" w:rsidR="003A7FA1" w:rsidRPr="00F51C4C" w:rsidRDefault="003A7FA1" w:rsidP="00BD305C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Instance</w:t>
            </w:r>
          </w:p>
        </w:tc>
        <w:tc>
          <w:tcPr>
            <w:tcW w:w="2126" w:type="dxa"/>
            <w:shd w:val="pct10" w:color="auto" w:fill="auto"/>
          </w:tcPr>
          <w:p w14:paraId="5AF519DB" w14:textId="77777777" w:rsidR="003A7FA1" w:rsidRPr="00F51C4C" w:rsidRDefault="003A7FA1" w:rsidP="00BD305C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Business Group</w:t>
            </w:r>
          </w:p>
        </w:tc>
        <w:tc>
          <w:tcPr>
            <w:tcW w:w="2126" w:type="dxa"/>
            <w:shd w:val="pct10" w:color="auto" w:fill="auto"/>
          </w:tcPr>
          <w:p w14:paraId="07EDC02D" w14:textId="77777777" w:rsidR="003A7FA1" w:rsidRPr="00F51C4C" w:rsidRDefault="003A7FA1" w:rsidP="00BD305C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Legal Entity</w:t>
            </w:r>
          </w:p>
        </w:tc>
        <w:tc>
          <w:tcPr>
            <w:tcW w:w="1707" w:type="dxa"/>
            <w:shd w:val="pct10" w:color="auto" w:fill="auto"/>
          </w:tcPr>
          <w:p w14:paraId="46F23B1D" w14:textId="77777777" w:rsidR="003A7FA1" w:rsidRPr="00F51C4C" w:rsidRDefault="003A7FA1" w:rsidP="00BD305C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Ledger</w:t>
            </w:r>
          </w:p>
        </w:tc>
        <w:tc>
          <w:tcPr>
            <w:tcW w:w="2250" w:type="dxa"/>
            <w:shd w:val="pct10" w:color="auto" w:fill="auto"/>
          </w:tcPr>
          <w:p w14:paraId="55D2AD49" w14:textId="77777777" w:rsidR="003A7FA1" w:rsidRPr="00F51C4C" w:rsidRDefault="003A7FA1" w:rsidP="00BD305C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Operating Unit</w:t>
            </w:r>
          </w:p>
        </w:tc>
        <w:tc>
          <w:tcPr>
            <w:tcW w:w="2421" w:type="dxa"/>
            <w:shd w:val="pct10" w:color="auto" w:fill="auto"/>
          </w:tcPr>
          <w:p w14:paraId="0E4EBCFD" w14:textId="77777777" w:rsidR="003A7FA1" w:rsidRPr="00F51C4C" w:rsidRDefault="003A7FA1" w:rsidP="00BD305C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Inventory Organization</w:t>
            </w:r>
          </w:p>
        </w:tc>
        <w:tc>
          <w:tcPr>
            <w:tcW w:w="2349" w:type="dxa"/>
            <w:shd w:val="pct10" w:color="auto" w:fill="auto"/>
          </w:tcPr>
          <w:p w14:paraId="7DB4E5DC" w14:textId="77777777" w:rsidR="003A7FA1" w:rsidRPr="00F51C4C" w:rsidRDefault="003A7FA1" w:rsidP="00BD305C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Locator</w:t>
            </w:r>
          </w:p>
        </w:tc>
      </w:tr>
      <w:tr w:rsidR="003A7FA1" w:rsidRPr="00F51C4C" w14:paraId="4C3D4B96" w14:textId="77777777" w:rsidTr="00BD305C">
        <w:trPr>
          <w:cantSplit/>
        </w:trPr>
        <w:tc>
          <w:tcPr>
            <w:tcW w:w="2126" w:type="dxa"/>
            <w:shd w:val="clear" w:color="auto" w:fill="auto"/>
          </w:tcPr>
          <w:p w14:paraId="6A1D71D1" w14:textId="77777777" w:rsidR="003A7FA1" w:rsidRPr="00F51C4C" w:rsidRDefault="003A7FA1" w:rsidP="00BD305C">
            <w:pPr>
              <w:pStyle w:val="TableText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06A448E1" w14:textId="77777777" w:rsidR="003A7FA1" w:rsidRPr="00F51C4C" w:rsidRDefault="003A7FA1" w:rsidP="00BD305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678C8D11" w14:textId="77777777" w:rsidR="003A7FA1" w:rsidRPr="00F51C4C" w:rsidRDefault="003A7FA1" w:rsidP="00BD305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707" w:type="dxa"/>
            <w:shd w:val="clear" w:color="auto" w:fill="auto"/>
          </w:tcPr>
          <w:p w14:paraId="160CC143" w14:textId="77777777" w:rsidR="003A7FA1" w:rsidRPr="00F51C4C" w:rsidRDefault="003A7FA1" w:rsidP="00BD305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250" w:type="dxa"/>
            <w:shd w:val="clear" w:color="auto" w:fill="auto"/>
          </w:tcPr>
          <w:p w14:paraId="025ED307" w14:textId="77777777" w:rsidR="003A7FA1" w:rsidRPr="00F51C4C" w:rsidRDefault="003A7FA1" w:rsidP="00BD305C">
            <w:pPr>
              <w:pStyle w:val="Table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2421" w:type="dxa"/>
            <w:shd w:val="clear" w:color="auto" w:fill="auto"/>
          </w:tcPr>
          <w:p w14:paraId="0AD2630D" w14:textId="77777777" w:rsidR="003A7FA1" w:rsidRPr="00F51C4C" w:rsidRDefault="003A7FA1" w:rsidP="00BD305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349" w:type="dxa"/>
            <w:shd w:val="clear" w:color="auto" w:fill="auto"/>
          </w:tcPr>
          <w:p w14:paraId="442EA358" w14:textId="77777777" w:rsidR="003A7FA1" w:rsidRPr="00F51C4C" w:rsidRDefault="003A7FA1" w:rsidP="00BD305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37162B66" w14:textId="77777777" w:rsidR="003A7FA1" w:rsidRPr="00423170" w:rsidRDefault="003A7FA1" w:rsidP="002567EF"/>
    <w:p w14:paraId="3CECDBDE" w14:textId="77777777" w:rsidR="002567EF" w:rsidRPr="00423170" w:rsidRDefault="002567EF" w:rsidP="002567EF">
      <w:pPr>
        <w:pStyle w:val="BodyText"/>
        <w:widowControl w:val="0"/>
        <w:spacing w:before="0" w:after="0" w:line="360" w:lineRule="auto"/>
        <w:ind w:left="0"/>
        <w:rPr>
          <w:rFonts w:ascii="Arial" w:hAnsi="Arial" w:cs="Arial"/>
          <w:szCs w:val="22"/>
        </w:rPr>
      </w:pPr>
      <w:r w:rsidRPr="00423170">
        <w:rPr>
          <w:rFonts w:ascii="Arial" w:hAnsi="Arial" w:cs="Arial"/>
          <w:b/>
          <w:szCs w:val="22"/>
        </w:rPr>
        <w:t>Description:</w:t>
      </w:r>
      <w:r w:rsidRPr="00423170">
        <w:rPr>
          <w:rFonts w:ascii="Arial" w:hAnsi="Arial" w:cs="Arial"/>
          <w:szCs w:val="22"/>
        </w:rPr>
        <w:t xml:space="preserve">  Transaction Sources </w:t>
      </w:r>
      <w:proofErr w:type="spellStart"/>
      <w:r w:rsidRPr="00423170">
        <w:rPr>
          <w:rFonts w:ascii="Arial" w:hAnsi="Arial" w:cs="Arial"/>
          <w:szCs w:val="22"/>
        </w:rPr>
        <w:t>digunakan</w:t>
      </w:r>
      <w:proofErr w:type="spellEnd"/>
      <w:r w:rsidRPr="00423170">
        <w:rPr>
          <w:rFonts w:ascii="Arial" w:hAnsi="Arial" w:cs="Arial"/>
          <w:szCs w:val="22"/>
        </w:rPr>
        <w:t xml:space="preserve"> </w:t>
      </w:r>
      <w:proofErr w:type="spellStart"/>
      <w:r w:rsidRPr="00423170">
        <w:rPr>
          <w:rFonts w:ascii="Arial" w:hAnsi="Arial" w:cs="Arial"/>
          <w:szCs w:val="22"/>
        </w:rPr>
        <w:t>untuk</w:t>
      </w:r>
      <w:proofErr w:type="spellEnd"/>
      <w:r w:rsidRPr="00423170">
        <w:rPr>
          <w:rFonts w:ascii="Arial" w:hAnsi="Arial" w:cs="Arial"/>
          <w:szCs w:val="22"/>
        </w:rPr>
        <w:t xml:space="preserve"> </w:t>
      </w:r>
      <w:proofErr w:type="spellStart"/>
      <w:r w:rsidRPr="00423170">
        <w:rPr>
          <w:rFonts w:ascii="Arial" w:hAnsi="Arial" w:cs="Arial"/>
          <w:szCs w:val="22"/>
        </w:rPr>
        <w:t>pengaturan</w:t>
      </w:r>
      <w:proofErr w:type="spellEnd"/>
      <w:r w:rsidRPr="00423170">
        <w:rPr>
          <w:rFonts w:ascii="Arial" w:hAnsi="Arial" w:cs="Arial"/>
          <w:szCs w:val="22"/>
        </w:rPr>
        <w:t xml:space="preserve"> </w:t>
      </w:r>
      <w:proofErr w:type="spellStart"/>
      <w:r w:rsidRPr="00423170">
        <w:rPr>
          <w:rFonts w:ascii="Arial" w:hAnsi="Arial" w:cs="Arial"/>
          <w:szCs w:val="22"/>
        </w:rPr>
        <w:t>penomoran</w:t>
      </w:r>
      <w:proofErr w:type="spellEnd"/>
      <w:r w:rsidRPr="00423170">
        <w:rPr>
          <w:rFonts w:ascii="Arial" w:hAnsi="Arial" w:cs="Arial"/>
          <w:szCs w:val="22"/>
        </w:rPr>
        <w:t xml:space="preserve"> </w:t>
      </w:r>
      <w:proofErr w:type="spellStart"/>
      <w:r w:rsidRPr="00423170">
        <w:rPr>
          <w:rFonts w:ascii="Arial" w:hAnsi="Arial" w:cs="Arial"/>
          <w:szCs w:val="22"/>
        </w:rPr>
        <w:t>terhadap</w:t>
      </w:r>
      <w:proofErr w:type="spellEnd"/>
      <w:r w:rsidRPr="00423170">
        <w:rPr>
          <w:rFonts w:ascii="Arial" w:hAnsi="Arial" w:cs="Arial"/>
          <w:szCs w:val="22"/>
        </w:rPr>
        <w:t xml:space="preserve"> </w:t>
      </w:r>
      <w:proofErr w:type="spellStart"/>
      <w:r w:rsidRPr="00423170">
        <w:rPr>
          <w:rFonts w:ascii="Arial" w:hAnsi="Arial" w:cs="Arial"/>
          <w:szCs w:val="22"/>
        </w:rPr>
        <w:t>setiap</w:t>
      </w:r>
      <w:proofErr w:type="spellEnd"/>
      <w:r w:rsidRPr="00423170">
        <w:rPr>
          <w:rFonts w:ascii="Arial" w:hAnsi="Arial" w:cs="Arial"/>
          <w:szCs w:val="22"/>
        </w:rPr>
        <w:t xml:space="preserve"> Transaction (Invoices, Credit Memo, Debit Memo) yang </w:t>
      </w:r>
      <w:proofErr w:type="spellStart"/>
      <w:r w:rsidRPr="00423170">
        <w:rPr>
          <w:rFonts w:ascii="Arial" w:hAnsi="Arial" w:cs="Arial"/>
          <w:szCs w:val="22"/>
        </w:rPr>
        <w:t>akan</w:t>
      </w:r>
      <w:proofErr w:type="spellEnd"/>
      <w:r w:rsidRPr="00423170">
        <w:rPr>
          <w:rFonts w:ascii="Arial" w:hAnsi="Arial" w:cs="Arial"/>
          <w:szCs w:val="22"/>
        </w:rPr>
        <w:t xml:space="preserve"> </w:t>
      </w:r>
      <w:proofErr w:type="spellStart"/>
      <w:r w:rsidRPr="00423170">
        <w:rPr>
          <w:rFonts w:ascii="Arial" w:hAnsi="Arial" w:cs="Arial"/>
          <w:szCs w:val="22"/>
        </w:rPr>
        <w:t>terbentuk</w:t>
      </w:r>
      <w:proofErr w:type="spellEnd"/>
      <w:r w:rsidRPr="00423170">
        <w:rPr>
          <w:rFonts w:ascii="Arial" w:hAnsi="Arial" w:cs="Arial"/>
          <w:szCs w:val="22"/>
        </w:rPr>
        <w:t xml:space="preserve"> di Oracle Receivables.  Transaction Sources </w:t>
      </w:r>
      <w:proofErr w:type="spellStart"/>
      <w:r w:rsidRPr="00423170">
        <w:rPr>
          <w:rFonts w:ascii="Arial" w:hAnsi="Arial" w:cs="Arial"/>
          <w:szCs w:val="22"/>
        </w:rPr>
        <w:t>juga</w:t>
      </w:r>
      <w:proofErr w:type="spellEnd"/>
      <w:r w:rsidRPr="00423170">
        <w:rPr>
          <w:rFonts w:ascii="Arial" w:hAnsi="Arial" w:cs="Arial"/>
          <w:szCs w:val="22"/>
        </w:rPr>
        <w:t xml:space="preserve"> </w:t>
      </w:r>
      <w:proofErr w:type="spellStart"/>
      <w:r w:rsidRPr="00423170">
        <w:rPr>
          <w:rFonts w:ascii="Arial" w:hAnsi="Arial" w:cs="Arial"/>
          <w:szCs w:val="22"/>
        </w:rPr>
        <w:t>digunakan</w:t>
      </w:r>
      <w:proofErr w:type="spellEnd"/>
      <w:r w:rsidRPr="00423170">
        <w:rPr>
          <w:rFonts w:ascii="Arial" w:hAnsi="Arial" w:cs="Arial"/>
          <w:szCs w:val="22"/>
        </w:rPr>
        <w:t xml:space="preserve"> </w:t>
      </w:r>
      <w:proofErr w:type="spellStart"/>
      <w:r w:rsidRPr="00423170">
        <w:rPr>
          <w:rFonts w:ascii="Arial" w:hAnsi="Arial" w:cs="Arial"/>
          <w:szCs w:val="22"/>
        </w:rPr>
        <w:t>untuk</w:t>
      </w:r>
      <w:proofErr w:type="spellEnd"/>
      <w:r w:rsidRPr="00423170">
        <w:rPr>
          <w:rFonts w:ascii="Arial" w:hAnsi="Arial" w:cs="Arial"/>
          <w:szCs w:val="22"/>
        </w:rPr>
        <w:t xml:space="preserve"> </w:t>
      </w:r>
      <w:proofErr w:type="spellStart"/>
      <w:r w:rsidRPr="00423170">
        <w:rPr>
          <w:rFonts w:ascii="Arial" w:hAnsi="Arial" w:cs="Arial"/>
          <w:szCs w:val="22"/>
        </w:rPr>
        <w:t>pengaturan</w:t>
      </w:r>
      <w:proofErr w:type="spellEnd"/>
      <w:r w:rsidRPr="00423170">
        <w:rPr>
          <w:rFonts w:ascii="Arial" w:hAnsi="Arial" w:cs="Arial"/>
          <w:szCs w:val="22"/>
        </w:rPr>
        <w:t xml:space="preserve"> </w:t>
      </w:r>
      <w:proofErr w:type="spellStart"/>
      <w:r w:rsidRPr="00423170">
        <w:rPr>
          <w:rFonts w:ascii="Arial" w:hAnsi="Arial" w:cs="Arial"/>
          <w:szCs w:val="22"/>
        </w:rPr>
        <w:t>bagaimana</w:t>
      </w:r>
      <w:proofErr w:type="spellEnd"/>
      <w:r w:rsidRPr="00423170">
        <w:rPr>
          <w:rFonts w:ascii="Arial" w:hAnsi="Arial" w:cs="Arial"/>
          <w:szCs w:val="22"/>
        </w:rPr>
        <w:t xml:space="preserve"> proses </w:t>
      </w:r>
      <w:proofErr w:type="spellStart"/>
      <w:r w:rsidRPr="00423170">
        <w:rPr>
          <w:rFonts w:ascii="Arial" w:hAnsi="Arial" w:cs="Arial"/>
          <w:szCs w:val="22"/>
        </w:rPr>
        <w:t>AutoInvoice</w:t>
      </w:r>
      <w:proofErr w:type="spellEnd"/>
      <w:r w:rsidRPr="00423170">
        <w:rPr>
          <w:rFonts w:ascii="Arial" w:hAnsi="Arial" w:cs="Arial"/>
          <w:szCs w:val="22"/>
        </w:rPr>
        <w:t xml:space="preserve"> </w:t>
      </w:r>
      <w:proofErr w:type="spellStart"/>
      <w:r w:rsidRPr="00423170">
        <w:rPr>
          <w:rFonts w:ascii="Arial" w:hAnsi="Arial" w:cs="Arial"/>
          <w:szCs w:val="22"/>
        </w:rPr>
        <w:t>dilakukan</w:t>
      </w:r>
      <w:proofErr w:type="spellEnd"/>
      <w:r w:rsidRPr="00423170">
        <w:rPr>
          <w:rFonts w:ascii="Arial" w:hAnsi="Arial" w:cs="Arial"/>
          <w:szCs w:val="22"/>
        </w:rPr>
        <w:t xml:space="preserve"> per Source yang </w:t>
      </w:r>
      <w:proofErr w:type="spellStart"/>
      <w:r w:rsidRPr="00423170">
        <w:rPr>
          <w:rFonts w:ascii="Arial" w:hAnsi="Arial" w:cs="Arial"/>
          <w:szCs w:val="22"/>
        </w:rPr>
        <w:t>diset</w:t>
      </w:r>
      <w:proofErr w:type="spellEnd"/>
      <w:r w:rsidRPr="00423170">
        <w:rPr>
          <w:rFonts w:ascii="Arial" w:hAnsi="Arial" w:cs="Arial"/>
          <w:szCs w:val="22"/>
        </w:rPr>
        <w:t>-up.</w:t>
      </w:r>
    </w:p>
    <w:p w14:paraId="65BBAFE2" w14:textId="77777777" w:rsidR="002567EF" w:rsidRPr="00232CAE" w:rsidRDefault="002567EF" w:rsidP="002567EF">
      <w:pPr>
        <w:spacing w:line="360" w:lineRule="auto"/>
        <w:rPr>
          <w:rFonts w:ascii="Arial" w:hAnsi="Arial" w:cs="Arial"/>
          <w:b/>
        </w:rPr>
      </w:pPr>
    </w:p>
    <w:p w14:paraId="6C5761F1" w14:textId="77777777" w:rsidR="002567EF" w:rsidRPr="00232CAE" w:rsidRDefault="002567EF" w:rsidP="002567EF">
      <w:pPr>
        <w:rPr>
          <w:rFonts w:ascii="Arial" w:hAnsi="Arial" w:cs="Arial"/>
          <w:b/>
        </w:rPr>
      </w:pPr>
      <w:r w:rsidRPr="00232CAE">
        <w:rPr>
          <w:rFonts w:ascii="Arial" w:hAnsi="Arial" w:cs="Arial"/>
          <w:b/>
        </w:rPr>
        <w:t>&lt;Transaction Sources&gt;</w:t>
      </w:r>
    </w:p>
    <w:p w14:paraId="6F554984" w14:textId="41D7FF25" w:rsidR="002567EF" w:rsidRPr="00232CAE" w:rsidRDefault="002567EF" w:rsidP="002567EF">
      <w:pPr>
        <w:rPr>
          <w:rFonts w:ascii="Arial" w:hAnsi="Arial" w:cs="Arial"/>
          <w:b/>
        </w:rPr>
      </w:pPr>
      <w:r w:rsidRPr="00232CAE">
        <w:rPr>
          <w:rFonts w:ascii="Arial" w:hAnsi="Arial" w:cs="Arial"/>
          <w:b/>
        </w:rPr>
        <w:t xml:space="preserve">Operating Unit: </w:t>
      </w:r>
      <w:r w:rsidR="00DA2C8C" w:rsidRPr="00DA2C8C">
        <w:rPr>
          <w:rFonts w:ascii="Arial" w:hAnsi="Arial" w:cs="Arial"/>
          <w:b/>
        </w:rPr>
        <w:t>DNN_HOQ_OU</w:t>
      </w:r>
    </w:p>
    <w:p w14:paraId="35F24D9B" w14:textId="0797A688" w:rsidR="002567EF" w:rsidRPr="00232CAE" w:rsidRDefault="002567EF" w:rsidP="002567EF">
      <w:pPr>
        <w:rPr>
          <w:rFonts w:ascii="Arial" w:hAnsi="Arial" w:cs="Arial"/>
          <w:b/>
        </w:rPr>
      </w:pPr>
      <w:r w:rsidRPr="00232CAE">
        <w:rPr>
          <w:rFonts w:ascii="Arial" w:hAnsi="Arial" w:cs="Arial"/>
          <w:b/>
        </w:rPr>
        <w:t xml:space="preserve">Legal Entity: </w:t>
      </w:r>
    </w:p>
    <w:p w14:paraId="2B980881" w14:textId="616C0D45" w:rsidR="002567EF" w:rsidRPr="00232CAE" w:rsidRDefault="002567EF" w:rsidP="002567EF">
      <w:pPr>
        <w:rPr>
          <w:rFonts w:ascii="Arial" w:hAnsi="Arial" w:cs="Arial"/>
          <w:b/>
        </w:rPr>
      </w:pPr>
      <w:r w:rsidRPr="00232CAE">
        <w:rPr>
          <w:rFonts w:ascii="Arial" w:hAnsi="Arial" w:cs="Arial"/>
          <w:b/>
        </w:rPr>
        <w:t xml:space="preserve">Name: </w:t>
      </w:r>
      <w:r w:rsidR="007B0B27" w:rsidRPr="007B0B27">
        <w:rPr>
          <w:rFonts w:ascii="Arial" w:hAnsi="Arial" w:cs="Arial"/>
          <w:b/>
        </w:rPr>
        <w:t>Chargeback</w:t>
      </w:r>
    </w:p>
    <w:p w14:paraId="028B0480" w14:textId="77777777" w:rsidR="002567EF" w:rsidRPr="00232CAE" w:rsidRDefault="002567EF" w:rsidP="002567EF">
      <w:pPr>
        <w:rPr>
          <w:rFonts w:ascii="Arial" w:hAnsi="Arial" w:cs="Arial"/>
          <w:b/>
        </w:rPr>
      </w:pPr>
      <w:r w:rsidRPr="00232CAE">
        <w:rPr>
          <w:rFonts w:ascii="Arial" w:hAnsi="Arial" w:cs="Arial"/>
          <w:b/>
        </w:rPr>
        <w:t>Type: Manual</w:t>
      </w:r>
    </w:p>
    <w:p w14:paraId="2A38487E" w14:textId="77777777" w:rsidR="002567EF" w:rsidRPr="00232CAE" w:rsidRDefault="002567EF" w:rsidP="002567EF">
      <w:pPr>
        <w:rPr>
          <w:rFonts w:ascii="Arial" w:hAnsi="Arial" w:cs="Arial"/>
          <w:b/>
        </w:rPr>
      </w:pPr>
    </w:p>
    <w:p w14:paraId="4C41C0C6" w14:textId="77777777" w:rsidR="002567EF" w:rsidRPr="00232CAE" w:rsidRDefault="002567EF" w:rsidP="002567EF">
      <w:pPr>
        <w:pStyle w:val="BodyText"/>
        <w:spacing w:before="0" w:after="0"/>
        <w:ind w:left="0"/>
        <w:rPr>
          <w:rFonts w:ascii="Arial" w:hAnsi="Arial" w:cs="Arial"/>
          <w:b/>
          <w:bCs/>
          <w:lang w:val="id-ID"/>
        </w:rPr>
      </w:pPr>
      <w:r w:rsidRPr="00232CAE">
        <w:rPr>
          <w:rFonts w:ascii="Arial" w:hAnsi="Arial" w:cs="Arial"/>
          <w:b/>
          <w:bCs/>
        </w:rPr>
        <w:t xml:space="preserve">(T) </w:t>
      </w:r>
      <w:r w:rsidRPr="00232CAE">
        <w:rPr>
          <w:rFonts w:ascii="Arial" w:hAnsi="Arial" w:cs="Arial"/>
          <w:b/>
          <w:bCs/>
          <w:lang w:val="id-ID"/>
        </w:rPr>
        <w:t>Batch Source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5569"/>
        <w:gridCol w:w="9539"/>
      </w:tblGrid>
      <w:tr w:rsidR="002567EF" w:rsidRPr="00232CAE" w14:paraId="0483A3D1" w14:textId="77777777" w:rsidTr="00BD305C">
        <w:trPr>
          <w:trHeight w:val="288"/>
        </w:trPr>
        <w:tc>
          <w:tcPr>
            <w:tcW w:w="1843" w:type="pct"/>
            <w:shd w:val="pct10" w:color="auto" w:fill="auto"/>
          </w:tcPr>
          <w:p w14:paraId="118D42DA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u w:val="single"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Description</w:t>
            </w:r>
          </w:p>
        </w:tc>
        <w:tc>
          <w:tcPr>
            <w:tcW w:w="3157" w:type="pct"/>
          </w:tcPr>
          <w:p w14:paraId="734A4D47" w14:textId="499C8D77" w:rsidR="002567EF" w:rsidRPr="00232CAE" w:rsidRDefault="00256954" w:rsidP="00BD305C">
            <w:pPr>
              <w:pStyle w:val="Header"/>
              <w:ind w:left="81"/>
              <w:rPr>
                <w:rFonts w:ascii="Arial" w:hAnsi="Arial" w:cs="Arial"/>
                <w:sz w:val="20"/>
              </w:rPr>
            </w:pPr>
            <w:r w:rsidRPr="00256954">
              <w:rPr>
                <w:rFonts w:ascii="Arial" w:hAnsi="Arial" w:cs="Arial"/>
                <w:sz w:val="20"/>
              </w:rPr>
              <w:t>Chargeback Batch Source</w:t>
            </w:r>
          </w:p>
        </w:tc>
      </w:tr>
      <w:tr w:rsidR="002567EF" w:rsidRPr="00232CAE" w14:paraId="2240DAD1" w14:textId="77777777" w:rsidTr="00BD305C">
        <w:trPr>
          <w:trHeight w:val="288"/>
        </w:trPr>
        <w:tc>
          <w:tcPr>
            <w:tcW w:w="1843" w:type="pct"/>
            <w:shd w:val="pct10" w:color="auto" w:fill="auto"/>
          </w:tcPr>
          <w:p w14:paraId="493048B1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Active</w:t>
            </w:r>
          </w:p>
        </w:tc>
        <w:tc>
          <w:tcPr>
            <w:tcW w:w="3157" w:type="pct"/>
          </w:tcPr>
          <w:p w14:paraId="5C6177E1" w14:textId="77777777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  <w:r w:rsidRPr="00232CAE">
              <w:rPr>
                <w:rFonts w:ascii="Arial" w:hAnsi="Arial" w:cs="Arial"/>
                <w:color w:val="000000"/>
              </w:rPr>
              <w:t>Y</w:t>
            </w:r>
          </w:p>
        </w:tc>
      </w:tr>
      <w:tr w:rsidR="002567EF" w:rsidRPr="00232CAE" w14:paraId="21E46105" w14:textId="77777777" w:rsidTr="00BD305C">
        <w:trPr>
          <w:trHeight w:val="288"/>
        </w:trPr>
        <w:tc>
          <w:tcPr>
            <w:tcW w:w="1843" w:type="pct"/>
            <w:shd w:val="pct10" w:color="auto" w:fill="auto"/>
          </w:tcPr>
          <w:p w14:paraId="2D1742DE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Effective Dates:  From</w:t>
            </w:r>
          </w:p>
        </w:tc>
        <w:tc>
          <w:tcPr>
            <w:tcW w:w="3157" w:type="pct"/>
          </w:tcPr>
          <w:p w14:paraId="706D084D" w14:textId="089E38C9" w:rsidR="002567EF" w:rsidRPr="00232CAE" w:rsidRDefault="003D07C8" w:rsidP="00BD305C">
            <w:pPr>
              <w:ind w:left="81"/>
              <w:rPr>
                <w:rFonts w:ascii="Arial" w:hAnsi="Arial" w:cs="Arial"/>
                <w:color w:val="000000"/>
                <w:lang w:val="id-ID"/>
              </w:rPr>
            </w:pPr>
            <w:r>
              <w:rPr>
                <w:rFonts w:ascii="Arial" w:hAnsi="Arial" w:cs="Arial"/>
                <w:color w:val="000000"/>
                <w:lang w:val="id-ID"/>
              </w:rPr>
              <w:t>01-JAN-</w:t>
            </w:r>
            <w:r w:rsidR="002E5571">
              <w:rPr>
                <w:rFonts w:ascii="Arial" w:hAnsi="Arial" w:cs="Arial"/>
                <w:color w:val="000000"/>
                <w:lang w:val="id-ID"/>
              </w:rPr>
              <w:t>1952</w:t>
            </w:r>
          </w:p>
        </w:tc>
      </w:tr>
      <w:tr w:rsidR="002567EF" w:rsidRPr="00232CAE" w14:paraId="1936B3D4" w14:textId="77777777" w:rsidTr="00BD305C">
        <w:trPr>
          <w:trHeight w:val="288"/>
        </w:trPr>
        <w:tc>
          <w:tcPr>
            <w:tcW w:w="1843" w:type="pct"/>
            <w:shd w:val="pct10" w:color="auto" w:fill="auto"/>
          </w:tcPr>
          <w:p w14:paraId="516AB7C9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Effective Dates:  To</w:t>
            </w:r>
          </w:p>
        </w:tc>
        <w:tc>
          <w:tcPr>
            <w:tcW w:w="3157" w:type="pct"/>
          </w:tcPr>
          <w:p w14:paraId="061971FD" w14:textId="77777777" w:rsidR="002567EF" w:rsidRPr="00232CAE" w:rsidRDefault="002567EF" w:rsidP="00BD305C">
            <w:pPr>
              <w:ind w:left="81"/>
              <w:rPr>
                <w:rFonts w:ascii="Arial" w:hAnsi="Arial" w:cs="Arial"/>
              </w:rPr>
            </w:pPr>
            <w:r w:rsidRPr="00232CAE">
              <w:rPr>
                <w:rFonts w:ascii="Arial" w:hAnsi="Arial" w:cs="Arial"/>
              </w:rPr>
              <w:t>-</w:t>
            </w:r>
          </w:p>
        </w:tc>
      </w:tr>
      <w:tr w:rsidR="002567EF" w:rsidRPr="00232CAE" w14:paraId="3C846115" w14:textId="77777777" w:rsidTr="00BD305C">
        <w:trPr>
          <w:trHeight w:val="288"/>
        </w:trPr>
        <w:tc>
          <w:tcPr>
            <w:tcW w:w="1843" w:type="pct"/>
            <w:shd w:val="pct10" w:color="auto" w:fill="auto"/>
          </w:tcPr>
          <w:p w14:paraId="629D9957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Automatic Batch Numbering</w:t>
            </w:r>
          </w:p>
        </w:tc>
        <w:tc>
          <w:tcPr>
            <w:tcW w:w="3157" w:type="pct"/>
          </w:tcPr>
          <w:p w14:paraId="531089D4" w14:textId="2009AE07" w:rsidR="002567EF" w:rsidRPr="00232CAE" w:rsidRDefault="007F4AD2" w:rsidP="00BD305C">
            <w:pPr>
              <w:ind w:left="81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Y</w:t>
            </w:r>
          </w:p>
        </w:tc>
      </w:tr>
      <w:tr w:rsidR="002567EF" w:rsidRPr="00232CAE" w14:paraId="0A3FAF61" w14:textId="77777777" w:rsidTr="00BD305C">
        <w:trPr>
          <w:trHeight w:val="288"/>
        </w:trPr>
        <w:tc>
          <w:tcPr>
            <w:tcW w:w="1843" w:type="pct"/>
            <w:shd w:val="pct10" w:color="auto" w:fill="auto"/>
          </w:tcPr>
          <w:p w14:paraId="3D8D3F04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Last Number</w:t>
            </w:r>
          </w:p>
        </w:tc>
        <w:tc>
          <w:tcPr>
            <w:tcW w:w="3157" w:type="pct"/>
          </w:tcPr>
          <w:p w14:paraId="6EB754DE" w14:textId="2B389CB3" w:rsidR="002567EF" w:rsidRPr="00232CAE" w:rsidRDefault="007F4AD2" w:rsidP="00BD305C">
            <w:pPr>
              <w:ind w:left="81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10</w:t>
            </w:r>
            <w:r w:rsidR="00B32162">
              <w:rPr>
                <w:rFonts w:ascii="Arial" w:hAnsi="Arial" w:cs="Arial"/>
                <w:color w:val="000000"/>
              </w:rPr>
              <w:t>0000</w:t>
            </w:r>
          </w:p>
        </w:tc>
      </w:tr>
      <w:tr w:rsidR="002567EF" w:rsidRPr="00232CAE" w14:paraId="2EF05CCF" w14:textId="77777777" w:rsidTr="00BD305C">
        <w:trPr>
          <w:trHeight w:val="288"/>
        </w:trPr>
        <w:tc>
          <w:tcPr>
            <w:tcW w:w="1843" w:type="pct"/>
            <w:shd w:val="pct10" w:color="auto" w:fill="auto"/>
          </w:tcPr>
          <w:p w14:paraId="4837D0EA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Automatic Transaction Numbering</w:t>
            </w:r>
          </w:p>
        </w:tc>
        <w:tc>
          <w:tcPr>
            <w:tcW w:w="3157" w:type="pct"/>
          </w:tcPr>
          <w:p w14:paraId="20566F16" w14:textId="7B59229E" w:rsidR="002567EF" w:rsidRPr="00232CAE" w:rsidRDefault="007F4AD2" w:rsidP="00BD305C">
            <w:pPr>
              <w:ind w:left="81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Y</w:t>
            </w:r>
          </w:p>
        </w:tc>
      </w:tr>
      <w:tr w:rsidR="002567EF" w:rsidRPr="00232CAE" w14:paraId="6157D3ED" w14:textId="77777777" w:rsidTr="00BD305C">
        <w:trPr>
          <w:trHeight w:val="288"/>
        </w:trPr>
        <w:tc>
          <w:tcPr>
            <w:tcW w:w="1843" w:type="pct"/>
            <w:shd w:val="pct10" w:color="auto" w:fill="auto"/>
          </w:tcPr>
          <w:p w14:paraId="5625456B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Last Number</w:t>
            </w:r>
          </w:p>
        </w:tc>
        <w:tc>
          <w:tcPr>
            <w:tcW w:w="3157" w:type="pct"/>
          </w:tcPr>
          <w:p w14:paraId="6EE4FA00" w14:textId="0CE378DE" w:rsidR="002567EF" w:rsidRPr="00232CAE" w:rsidRDefault="007F4AD2" w:rsidP="00BD305C">
            <w:pPr>
              <w:ind w:left="81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99999</w:t>
            </w:r>
          </w:p>
        </w:tc>
      </w:tr>
      <w:tr w:rsidR="002567EF" w:rsidRPr="00232CAE" w14:paraId="3260FF10" w14:textId="77777777" w:rsidTr="00BD305C">
        <w:trPr>
          <w:trHeight w:val="288"/>
        </w:trPr>
        <w:tc>
          <w:tcPr>
            <w:tcW w:w="1843" w:type="pct"/>
            <w:shd w:val="pct10" w:color="auto" w:fill="auto"/>
          </w:tcPr>
          <w:p w14:paraId="016A03BE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Copy Document Number to Transaction Number</w:t>
            </w:r>
          </w:p>
        </w:tc>
        <w:tc>
          <w:tcPr>
            <w:tcW w:w="3157" w:type="pct"/>
          </w:tcPr>
          <w:p w14:paraId="5B1E3EED" w14:textId="54BB93ED" w:rsidR="002567EF" w:rsidRPr="00232CAE" w:rsidRDefault="00B32162" w:rsidP="00BD305C">
            <w:pPr>
              <w:ind w:left="81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N</w:t>
            </w:r>
          </w:p>
        </w:tc>
      </w:tr>
      <w:tr w:rsidR="002567EF" w:rsidRPr="00232CAE" w14:paraId="34F3E1F6" w14:textId="77777777" w:rsidTr="00BD305C">
        <w:trPr>
          <w:trHeight w:val="288"/>
        </w:trPr>
        <w:tc>
          <w:tcPr>
            <w:tcW w:w="1843" w:type="pct"/>
            <w:shd w:val="pct10" w:color="auto" w:fill="auto"/>
          </w:tcPr>
          <w:p w14:paraId="4E25DC82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Allow Duplicate Transaction Numbers</w:t>
            </w:r>
          </w:p>
        </w:tc>
        <w:tc>
          <w:tcPr>
            <w:tcW w:w="3157" w:type="pct"/>
          </w:tcPr>
          <w:p w14:paraId="1D893CF2" w14:textId="129F60BD" w:rsidR="002567EF" w:rsidRPr="00232CAE" w:rsidRDefault="00B32162" w:rsidP="00BD305C">
            <w:pPr>
              <w:ind w:left="81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N</w:t>
            </w:r>
          </w:p>
        </w:tc>
      </w:tr>
      <w:tr w:rsidR="002567EF" w:rsidRPr="00232CAE" w14:paraId="4CA1FF48" w14:textId="77777777" w:rsidTr="00BD305C">
        <w:trPr>
          <w:trHeight w:val="288"/>
        </w:trPr>
        <w:tc>
          <w:tcPr>
            <w:tcW w:w="1843" w:type="pct"/>
            <w:shd w:val="pct10" w:color="auto" w:fill="auto"/>
          </w:tcPr>
          <w:p w14:paraId="0B30703D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lastRenderedPageBreak/>
              <w:t xml:space="preserve">Copy Transaction </w:t>
            </w:r>
            <w:proofErr w:type="spellStart"/>
            <w:r w:rsidRPr="00232CAE">
              <w:rPr>
                <w:rFonts w:ascii="Arial" w:hAnsi="Arial" w:cs="Arial"/>
                <w:b/>
              </w:rPr>
              <w:t>Flexfield</w:t>
            </w:r>
            <w:proofErr w:type="spellEnd"/>
            <w:r w:rsidRPr="00232CAE">
              <w:rPr>
                <w:rFonts w:ascii="Arial" w:hAnsi="Arial" w:cs="Arial"/>
                <w:b/>
              </w:rPr>
              <w:t xml:space="preserve"> to Credit Memo</w:t>
            </w:r>
          </w:p>
        </w:tc>
        <w:tc>
          <w:tcPr>
            <w:tcW w:w="3157" w:type="pct"/>
          </w:tcPr>
          <w:p w14:paraId="5C4E8DC7" w14:textId="77777777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  <w:r w:rsidRPr="00232CAE">
              <w:rPr>
                <w:rFonts w:ascii="Arial" w:hAnsi="Arial" w:cs="Arial"/>
                <w:color w:val="000000"/>
              </w:rPr>
              <w:t>N</w:t>
            </w:r>
          </w:p>
        </w:tc>
      </w:tr>
      <w:tr w:rsidR="002567EF" w:rsidRPr="00232CAE" w14:paraId="42689C2E" w14:textId="77777777" w:rsidTr="00BD305C">
        <w:trPr>
          <w:trHeight w:val="288"/>
        </w:trPr>
        <w:tc>
          <w:tcPr>
            <w:tcW w:w="1843" w:type="pct"/>
            <w:shd w:val="pct10" w:color="auto" w:fill="auto"/>
          </w:tcPr>
          <w:p w14:paraId="7DCB4DE3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Generate Line Level Balances</w:t>
            </w:r>
          </w:p>
        </w:tc>
        <w:tc>
          <w:tcPr>
            <w:tcW w:w="3157" w:type="pct"/>
          </w:tcPr>
          <w:p w14:paraId="7B77EA68" w14:textId="77777777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  <w:r w:rsidRPr="00232CAE">
              <w:rPr>
                <w:rFonts w:ascii="Arial" w:hAnsi="Arial" w:cs="Arial"/>
                <w:color w:val="000000"/>
              </w:rPr>
              <w:t>N</w:t>
            </w:r>
          </w:p>
        </w:tc>
      </w:tr>
      <w:tr w:rsidR="002567EF" w:rsidRPr="00232CAE" w14:paraId="14A108C5" w14:textId="77777777" w:rsidTr="00BD305C">
        <w:trPr>
          <w:trHeight w:val="288"/>
        </w:trPr>
        <w:tc>
          <w:tcPr>
            <w:tcW w:w="1843" w:type="pct"/>
            <w:shd w:val="pct10" w:color="auto" w:fill="auto"/>
          </w:tcPr>
          <w:p w14:paraId="423C690D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Receipt Handling for Credits</w:t>
            </w:r>
          </w:p>
        </w:tc>
        <w:tc>
          <w:tcPr>
            <w:tcW w:w="3157" w:type="pct"/>
          </w:tcPr>
          <w:p w14:paraId="2296F77C" w14:textId="77777777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  <w:r w:rsidRPr="00232CAE">
              <w:rPr>
                <w:rFonts w:ascii="Arial" w:hAnsi="Arial" w:cs="Arial"/>
                <w:color w:val="000000"/>
              </w:rPr>
              <w:t>-</w:t>
            </w:r>
          </w:p>
        </w:tc>
      </w:tr>
      <w:tr w:rsidR="002567EF" w:rsidRPr="00232CAE" w14:paraId="1E62EB6A" w14:textId="77777777" w:rsidTr="00BD305C">
        <w:trPr>
          <w:trHeight w:val="288"/>
        </w:trPr>
        <w:tc>
          <w:tcPr>
            <w:tcW w:w="1843" w:type="pct"/>
            <w:shd w:val="pct10" w:color="auto" w:fill="auto"/>
          </w:tcPr>
          <w:p w14:paraId="00DA344E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</w:rPr>
            </w:pPr>
            <w:r w:rsidRPr="00232CAE">
              <w:rPr>
                <w:rFonts w:ascii="Arial" w:hAnsi="Arial" w:cs="Arial"/>
                <w:b/>
              </w:rPr>
              <w:t>Reference Field Default Value</w:t>
            </w:r>
          </w:p>
        </w:tc>
        <w:tc>
          <w:tcPr>
            <w:tcW w:w="3157" w:type="pct"/>
          </w:tcPr>
          <w:p w14:paraId="4E15336E" w14:textId="183156A2" w:rsidR="002567EF" w:rsidRPr="00232CAE" w:rsidRDefault="00B32162" w:rsidP="00BD305C">
            <w:pPr>
              <w:ind w:left="81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-</w:t>
            </w:r>
          </w:p>
        </w:tc>
      </w:tr>
      <w:tr w:rsidR="002567EF" w:rsidRPr="00232CAE" w14:paraId="2EC9146B" w14:textId="77777777" w:rsidTr="00BD305C">
        <w:trPr>
          <w:trHeight w:val="288"/>
        </w:trPr>
        <w:tc>
          <w:tcPr>
            <w:tcW w:w="1843" w:type="pct"/>
            <w:shd w:val="pct10" w:color="auto" w:fill="auto"/>
          </w:tcPr>
          <w:p w14:paraId="53EE0864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</w:rPr>
            </w:pPr>
            <w:r w:rsidRPr="00232CAE">
              <w:rPr>
                <w:rFonts w:ascii="Arial" w:hAnsi="Arial" w:cs="Arial"/>
                <w:b/>
              </w:rPr>
              <w:t>Standard Transaction Type</w:t>
            </w:r>
          </w:p>
        </w:tc>
        <w:tc>
          <w:tcPr>
            <w:tcW w:w="3157" w:type="pct"/>
          </w:tcPr>
          <w:p w14:paraId="6DC4B7B9" w14:textId="77777777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  <w:r w:rsidRPr="00232CAE">
              <w:rPr>
                <w:rFonts w:ascii="Arial" w:hAnsi="Arial" w:cs="Arial"/>
                <w:color w:val="000000"/>
              </w:rPr>
              <w:t>-</w:t>
            </w:r>
          </w:p>
        </w:tc>
      </w:tr>
      <w:tr w:rsidR="002567EF" w:rsidRPr="00232CAE" w14:paraId="0F4E8339" w14:textId="77777777" w:rsidTr="00BD305C">
        <w:trPr>
          <w:trHeight w:val="288"/>
        </w:trPr>
        <w:tc>
          <w:tcPr>
            <w:tcW w:w="1843" w:type="pct"/>
            <w:shd w:val="pct10" w:color="auto" w:fill="auto"/>
          </w:tcPr>
          <w:p w14:paraId="73210909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</w:rPr>
            </w:pPr>
            <w:r w:rsidRPr="00232CAE">
              <w:rPr>
                <w:rFonts w:ascii="Arial" w:hAnsi="Arial" w:cs="Arial"/>
                <w:b/>
              </w:rPr>
              <w:t>Credit Memo Batch Source</w:t>
            </w:r>
          </w:p>
        </w:tc>
        <w:tc>
          <w:tcPr>
            <w:tcW w:w="3157" w:type="pct"/>
          </w:tcPr>
          <w:p w14:paraId="55649900" w14:textId="77777777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  <w:r w:rsidRPr="00232CAE">
              <w:rPr>
                <w:rFonts w:ascii="Arial" w:hAnsi="Arial" w:cs="Arial"/>
                <w:color w:val="000000"/>
              </w:rPr>
              <w:t>-</w:t>
            </w:r>
          </w:p>
        </w:tc>
      </w:tr>
    </w:tbl>
    <w:p w14:paraId="520CDC9A" w14:textId="77777777" w:rsidR="002567EF" w:rsidRDefault="002567EF" w:rsidP="002567EF">
      <w:pPr>
        <w:rPr>
          <w:rFonts w:ascii="Arial" w:hAnsi="Arial" w:cs="Arial"/>
          <w:b/>
          <w:bCs/>
        </w:rPr>
      </w:pPr>
    </w:p>
    <w:p w14:paraId="1DE2D85F" w14:textId="77777777" w:rsidR="00FA51E2" w:rsidRPr="00232CAE" w:rsidRDefault="00FA51E2" w:rsidP="00FA51E2">
      <w:pPr>
        <w:jc w:val="both"/>
        <w:rPr>
          <w:rFonts w:ascii="Arial" w:hAnsi="Arial" w:cs="Arial"/>
        </w:rPr>
      </w:pPr>
      <w:r w:rsidRPr="00232CAE">
        <w:rPr>
          <w:rFonts w:ascii="Arial" w:hAnsi="Arial" w:cs="Arial"/>
        </w:rPr>
        <w:t>Double click this icon to see attachment</w:t>
      </w:r>
    </w:p>
    <w:p w14:paraId="277109BB" w14:textId="34DAA82E" w:rsidR="00FA51E2" w:rsidRDefault="000531A4" w:rsidP="002567EF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object w:dxaOrig="1320" w:dyaOrig="880" w14:anchorId="30815C2D">
          <v:shape id="_x0000_i1035" type="#_x0000_t75" style="width:64.2pt;height:42.6pt" o:ole="">
            <v:imagedata r:id="rId19" o:title=""/>
          </v:shape>
          <o:OLEObject Type="Embed" ProgID="Excel.Sheet.12" ShapeID="_x0000_i1035" DrawAspect="Icon" ObjectID="_1785592063" r:id="rId20"/>
        </w:object>
      </w:r>
    </w:p>
    <w:p w14:paraId="5852B86E" w14:textId="77777777" w:rsidR="00FA51E2" w:rsidRDefault="00FA51E2" w:rsidP="002567EF">
      <w:pPr>
        <w:rPr>
          <w:rFonts w:ascii="Arial" w:hAnsi="Arial" w:cs="Arial"/>
          <w:b/>
          <w:bCs/>
        </w:rPr>
      </w:pPr>
    </w:p>
    <w:p w14:paraId="752B0650" w14:textId="77777777" w:rsidR="00FA51E2" w:rsidRDefault="00FA51E2" w:rsidP="002567EF">
      <w:pPr>
        <w:rPr>
          <w:rFonts w:ascii="Arial" w:hAnsi="Arial" w:cs="Arial"/>
          <w:b/>
          <w:bCs/>
        </w:rPr>
      </w:pPr>
    </w:p>
    <w:p w14:paraId="50DC65D4" w14:textId="77777777" w:rsidR="00FA51E2" w:rsidRDefault="00FA51E2" w:rsidP="002567EF">
      <w:pPr>
        <w:rPr>
          <w:rFonts w:ascii="Arial" w:hAnsi="Arial" w:cs="Arial"/>
          <w:b/>
          <w:bCs/>
        </w:rPr>
      </w:pPr>
    </w:p>
    <w:p w14:paraId="4D44F674" w14:textId="77777777" w:rsidR="00FA51E2" w:rsidRDefault="00FA51E2" w:rsidP="002567EF">
      <w:pPr>
        <w:rPr>
          <w:rFonts w:ascii="Arial" w:hAnsi="Arial" w:cs="Arial"/>
          <w:b/>
          <w:bCs/>
        </w:rPr>
      </w:pPr>
    </w:p>
    <w:p w14:paraId="1FE7FA89" w14:textId="77777777" w:rsidR="00FA51E2" w:rsidRDefault="00FA51E2" w:rsidP="002567EF">
      <w:pPr>
        <w:rPr>
          <w:rFonts w:ascii="Arial" w:hAnsi="Arial" w:cs="Arial"/>
          <w:b/>
          <w:bCs/>
        </w:rPr>
      </w:pPr>
    </w:p>
    <w:p w14:paraId="0351FF10" w14:textId="77777777" w:rsidR="00FA51E2" w:rsidRDefault="00FA51E2" w:rsidP="002567EF">
      <w:pPr>
        <w:rPr>
          <w:rFonts w:ascii="Arial" w:hAnsi="Arial" w:cs="Arial"/>
          <w:b/>
          <w:bCs/>
        </w:rPr>
      </w:pPr>
    </w:p>
    <w:p w14:paraId="629957FD" w14:textId="77777777" w:rsidR="00FA51E2" w:rsidRDefault="00FA51E2" w:rsidP="002567EF">
      <w:pPr>
        <w:rPr>
          <w:rFonts w:ascii="Arial" w:hAnsi="Arial" w:cs="Arial"/>
          <w:b/>
          <w:bCs/>
        </w:rPr>
      </w:pPr>
    </w:p>
    <w:p w14:paraId="39824CA8" w14:textId="77777777" w:rsidR="00FA51E2" w:rsidRDefault="00FA51E2" w:rsidP="002567EF">
      <w:pPr>
        <w:rPr>
          <w:rFonts w:ascii="Arial" w:hAnsi="Arial" w:cs="Arial"/>
          <w:b/>
          <w:bCs/>
        </w:rPr>
      </w:pPr>
    </w:p>
    <w:p w14:paraId="5F1DAA1D" w14:textId="77777777" w:rsidR="00FA51E2" w:rsidRDefault="00FA51E2" w:rsidP="002567EF">
      <w:pPr>
        <w:rPr>
          <w:rFonts w:ascii="Arial" w:hAnsi="Arial" w:cs="Arial"/>
          <w:b/>
          <w:bCs/>
        </w:rPr>
      </w:pPr>
    </w:p>
    <w:p w14:paraId="56B3707F" w14:textId="77777777" w:rsidR="00FA51E2" w:rsidRDefault="00FA51E2" w:rsidP="002567EF">
      <w:pPr>
        <w:rPr>
          <w:rFonts w:ascii="Arial" w:hAnsi="Arial" w:cs="Arial"/>
          <w:b/>
          <w:bCs/>
        </w:rPr>
      </w:pPr>
    </w:p>
    <w:p w14:paraId="46292700" w14:textId="77777777" w:rsidR="00FA51E2" w:rsidRDefault="00FA51E2" w:rsidP="002567EF">
      <w:pPr>
        <w:rPr>
          <w:rFonts w:ascii="Arial" w:hAnsi="Arial" w:cs="Arial"/>
          <w:b/>
          <w:bCs/>
        </w:rPr>
      </w:pPr>
    </w:p>
    <w:p w14:paraId="59799FE9" w14:textId="77777777" w:rsidR="00FA51E2" w:rsidRDefault="00FA51E2" w:rsidP="002567EF">
      <w:pPr>
        <w:rPr>
          <w:rFonts w:ascii="Arial" w:hAnsi="Arial" w:cs="Arial"/>
          <w:b/>
          <w:bCs/>
        </w:rPr>
      </w:pPr>
    </w:p>
    <w:p w14:paraId="79203C27" w14:textId="77777777" w:rsidR="00FA51E2" w:rsidRDefault="00FA51E2" w:rsidP="002567EF">
      <w:pPr>
        <w:rPr>
          <w:rFonts w:ascii="Arial" w:hAnsi="Arial" w:cs="Arial"/>
          <w:b/>
          <w:bCs/>
        </w:rPr>
      </w:pPr>
    </w:p>
    <w:p w14:paraId="68A152AF" w14:textId="77777777" w:rsidR="00FA51E2" w:rsidRDefault="00FA51E2" w:rsidP="002567EF">
      <w:pPr>
        <w:rPr>
          <w:rFonts w:ascii="Arial" w:hAnsi="Arial" w:cs="Arial"/>
          <w:b/>
          <w:bCs/>
        </w:rPr>
      </w:pPr>
    </w:p>
    <w:p w14:paraId="765798D6" w14:textId="77777777" w:rsidR="00FA51E2" w:rsidRDefault="00FA51E2" w:rsidP="002567EF">
      <w:pPr>
        <w:rPr>
          <w:rFonts w:ascii="Arial" w:hAnsi="Arial" w:cs="Arial"/>
          <w:b/>
          <w:bCs/>
        </w:rPr>
      </w:pPr>
    </w:p>
    <w:p w14:paraId="4C058235" w14:textId="77777777" w:rsidR="00FA51E2" w:rsidRDefault="00FA51E2" w:rsidP="002567EF">
      <w:pPr>
        <w:rPr>
          <w:rFonts w:ascii="Arial" w:hAnsi="Arial" w:cs="Arial"/>
          <w:b/>
          <w:bCs/>
        </w:rPr>
      </w:pPr>
    </w:p>
    <w:p w14:paraId="18F602A9" w14:textId="77777777" w:rsidR="00FA51E2" w:rsidRDefault="00FA51E2" w:rsidP="002567EF">
      <w:pPr>
        <w:rPr>
          <w:rFonts w:ascii="Arial" w:hAnsi="Arial" w:cs="Arial"/>
          <w:b/>
          <w:bCs/>
        </w:rPr>
      </w:pPr>
    </w:p>
    <w:p w14:paraId="689E8715" w14:textId="77777777" w:rsidR="00FA51E2" w:rsidRDefault="00FA51E2" w:rsidP="002567EF">
      <w:pPr>
        <w:rPr>
          <w:rFonts w:ascii="Arial" w:hAnsi="Arial" w:cs="Arial"/>
          <w:b/>
          <w:bCs/>
        </w:rPr>
      </w:pPr>
    </w:p>
    <w:p w14:paraId="0D9A0856" w14:textId="77777777" w:rsidR="003A7F6F" w:rsidRDefault="003A7F6F" w:rsidP="002567EF">
      <w:pPr>
        <w:rPr>
          <w:rFonts w:ascii="Arial" w:hAnsi="Arial" w:cs="Arial"/>
          <w:b/>
          <w:bCs/>
        </w:rPr>
      </w:pPr>
    </w:p>
    <w:p w14:paraId="00588A19" w14:textId="77777777" w:rsidR="003A7F6F" w:rsidRDefault="003A7F6F" w:rsidP="002567EF">
      <w:pPr>
        <w:rPr>
          <w:rFonts w:ascii="Arial" w:hAnsi="Arial" w:cs="Arial"/>
          <w:b/>
          <w:bCs/>
        </w:rPr>
      </w:pPr>
    </w:p>
    <w:p w14:paraId="4D8AACDA" w14:textId="77777777" w:rsidR="00FA51E2" w:rsidRDefault="00FA51E2" w:rsidP="002567EF">
      <w:pPr>
        <w:rPr>
          <w:rFonts w:ascii="Arial" w:hAnsi="Arial" w:cs="Arial"/>
          <w:b/>
          <w:bCs/>
        </w:rPr>
      </w:pPr>
    </w:p>
    <w:p w14:paraId="775A7D37" w14:textId="77777777" w:rsidR="00FA51E2" w:rsidRDefault="00FA51E2" w:rsidP="002567EF">
      <w:pPr>
        <w:rPr>
          <w:rFonts w:ascii="Arial" w:hAnsi="Arial" w:cs="Arial"/>
          <w:b/>
          <w:bCs/>
        </w:rPr>
      </w:pPr>
    </w:p>
    <w:p w14:paraId="1A3D09F7" w14:textId="77777777" w:rsidR="00FA51E2" w:rsidRPr="00232CAE" w:rsidRDefault="00FA51E2" w:rsidP="002567EF">
      <w:pPr>
        <w:rPr>
          <w:rFonts w:ascii="Arial" w:hAnsi="Arial" w:cs="Arial"/>
          <w:b/>
          <w:bCs/>
        </w:rPr>
      </w:pPr>
    </w:p>
    <w:p w14:paraId="4A987788" w14:textId="77777777" w:rsidR="000531A4" w:rsidRDefault="000531A4">
      <w:pPr>
        <w:rPr>
          <w:rFonts w:ascii="Arial" w:hAnsi="Arial" w:cs="Arial"/>
          <w:b/>
          <w:bCs/>
          <w:color w:val="0000FF"/>
          <w:sz w:val="26"/>
          <w:szCs w:val="26"/>
          <w:highlight w:val="green"/>
        </w:rPr>
      </w:pPr>
      <w:bookmarkStart w:id="21" w:name="_Toc535902129"/>
      <w:bookmarkStart w:id="22" w:name="_Toc25845251"/>
      <w:r>
        <w:rPr>
          <w:highlight w:val="green"/>
        </w:rPr>
        <w:br w:type="page"/>
      </w:r>
    </w:p>
    <w:p w14:paraId="252A74CB" w14:textId="5D70C73E" w:rsidR="002567EF" w:rsidRPr="00232CAE" w:rsidRDefault="002567EF" w:rsidP="002567EF">
      <w:pPr>
        <w:pStyle w:val="Heading3"/>
      </w:pPr>
      <w:r w:rsidRPr="000531A4">
        <w:lastRenderedPageBreak/>
        <w:t>AR-05: Transaction Types</w:t>
      </w:r>
      <w:bookmarkEnd w:id="21"/>
      <w:bookmarkEnd w:id="22"/>
    </w:p>
    <w:p w14:paraId="68CF5833" w14:textId="77777777" w:rsidR="002567EF" w:rsidRDefault="002567EF" w:rsidP="002567EF">
      <w:pPr>
        <w:pStyle w:val="Heading6"/>
        <w:spacing w:before="0" w:line="360" w:lineRule="auto"/>
        <w:rPr>
          <w:rFonts w:ascii="Arial" w:hAnsi="Arial" w:cs="Arial"/>
          <w:b/>
          <w:szCs w:val="22"/>
        </w:rPr>
      </w:pPr>
      <w:r w:rsidRPr="00232CAE">
        <w:rPr>
          <w:rFonts w:ascii="Arial" w:hAnsi="Arial" w:cs="Arial"/>
          <w:b/>
          <w:szCs w:val="22"/>
        </w:rPr>
        <w:t xml:space="preserve">Navigation: Setup&gt; </w:t>
      </w:r>
      <w:r w:rsidRPr="00232CAE">
        <w:rPr>
          <w:rFonts w:ascii="Arial" w:hAnsi="Arial" w:cs="Arial"/>
          <w:b/>
        </w:rPr>
        <w:t>Transaction</w:t>
      </w:r>
      <w:r w:rsidRPr="00232CAE">
        <w:rPr>
          <w:rFonts w:ascii="Arial" w:hAnsi="Arial" w:cs="Arial"/>
          <w:b/>
          <w:szCs w:val="22"/>
        </w:rPr>
        <w:t xml:space="preserve"> &gt; Transaction Types</w:t>
      </w:r>
    </w:p>
    <w:p w14:paraId="75778F2A" w14:textId="77777777" w:rsidR="002567EF" w:rsidRDefault="002567EF" w:rsidP="002567EF"/>
    <w:p w14:paraId="5531ECD5" w14:textId="7CB1B38B" w:rsidR="003A7FA1" w:rsidRPr="00B149C1" w:rsidRDefault="003A7FA1" w:rsidP="003A7FA1">
      <w:pPr>
        <w:tabs>
          <w:tab w:val="num" w:pos="720"/>
        </w:tabs>
        <w:rPr>
          <w:rFonts w:ascii="Arial" w:hAnsi="Arial" w:cs="Arial"/>
          <w:b/>
          <w:sz w:val="28"/>
        </w:rPr>
      </w:pPr>
      <w:r w:rsidRPr="00B149C1">
        <w:rPr>
          <w:rFonts w:ascii="Arial" w:hAnsi="Arial" w:cs="Arial"/>
          <w:noProof/>
          <w:lang w:val="id-ID" w:eastAsia="id-ID"/>
        </w:rPr>
        <w:drawing>
          <wp:inline distT="0" distB="0" distL="0" distR="0" wp14:anchorId="52D54C67" wp14:editId="5BE0E601">
            <wp:extent cx="244475" cy="244475"/>
            <wp:effectExtent l="0" t="0" r="3175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9C1">
        <w:rPr>
          <w:rFonts w:ascii="Arial" w:hAnsi="Arial" w:cs="Arial"/>
          <w:b/>
          <w:sz w:val="28"/>
        </w:rPr>
        <w:t xml:space="preserve"> </w:t>
      </w:r>
      <w:r w:rsidR="006D2608">
        <w:rPr>
          <w:rFonts w:ascii="Arial" w:hAnsi="Arial" w:cs="Arial"/>
          <w:b/>
        </w:rPr>
        <w:t>Transaction Types</w:t>
      </w:r>
    </w:p>
    <w:tbl>
      <w:tblPr>
        <w:tblW w:w="15120" w:type="dxa"/>
        <w:tblInd w:w="-3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310"/>
        <w:gridCol w:w="4770"/>
      </w:tblGrid>
      <w:tr w:rsidR="003A7FA1" w:rsidRPr="00B149C1" w14:paraId="4D48D3DF" w14:textId="77777777" w:rsidTr="00BD305C">
        <w:tc>
          <w:tcPr>
            <w:tcW w:w="5040" w:type="dxa"/>
          </w:tcPr>
          <w:p w14:paraId="7757820A" w14:textId="77777777" w:rsidR="003A7FA1" w:rsidRPr="00B149C1" w:rsidRDefault="003A7FA1" w:rsidP="00BD305C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Style w:val="HighlightedVariable"/>
                <w:rFonts w:ascii="Arial" w:hAnsi="Arial" w:cs="Arial"/>
              </w:rPr>
              <w:t>KF</w:t>
            </w:r>
            <w:r w:rsidRPr="00B149C1">
              <w:rPr>
                <w:rFonts w:ascii="Arial" w:hAnsi="Arial" w:cs="Arial"/>
                <w:sz w:val="16"/>
              </w:rPr>
              <w:t xml:space="preserve"> Process: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Receivables</w:t>
            </w:r>
          </w:p>
        </w:tc>
        <w:tc>
          <w:tcPr>
            <w:tcW w:w="5310" w:type="dxa"/>
          </w:tcPr>
          <w:p w14:paraId="7324B197" w14:textId="77777777" w:rsidR="003A7FA1" w:rsidRPr="00B149C1" w:rsidRDefault="003A7FA1" w:rsidP="00BD305C">
            <w:pPr>
              <w:ind w:left="408" w:hanging="408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Business Area: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Accounts Receivable</w:t>
            </w:r>
          </w:p>
        </w:tc>
        <w:tc>
          <w:tcPr>
            <w:tcW w:w="4770" w:type="dxa"/>
          </w:tcPr>
          <w:p w14:paraId="61BDE6B7" w14:textId="77777777" w:rsidR="003A7FA1" w:rsidRPr="00B149C1" w:rsidRDefault="003A7FA1" w:rsidP="00BD305C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Date: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08-Nov-2019</w:t>
            </w:r>
          </w:p>
        </w:tc>
      </w:tr>
      <w:tr w:rsidR="003A7FA1" w:rsidRPr="00B149C1" w14:paraId="41B4774D" w14:textId="77777777" w:rsidTr="00BD305C">
        <w:tc>
          <w:tcPr>
            <w:tcW w:w="5040" w:type="dxa"/>
          </w:tcPr>
          <w:p w14:paraId="7DF4E03C" w14:textId="77777777" w:rsidR="003A7FA1" w:rsidRPr="00B149C1" w:rsidRDefault="003A7FA1" w:rsidP="00BD305C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Control Number: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&lt;Control Number&gt;</w:t>
            </w:r>
          </w:p>
        </w:tc>
        <w:tc>
          <w:tcPr>
            <w:tcW w:w="5310" w:type="dxa"/>
          </w:tcPr>
          <w:p w14:paraId="364B4FEA" w14:textId="77777777" w:rsidR="003A7FA1" w:rsidRPr="00B149C1" w:rsidRDefault="003A7FA1" w:rsidP="00BD305C">
            <w:pPr>
              <w:rPr>
                <w:rFonts w:ascii="Arial" w:hAnsi="Arial" w:cs="Arial"/>
                <w:lang w:val="pt-BR"/>
              </w:rPr>
            </w:pPr>
            <w:r w:rsidRPr="00B149C1">
              <w:rPr>
                <w:rFonts w:ascii="Arial" w:hAnsi="Arial" w:cs="Arial"/>
                <w:sz w:val="16"/>
                <w:lang w:val="pt-BR"/>
              </w:rPr>
              <w:t>Priority(H, M, L):</w:t>
            </w:r>
            <w:r w:rsidRPr="00B149C1">
              <w:rPr>
                <w:rFonts w:ascii="Arial" w:hAnsi="Arial" w:cs="Arial"/>
                <w:lang w:val="pt-BR"/>
              </w:rPr>
              <w:t xml:space="preserve">  </w:t>
            </w:r>
            <w:r w:rsidRPr="00B149C1">
              <w:rPr>
                <w:rFonts w:ascii="Arial" w:hAnsi="Arial" w:cs="Arial"/>
                <w:lang w:val="pt-BR"/>
              </w:rPr>
              <w:br/>
              <w:t>&lt;Priority (H, M, L)&gt;</w:t>
            </w:r>
          </w:p>
        </w:tc>
        <w:tc>
          <w:tcPr>
            <w:tcW w:w="4770" w:type="dxa"/>
          </w:tcPr>
          <w:p w14:paraId="02459010" w14:textId="77777777" w:rsidR="003A7FA1" w:rsidRPr="00B149C1" w:rsidRDefault="003A7FA1" w:rsidP="00BD305C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Process Owner:</w:t>
            </w:r>
            <w:r w:rsidRPr="00B149C1">
              <w:rPr>
                <w:rFonts w:ascii="Arial" w:hAnsi="Arial" w:cs="Arial"/>
              </w:rPr>
              <w:t xml:space="preserve"> </w:t>
            </w:r>
            <w:r w:rsidRPr="00B149C1">
              <w:rPr>
                <w:rFonts w:ascii="Arial" w:hAnsi="Arial" w:cs="Arial"/>
              </w:rPr>
              <w:br/>
            </w:r>
          </w:p>
        </w:tc>
      </w:tr>
    </w:tbl>
    <w:p w14:paraId="43519560" w14:textId="77777777" w:rsidR="003A7FA1" w:rsidRDefault="003A7FA1" w:rsidP="003A7FA1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 </w:t>
      </w:r>
    </w:p>
    <w:p w14:paraId="2BDC4A89" w14:textId="77777777" w:rsidR="003A7FA1" w:rsidRPr="00B149C1" w:rsidRDefault="003A7FA1" w:rsidP="003A7FA1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Setup Level</w:t>
      </w:r>
      <w:r w:rsidRPr="00B149C1">
        <w:rPr>
          <w:rFonts w:ascii="Arial" w:hAnsi="Arial" w:cs="Arial"/>
          <w:b/>
          <w:color w:val="000000"/>
        </w:rPr>
        <w:t>:</w:t>
      </w:r>
      <w:r w:rsidRPr="00B149C1">
        <w:rPr>
          <w:rFonts w:ascii="Arial" w:hAnsi="Arial" w:cs="Arial"/>
          <w:b/>
          <w:sz w:val="16"/>
        </w:rPr>
        <w:t xml:space="preserve"> 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1707"/>
        <w:gridCol w:w="2250"/>
        <w:gridCol w:w="2421"/>
        <w:gridCol w:w="2349"/>
      </w:tblGrid>
      <w:tr w:rsidR="003A7FA1" w:rsidRPr="00F51C4C" w14:paraId="536D5045" w14:textId="77777777" w:rsidTr="00BD305C">
        <w:trPr>
          <w:cantSplit/>
          <w:tblHeader/>
        </w:trPr>
        <w:tc>
          <w:tcPr>
            <w:tcW w:w="2126" w:type="dxa"/>
            <w:shd w:val="pct10" w:color="auto" w:fill="auto"/>
          </w:tcPr>
          <w:p w14:paraId="3D242843" w14:textId="77777777" w:rsidR="003A7FA1" w:rsidRPr="00F51C4C" w:rsidRDefault="003A7FA1" w:rsidP="00BD305C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Instance</w:t>
            </w:r>
          </w:p>
        </w:tc>
        <w:tc>
          <w:tcPr>
            <w:tcW w:w="2126" w:type="dxa"/>
            <w:shd w:val="pct10" w:color="auto" w:fill="auto"/>
          </w:tcPr>
          <w:p w14:paraId="2F29588D" w14:textId="77777777" w:rsidR="003A7FA1" w:rsidRPr="00F51C4C" w:rsidRDefault="003A7FA1" w:rsidP="00BD305C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Business Group</w:t>
            </w:r>
          </w:p>
        </w:tc>
        <w:tc>
          <w:tcPr>
            <w:tcW w:w="2126" w:type="dxa"/>
            <w:shd w:val="pct10" w:color="auto" w:fill="auto"/>
          </w:tcPr>
          <w:p w14:paraId="6036D444" w14:textId="77777777" w:rsidR="003A7FA1" w:rsidRPr="00F51C4C" w:rsidRDefault="003A7FA1" w:rsidP="00BD305C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Legal Entity</w:t>
            </w:r>
          </w:p>
        </w:tc>
        <w:tc>
          <w:tcPr>
            <w:tcW w:w="1707" w:type="dxa"/>
            <w:shd w:val="pct10" w:color="auto" w:fill="auto"/>
          </w:tcPr>
          <w:p w14:paraId="327A13A3" w14:textId="77777777" w:rsidR="003A7FA1" w:rsidRPr="00F51C4C" w:rsidRDefault="003A7FA1" w:rsidP="00BD305C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Ledger</w:t>
            </w:r>
          </w:p>
        </w:tc>
        <w:tc>
          <w:tcPr>
            <w:tcW w:w="2250" w:type="dxa"/>
            <w:shd w:val="pct10" w:color="auto" w:fill="auto"/>
          </w:tcPr>
          <w:p w14:paraId="10503361" w14:textId="77777777" w:rsidR="003A7FA1" w:rsidRPr="00F51C4C" w:rsidRDefault="003A7FA1" w:rsidP="00BD305C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Operating Unit</w:t>
            </w:r>
          </w:p>
        </w:tc>
        <w:tc>
          <w:tcPr>
            <w:tcW w:w="2421" w:type="dxa"/>
            <w:shd w:val="pct10" w:color="auto" w:fill="auto"/>
          </w:tcPr>
          <w:p w14:paraId="6FCFB793" w14:textId="77777777" w:rsidR="003A7FA1" w:rsidRPr="00F51C4C" w:rsidRDefault="003A7FA1" w:rsidP="00BD305C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Inventory Organization</w:t>
            </w:r>
          </w:p>
        </w:tc>
        <w:tc>
          <w:tcPr>
            <w:tcW w:w="2349" w:type="dxa"/>
            <w:shd w:val="pct10" w:color="auto" w:fill="auto"/>
          </w:tcPr>
          <w:p w14:paraId="0EC26A1B" w14:textId="77777777" w:rsidR="003A7FA1" w:rsidRPr="00F51C4C" w:rsidRDefault="003A7FA1" w:rsidP="00BD305C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Locator</w:t>
            </w:r>
          </w:p>
        </w:tc>
      </w:tr>
      <w:tr w:rsidR="003A7FA1" w:rsidRPr="00F51C4C" w14:paraId="26CAF2E7" w14:textId="77777777" w:rsidTr="00BD305C">
        <w:trPr>
          <w:cantSplit/>
        </w:trPr>
        <w:tc>
          <w:tcPr>
            <w:tcW w:w="2126" w:type="dxa"/>
            <w:shd w:val="clear" w:color="auto" w:fill="auto"/>
          </w:tcPr>
          <w:p w14:paraId="23AD4554" w14:textId="77777777" w:rsidR="003A7FA1" w:rsidRPr="00F51C4C" w:rsidRDefault="003A7FA1" w:rsidP="00BD305C">
            <w:pPr>
              <w:pStyle w:val="TableText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49496E53" w14:textId="77777777" w:rsidR="003A7FA1" w:rsidRPr="00F51C4C" w:rsidRDefault="003A7FA1" w:rsidP="00BD305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211A3295" w14:textId="77777777" w:rsidR="003A7FA1" w:rsidRPr="00F51C4C" w:rsidRDefault="003A7FA1" w:rsidP="00BD305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707" w:type="dxa"/>
            <w:shd w:val="clear" w:color="auto" w:fill="auto"/>
          </w:tcPr>
          <w:p w14:paraId="05133C19" w14:textId="77777777" w:rsidR="003A7FA1" w:rsidRPr="00F51C4C" w:rsidRDefault="003A7FA1" w:rsidP="00BD305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250" w:type="dxa"/>
            <w:shd w:val="clear" w:color="auto" w:fill="auto"/>
          </w:tcPr>
          <w:p w14:paraId="4DF546E0" w14:textId="77777777" w:rsidR="003A7FA1" w:rsidRPr="00F51C4C" w:rsidRDefault="003A7FA1" w:rsidP="00BD305C">
            <w:pPr>
              <w:pStyle w:val="Table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2421" w:type="dxa"/>
            <w:shd w:val="clear" w:color="auto" w:fill="auto"/>
          </w:tcPr>
          <w:p w14:paraId="55ACD744" w14:textId="77777777" w:rsidR="003A7FA1" w:rsidRPr="00F51C4C" w:rsidRDefault="003A7FA1" w:rsidP="00BD305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349" w:type="dxa"/>
            <w:shd w:val="clear" w:color="auto" w:fill="auto"/>
          </w:tcPr>
          <w:p w14:paraId="62CB2803" w14:textId="77777777" w:rsidR="003A7FA1" w:rsidRPr="00F51C4C" w:rsidRDefault="003A7FA1" w:rsidP="00BD305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2DC7631C" w14:textId="77777777" w:rsidR="003A7FA1" w:rsidRPr="00423170" w:rsidRDefault="003A7FA1" w:rsidP="002567EF"/>
    <w:p w14:paraId="06BC3B04" w14:textId="77777777" w:rsidR="002567EF" w:rsidRPr="00EA4503" w:rsidRDefault="002567EF" w:rsidP="002567EF">
      <w:pPr>
        <w:pStyle w:val="BodyText"/>
        <w:widowControl w:val="0"/>
        <w:spacing w:before="0" w:after="0" w:line="360" w:lineRule="auto"/>
        <w:ind w:left="0"/>
        <w:rPr>
          <w:rFonts w:ascii="Arial" w:hAnsi="Arial" w:cs="Arial"/>
          <w:szCs w:val="22"/>
        </w:rPr>
      </w:pPr>
      <w:r w:rsidRPr="00EA4503">
        <w:rPr>
          <w:rFonts w:ascii="Arial" w:hAnsi="Arial" w:cs="Arial"/>
          <w:b/>
          <w:szCs w:val="22"/>
        </w:rPr>
        <w:t>Description:</w:t>
      </w:r>
      <w:r w:rsidRPr="00EA4503">
        <w:rPr>
          <w:rFonts w:ascii="Arial" w:hAnsi="Arial" w:cs="Arial"/>
          <w:szCs w:val="22"/>
        </w:rPr>
        <w:t xml:space="preserve">  Transaction Type </w:t>
      </w:r>
      <w:proofErr w:type="spellStart"/>
      <w:r w:rsidRPr="00EA4503">
        <w:rPr>
          <w:rFonts w:ascii="Arial" w:hAnsi="Arial" w:cs="Arial"/>
          <w:szCs w:val="22"/>
        </w:rPr>
        <w:t>digunakan</w:t>
      </w:r>
      <w:proofErr w:type="spellEnd"/>
      <w:r w:rsidRPr="00EA4503">
        <w:rPr>
          <w:rFonts w:ascii="Arial" w:hAnsi="Arial" w:cs="Arial"/>
          <w:szCs w:val="22"/>
        </w:rPr>
        <w:t xml:space="preserve"> </w:t>
      </w:r>
      <w:proofErr w:type="spellStart"/>
      <w:r w:rsidRPr="00EA4503">
        <w:rPr>
          <w:rFonts w:ascii="Arial" w:hAnsi="Arial" w:cs="Arial"/>
          <w:szCs w:val="22"/>
        </w:rPr>
        <w:t>untuk</w:t>
      </w:r>
      <w:proofErr w:type="spellEnd"/>
      <w:r w:rsidRPr="00EA4503">
        <w:rPr>
          <w:rFonts w:ascii="Arial" w:hAnsi="Arial" w:cs="Arial"/>
          <w:szCs w:val="22"/>
        </w:rPr>
        <w:t xml:space="preserve"> </w:t>
      </w:r>
      <w:proofErr w:type="spellStart"/>
      <w:r w:rsidRPr="00EA4503">
        <w:rPr>
          <w:rFonts w:ascii="Arial" w:hAnsi="Arial" w:cs="Arial"/>
          <w:szCs w:val="22"/>
        </w:rPr>
        <w:t>penentuan</w:t>
      </w:r>
      <w:proofErr w:type="spellEnd"/>
      <w:r w:rsidRPr="00EA4503">
        <w:rPr>
          <w:rFonts w:ascii="Arial" w:hAnsi="Arial" w:cs="Arial"/>
          <w:szCs w:val="22"/>
        </w:rPr>
        <w:t xml:space="preserve"> account </w:t>
      </w:r>
      <w:proofErr w:type="spellStart"/>
      <w:r w:rsidRPr="00EA4503">
        <w:rPr>
          <w:rFonts w:ascii="Arial" w:hAnsi="Arial" w:cs="Arial"/>
          <w:szCs w:val="22"/>
        </w:rPr>
        <w:t>apakah</w:t>
      </w:r>
      <w:proofErr w:type="spellEnd"/>
      <w:r w:rsidRPr="00EA4503">
        <w:rPr>
          <w:rFonts w:ascii="Arial" w:hAnsi="Arial" w:cs="Arial"/>
          <w:szCs w:val="22"/>
        </w:rPr>
        <w:t xml:space="preserve"> yang </w:t>
      </w:r>
      <w:proofErr w:type="spellStart"/>
      <w:r w:rsidRPr="00EA4503">
        <w:rPr>
          <w:rFonts w:ascii="Arial" w:hAnsi="Arial" w:cs="Arial"/>
          <w:szCs w:val="22"/>
        </w:rPr>
        <w:t>akan</w:t>
      </w:r>
      <w:proofErr w:type="spellEnd"/>
      <w:r w:rsidRPr="00EA4503">
        <w:rPr>
          <w:rFonts w:ascii="Arial" w:hAnsi="Arial" w:cs="Arial"/>
          <w:szCs w:val="22"/>
        </w:rPr>
        <w:t xml:space="preserve"> </w:t>
      </w:r>
      <w:proofErr w:type="spellStart"/>
      <w:r w:rsidRPr="00EA4503">
        <w:rPr>
          <w:rFonts w:ascii="Arial" w:hAnsi="Arial" w:cs="Arial"/>
          <w:szCs w:val="22"/>
        </w:rPr>
        <w:t>digunakan</w:t>
      </w:r>
      <w:proofErr w:type="spellEnd"/>
      <w:r w:rsidRPr="00EA4503">
        <w:rPr>
          <w:rFonts w:ascii="Arial" w:hAnsi="Arial" w:cs="Arial"/>
          <w:szCs w:val="22"/>
        </w:rPr>
        <w:t xml:space="preserve"> </w:t>
      </w:r>
      <w:proofErr w:type="spellStart"/>
      <w:r w:rsidRPr="00EA4503">
        <w:rPr>
          <w:rFonts w:ascii="Arial" w:hAnsi="Arial" w:cs="Arial"/>
          <w:szCs w:val="22"/>
        </w:rPr>
        <w:t>dalam</w:t>
      </w:r>
      <w:proofErr w:type="spellEnd"/>
      <w:r w:rsidRPr="00EA4503">
        <w:rPr>
          <w:rFonts w:ascii="Arial" w:hAnsi="Arial" w:cs="Arial"/>
          <w:szCs w:val="22"/>
        </w:rPr>
        <w:t xml:space="preserve"> </w:t>
      </w:r>
      <w:proofErr w:type="spellStart"/>
      <w:r w:rsidRPr="00EA4503">
        <w:rPr>
          <w:rFonts w:ascii="Arial" w:hAnsi="Arial" w:cs="Arial"/>
          <w:szCs w:val="22"/>
        </w:rPr>
        <w:t>pembentukan</w:t>
      </w:r>
      <w:proofErr w:type="spellEnd"/>
      <w:r w:rsidRPr="00EA4503">
        <w:rPr>
          <w:rFonts w:ascii="Arial" w:hAnsi="Arial" w:cs="Arial"/>
          <w:szCs w:val="22"/>
        </w:rPr>
        <w:t xml:space="preserve"> </w:t>
      </w:r>
      <w:proofErr w:type="spellStart"/>
      <w:r w:rsidRPr="00EA4503">
        <w:rPr>
          <w:rFonts w:ascii="Arial" w:hAnsi="Arial" w:cs="Arial"/>
          <w:szCs w:val="22"/>
        </w:rPr>
        <w:t>Akun</w:t>
      </w:r>
      <w:proofErr w:type="spellEnd"/>
      <w:r w:rsidRPr="00EA4503">
        <w:rPr>
          <w:rFonts w:ascii="Arial" w:hAnsi="Arial" w:cs="Arial"/>
          <w:szCs w:val="22"/>
        </w:rPr>
        <w:t xml:space="preserve"> </w:t>
      </w:r>
      <w:proofErr w:type="spellStart"/>
      <w:r w:rsidRPr="00EA4503">
        <w:rPr>
          <w:rFonts w:ascii="Arial" w:hAnsi="Arial" w:cs="Arial"/>
          <w:szCs w:val="22"/>
        </w:rPr>
        <w:t>dalam</w:t>
      </w:r>
      <w:proofErr w:type="spellEnd"/>
      <w:r w:rsidRPr="00EA4503">
        <w:rPr>
          <w:rFonts w:ascii="Arial" w:hAnsi="Arial" w:cs="Arial"/>
          <w:szCs w:val="22"/>
        </w:rPr>
        <w:t xml:space="preserve"> </w:t>
      </w:r>
      <w:proofErr w:type="spellStart"/>
      <w:r w:rsidRPr="00EA4503">
        <w:rPr>
          <w:rFonts w:ascii="Arial" w:hAnsi="Arial" w:cs="Arial"/>
          <w:szCs w:val="22"/>
        </w:rPr>
        <w:t>sebuah</w:t>
      </w:r>
      <w:proofErr w:type="spellEnd"/>
      <w:r w:rsidRPr="00EA4503">
        <w:rPr>
          <w:rFonts w:ascii="Arial" w:hAnsi="Arial" w:cs="Arial"/>
          <w:szCs w:val="22"/>
        </w:rPr>
        <w:t xml:space="preserve"> </w:t>
      </w:r>
      <w:proofErr w:type="spellStart"/>
      <w:r w:rsidRPr="00EA4503">
        <w:rPr>
          <w:rFonts w:ascii="Arial" w:hAnsi="Arial" w:cs="Arial"/>
          <w:szCs w:val="22"/>
        </w:rPr>
        <w:t>transaksi</w:t>
      </w:r>
      <w:proofErr w:type="spellEnd"/>
      <w:r w:rsidRPr="00EA4503">
        <w:rPr>
          <w:rFonts w:ascii="Arial" w:hAnsi="Arial" w:cs="Arial"/>
          <w:szCs w:val="22"/>
        </w:rPr>
        <w:t xml:space="preserve"> yang </w:t>
      </w:r>
      <w:proofErr w:type="spellStart"/>
      <w:r w:rsidRPr="00EA4503">
        <w:rPr>
          <w:rFonts w:ascii="Arial" w:hAnsi="Arial" w:cs="Arial"/>
          <w:szCs w:val="22"/>
        </w:rPr>
        <w:t>terbentuk</w:t>
      </w:r>
      <w:proofErr w:type="spellEnd"/>
      <w:r w:rsidRPr="00EA4503">
        <w:rPr>
          <w:rFonts w:ascii="Arial" w:hAnsi="Arial" w:cs="Arial"/>
          <w:szCs w:val="22"/>
        </w:rPr>
        <w:t xml:space="preserve"> di Oracle Receivables.</w:t>
      </w:r>
    </w:p>
    <w:p w14:paraId="7E30CC8F" w14:textId="77777777" w:rsidR="002567EF" w:rsidRPr="00232CAE" w:rsidRDefault="002567EF" w:rsidP="002567EF">
      <w:pPr>
        <w:pStyle w:val="BodyText"/>
        <w:widowControl w:val="0"/>
        <w:spacing w:before="0" w:after="0" w:line="360" w:lineRule="auto"/>
        <w:ind w:left="0"/>
        <w:rPr>
          <w:rFonts w:ascii="Arial" w:hAnsi="Arial" w:cs="Arial"/>
          <w:b/>
          <w:sz w:val="22"/>
          <w:szCs w:val="22"/>
        </w:rPr>
      </w:pPr>
    </w:p>
    <w:p w14:paraId="31248E6C" w14:textId="77777777" w:rsidR="002567EF" w:rsidRPr="00232CAE" w:rsidRDefault="002567EF" w:rsidP="002567EF">
      <w:pPr>
        <w:rPr>
          <w:rFonts w:ascii="Arial" w:hAnsi="Arial" w:cs="Arial"/>
          <w:b/>
        </w:rPr>
      </w:pPr>
      <w:r w:rsidRPr="00232CAE">
        <w:rPr>
          <w:rFonts w:ascii="Arial" w:hAnsi="Arial" w:cs="Arial"/>
          <w:b/>
        </w:rPr>
        <w:t>&lt;Transaction Types&gt;</w:t>
      </w:r>
    </w:p>
    <w:p w14:paraId="6278A477" w14:textId="563A90B1" w:rsidR="002567EF" w:rsidRPr="00232CAE" w:rsidRDefault="002567EF" w:rsidP="002567EF">
      <w:pPr>
        <w:rPr>
          <w:rFonts w:ascii="Arial" w:hAnsi="Arial" w:cs="Arial"/>
          <w:b/>
        </w:rPr>
      </w:pPr>
      <w:r w:rsidRPr="00232CAE">
        <w:rPr>
          <w:rFonts w:ascii="Arial" w:hAnsi="Arial" w:cs="Arial"/>
          <w:b/>
        </w:rPr>
        <w:t xml:space="preserve">Operating Unit: </w:t>
      </w:r>
      <w:r w:rsidR="009C2C06" w:rsidRPr="009C2C06">
        <w:rPr>
          <w:rFonts w:ascii="Arial" w:hAnsi="Arial" w:cs="Arial"/>
          <w:b/>
        </w:rPr>
        <w:t>DNN_HOQ_OU</w:t>
      </w:r>
    </w:p>
    <w:p w14:paraId="494A6443" w14:textId="44F9A313" w:rsidR="002567EF" w:rsidRDefault="002567EF" w:rsidP="002567EF">
      <w:pPr>
        <w:rPr>
          <w:rFonts w:ascii="Arial" w:hAnsi="Arial" w:cs="Arial"/>
          <w:b/>
        </w:rPr>
      </w:pPr>
      <w:r w:rsidRPr="00232CAE">
        <w:rPr>
          <w:rFonts w:ascii="Arial" w:hAnsi="Arial" w:cs="Arial"/>
          <w:b/>
        </w:rPr>
        <w:t xml:space="preserve">Legal Entity: </w:t>
      </w:r>
    </w:p>
    <w:p w14:paraId="45F541EB" w14:textId="77777777" w:rsidR="002567EF" w:rsidRPr="00232CAE" w:rsidRDefault="002567EF" w:rsidP="002567EF">
      <w:pPr>
        <w:pStyle w:val="BodyText"/>
        <w:spacing w:before="0" w:after="0"/>
        <w:ind w:left="0"/>
        <w:rPr>
          <w:rFonts w:ascii="Arial" w:hAnsi="Arial" w:cs="Arial"/>
          <w:b/>
          <w:bCs/>
          <w:lang w:val="id-ID"/>
        </w:rPr>
      </w:pP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5569"/>
        <w:gridCol w:w="9539"/>
      </w:tblGrid>
      <w:tr w:rsidR="002567EF" w:rsidRPr="00232CAE" w14:paraId="6A85FEEE" w14:textId="77777777" w:rsidTr="00BD305C">
        <w:trPr>
          <w:trHeight w:val="288"/>
        </w:trPr>
        <w:tc>
          <w:tcPr>
            <w:tcW w:w="1843" w:type="pct"/>
            <w:shd w:val="pct10" w:color="auto" w:fill="auto"/>
            <w:vAlign w:val="center"/>
          </w:tcPr>
          <w:p w14:paraId="6CEEBD91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u w:val="single"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 xml:space="preserve">Name </w:t>
            </w:r>
          </w:p>
        </w:tc>
        <w:tc>
          <w:tcPr>
            <w:tcW w:w="3157" w:type="pct"/>
          </w:tcPr>
          <w:p w14:paraId="1DEB64C8" w14:textId="2A57687C" w:rsidR="002567EF" w:rsidRPr="00232CAE" w:rsidRDefault="00532435" w:rsidP="00BD305C">
            <w:pPr>
              <w:pStyle w:val="Header"/>
              <w:ind w:left="81"/>
              <w:rPr>
                <w:rFonts w:ascii="Arial" w:hAnsi="Arial" w:cs="Arial"/>
                <w:sz w:val="20"/>
              </w:rPr>
            </w:pPr>
            <w:r w:rsidRPr="00532435">
              <w:rPr>
                <w:rFonts w:ascii="Arial" w:hAnsi="Arial" w:cs="Arial"/>
                <w:sz w:val="20"/>
              </w:rPr>
              <w:t>Credit Memo</w:t>
            </w:r>
          </w:p>
        </w:tc>
      </w:tr>
      <w:tr w:rsidR="002567EF" w:rsidRPr="00232CAE" w14:paraId="1A26C906" w14:textId="77777777" w:rsidTr="00BD305C">
        <w:trPr>
          <w:trHeight w:val="288"/>
        </w:trPr>
        <w:tc>
          <w:tcPr>
            <w:tcW w:w="1843" w:type="pct"/>
            <w:shd w:val="pct10" w:color="auto" w:fill="auto"/>
          </w:tcPr>
          <w:p w14:paraId="3191EC18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Description</w:t>
            </w:r>
          </w:p>
        </w:tc>
        <w:tc>
          <w:tcPr>
            <w:tcW w:w="3157" w:type="pct"/>
          </w:tcPr>
          <w:p w14:paraId="461B2352" w14:textId="2A9EA674" w:rsidR="002567EF" w:rsidRPr="00232CAE" w:rsidRDefault="00532435" w:rsidP="00BD305C">
            <w:pPr>
              <w:ind w:left="81"/>
              <w:rPr>
                <w:rFonts w:ascii="Arial" w:hAnsi="Arial" w:cs="Arial"/>
                <w:color w:val="000000"/>
                <w:lang w:val="id-ID"/>
              </w:rPr>
            </w:pPr>
            <w:r w:rsidRPr="00532435">
              <w:rPr>
                <w:rFonts w:ascii="Arial" w:hAnsi="Arial" w:cs="Arial"/>
                <w:color w:val="000000"/>
                <w:lang w:val="id-ID"/>
              </w:rPr>
              <w:t>Regular Credit Memo</w:t>
            </w:r>
          </w:p>
        </w:tc>
      </w:tr>
      <w:tr w:rsidR="002567EF" w:rsidRPr="00232CAE" w14:paraId="6B62A918" w14:textId="77777777" w:rsidTr="00BD305C">
        <w:trPr>
          <w:trHeight w:val="288"/>
        </w:trPr>
        <w:tc>
          <w:tcPr>
            <w:tcW w:w="1843" w:type="pct"/>
            <w:shd w:val="pct10" w:color="auto" w:fill="auto"/>
          </w:tcPr>
          <w:p w14:paraId="5CFAA28D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Class</w:t>
            </w:r>
          </w:p>
        </w:tc>
        <w:tc>
          <w:tcPr>
            <w:tcW w:w="3157" w:type="pct"/>
          </w:tcPr>
          <w:p w14:paraId="163ADDFB" w14:textId="529E2530" w:rsidR="002567EF" w:rsidRPr="00232CAE" w:rsidRDefault="00532435" w:rsidP="00BD305C">
            <w:pPr>
              <w:ind w:left="8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Credit Memo</w:t>
            </w:r>
          </w:p>
        </w:tc>
      </w:tr>
      <w:tr w:rsidR="002567EF" w:rsidRPr="00232CAE" w14:paraId="30D9CDAC" w14:textId="77777777" w:rsidTr="00BD305C">
        <w:trPr>
          <w:trHeight w:val="288"/>
        </w:trPr>
        <w:tc>
          <w:tcPr>
            <w:tcW w:w="1843" w:type="pct"/>
            <w:shd w:val="pct10" w:color="auto" w:fill="auto"/>
          </w:tcPr>
          <w:p w14:paraId="42FDDF6D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Creation Sign</w:t>
            </w:r>
          </w:p>
        </w:tc>
        <w:tc>
          <w:tcPr>
            <w:tcW w:w="3157" w:type="pct"/>
          </w:tcPr>
          <w:p w14:paraId="20712D0B" w14:textId="5F7CD049" w:rsidR="002567EF" w:rsidRPr="00232CAE" w:rsidRDefault="00532435" w:rsidP="00BD305C">
            <w:pPr>
              <w:ind w:left="81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Negative</w:t>
            </w:r>
            <w:r w:rsidR="002567EF" w:rsidRPr="00232CAE">
              <w:rPr>
                <w:rFonts w:ascii="Arial" w:hAnsi="Arial" w:cs="Arial"/>
                <w:color w:val="000000"/>
              </w:rPr>
              <w:t xml:space="preserve"> Sign</w:t>
            </w:r>
          </w:p>
        </w:tc>
      </w:tr>
      <w:tr w:rsidR="002567EF" w:rsidRPr="00232CAE" w14:paraId="50CCF991" w14:textId="77777777" w:rsidTr="00BD305C">
        <w:trPr>
          <w:trHeight w:val="288"/>
        </w:trPr>
        <w:tc>
          <w:tcPr>
            <w:tcW w:w="1843" w:type="pct"/>
            <w:shd w:val="pct10" w:color="auto" w:fill="auto"/>
          </w:tcPr>
          <w:p w14:paraId="2EB40EAF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Transaction Status</w:t>
            </w:r>
          </w:p>
        </w:tc>
        <w:tc>
          <w:tcPr>
            <w:tcW w:w="3157" w:type="pct"/>
          </w:tcPr>
          <w:p w14:paraId="4CA42930" w14:textId="77777777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  <w:r w:rsidRPr="00232CAE">
              <w:rPr>
                <w:rFonts w:ascii="Arial" w:hAnsi="Arial" w:cs="Arial"/>
                <w:color w:val="000000"/>
              </w:rPr>
              <w:t>Open</w:t>
            </w:r>
          </w:p>
        </w:tc>
      </w:tr>
      <w:tr w:rsidR="002567EF" w:rsidRPr="00232CAE" w14:paraId="7D613E20" w14:textId="77777777" w:rsidTr="00BD305C">
        <w:trPr>
          <w:trHeight w:val="288"/>
        </w:trPr>
        <w:tc>
          <w:tcPr>
            <w:tcW w:w="1843" w:type="pct"/>
            <w:shd w:val="pct10" w:color="auto" w:fill="auto"/>
          </w:tcPr>
          <w:p w14:paraId="628F156D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Printing Option</w:t>
            </w:r>
          </w:p>
        </w:tc>
        <w:tc>
          <w:tcPr>
            <w:tcW w:w="3157" w:type="pct"/>
          </w:tcPr>
          <w:p w14:paraId="2635EA10" w14:textId="77777777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  <w:r w:rsidRPr="00232CAE">
              <w:rPr>
                <w:rFonts w:ascii="Arial" w:hAnsi="Arial" w:cs="Arial"/>
                <w:color w:val="000000"/>
              </w:rPr>
              <w:t>Print</w:t>
            </w:r>
          </w:p>
        </w:tc>
      </w:tr>
      <w:tr w:rsidR="002567EF" w:rsidRPr="00232CAE" w14:paraId="1A032235" w14:textId="77777777" w:rsidTr="00BD305C">
        <w:trPr>
          <w:trHeight w:val="288"/>
        </w:trPr>
        <w:tc>
          <w:tcPr>
            <w:tcW w:w="1843" w:type="pct"/>
            <w:shd w:val="pct10" w:color="auto" w:fill="auto"/>
          </w:tcPr>
          <w:p w14:paraId="16995B6C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Invoice Type</w:t>
            </w:r>
          </w:p>
        </w:tc>
        <w:tc>
          <w:tcPr>
            <w:tcW w:w="3157" w:type="pct"/>
          </w:tcPr>
          <w:p w14:paraId="1454F336" w14:textId="5A017BDB" w:rsidR="002567EF" w:rsidRPr="00232CAE" w:rsidRDefault="0059027B" w:rsidP="00BD305C">
            <w:pPr>
              <w:ind w:left="81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-</w:t>
            </w:r>
          </w:p>
        </w:tc>
      </w:tr>
      <w:tr w:rsidR="002567EF" w:rsidRPr="00232CAE" w14:paraId="0D3EB1AB" w14:textId="77777777" w:rsidTr="00BD305C">
        <w:trPr>
          <w:trHeight w:val="288"/>
        </w:trPr>
        <w:tc>
          <w:tcPr>
            <w:tcW w:w="1843" w:type="pct"/>
            <w:shd w:val="pct10" w:color="auto" w:fill="auto"/>
          </w:tcPr>
          <w:p w14:paraId="0543F897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Credit Memo Type</w:t>
            </w:r>
          </w:p>
        </w:tc>
        <w:tc>
          <w:tcPr>
            <w:tcW w:w="3157" w:type="pct"/>
          </w:tcPr>
          <w:p w14:paraId="1BA46836" w14:textId="77777777" w:rsidR="002567EF" w:rsidRPr="00232CAE" w:rsidRDefault="002567EF" w:rsidP="00BD305C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 -</w:t>
            </w:r>
          </w:p>
        </w:tc>
      </w:tr>
      <w:tr w:rsidR="002567EF" w:rsidRPr="00232CAE" w14:paraId="19B8ADCD" w14:textId="77777777" w:rsidTr="00BD305C">
        <w:trPr>
          <w:trHeight w:val="288"/>
        </w:trPr>
        <w:tc>
          <w:tcPr>
            <w:tcW w:w="1843" w:type="pct"/>
            <w:shd w:val="pct10" w:color="auto" w:fill="auto"/>
          </w:tcPr>
          <w:p w14:paraId="39329CA0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Application  Rule Set</w:t>
            </w:r>
          </w:p>
        </w:tc>
        <w:tc>
          <w:tcPr>
            <w:tcW w:w="3157" w:type="pct"/>
          </w:tcPr>
          <w:p w14:paraId="65AF861B" w14:textId="77777777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  <w:r w:rsidRPr="00232CAE">
              <w:rPr>
                <w:rFonts w:ascii="Arial" w:hAnsi="Arial" w:cs="Arial"/>
                <w:color w:val="000000"/>
              </w:rPr>
              <w:t>-</w:t>
            </w:r>
          </w:p>
        </w:tc>
      </w:tr>
      <w:tr w:rsidR="002567EF" w:rsidRPr="00232CAE" w14:paraId="02FD249D" w14:textId="77777777" w:rsidTr="00BD305C">
        <w:trPr>
          <w:trHeight w:val="288"/>
        </w:trPr>
        <w:tc>
          <w:tcPr>
            <w:tcW w:w="1843" w:type="pct"/>
            <w:shd w:val="pct10" w:color="auto" w:fill="auto"/>
          </w:tcPr>
          <w:p w14:paraId="5CF04BD7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Terms</w:t>
            </w:r>
          </w:p>
        </w:tc>
        <w:tc>
          <w:tcPr>
            <w:tcW w:w="3157" w:type="pct"/>
          </w:tcPr>
          <w:p w14:paraId="099A640E" w14:textId="77777777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  <w:r w:rsidRPr="00232CAE">
              <w:rPr>
                <w:rFonts w:ascii="Arial" w:hAnsi="Arial" w:cs="Arial"/>
                <w:color w:val="000000"/>
              </w:rPr>
              <w:t>-</w:t>
            </w:r>
          </w:p>
        </w:tc>
      </w:tr>
      <w:tr w:rsidR="002567EF" w:rsidRPr="00232CAE" w14:paraId="6F58605D" w14:textId="77777777" w:rsidTr="00BD305C">
        <w:trPr>
          <w:trHeight w:val="288"/>
        </w:trPr>
        <w:tc>
          <w:tcPr>
            <w:tcW w:w="1843" w:type="pct"/>
            <w:shd w:val="pct10" w:color="auto" w:fill="auto"/>
          </w:tcPr>
          <w:p w14:paraId="44723F00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Start Date</w:t>
            </w:r>
          </w:p>
        </w:tc>
        <w:tc>
          <w:tcPr>
            <w:tcW w:w="3157" w:type="pct"/>
          </w:tcPr>
          <w:p w14:paraId="6DE7C408" w14:textId="55F08077" w:rsidR="002567EF" w:rsidRPr="00232CAE" w:rsidRDefault="0059027B" w:rsidP="00BD305C">
            <w:pPr>
              <w:ind w:left="81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01</w:t>
            </w:r>
            <w:r w:rsidR="002567EF" w:rsidRPr="00232CAE"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JAN</w:t>
            </w:r>
            <w:r w:rsidR="002567EF" w:rsidRPr="00232CAE"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1952</w:t>
            </w:r>
          </w:p>
        </w:tc>
      </w:tr>
      <w:tr w:rsidR="002567EF" w:rsidRPr="00232CAE" w14:paraId="24FE36A9" w14:textId="77777777" w:rsidTr="00BD305C">
        <w:trPr>
          <w:trHeight w:val="288"/>
        </w:trPr>
        <w:tc>
          <w:tcPr>
            <w:tcW w:w="1843" w:type="pct"/>
            <w:shd w:val="pct10" w:color="auto" w:fill="auto"/>
          </w:tcPr>
          <w:p w14:paraId="2C75BA8F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End Date</w:t>
            </w:r>
          </w:p>
        </w:tc>
        <w:tc>
          <w:tcPr>
            <w:tcW w:w="3157" w:type="pct"/>
          </w:tcPr>
          <w:p w14:paraId="3B82D3A5" w14:textId="77777777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  <w:r w:rsidRPr="00232CAE">
              <w:rPr>
                <w:rFonts w:ascii="Arial" w:hAnsi="Arial" w:cs="Arial"/>
                <w:color w:val="000000"/>
              </w:rPr>
              <w:t>-</w:t>
            </w:r>
          </w:p>
        </w:tc>
      </w:tr>
      <w:tr w:rsidR="002567EF" w:rsidRPr="00232CAE" w14:paraId="4A83665B" w14:textId="77777777" w:rsidTr="00BD305C">
        <w:trPr>
          <w:trHeight w:val="288"/>
        </w:trPr>
        <w:tc>
          <w:tcPr>
            <w:tcW w:w="1843" w:type="pct"/>
            <w:shd w:val="pct10" w:color="auto" w:fill="auto"/>
          </w:tcPr>
          <w:p w14:paraId="4783C371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</w:rPr>
            </w:pPr>
            <w:r w:rsidRPr="00232CAE">
              <w:rPr>
                <w:rFonts w:ascii="Arial" w:hAnsi="Arial" w:cs="Arial"/>
                <w:b/>
              </w:rPr>
              <w:lastRenderedPageBreak/>
              <w:t>Open Receivables</w:t>
            </w:r>
          </w:p>
        </w:tc>
        <w:tc>
          <w:tcPr>
            <w:tcW w:w="3157" w:type="pct"/>
          </w:tcPr>
          <w:p w14:paraId="24ED9BEC" w14:textId="77777777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  <w:r w:rsidRPr="00232CAE">
              <w:rPr>
                <w:rFonts w:ascii="Arial" w:hAnsi="Arial" w:cs="Arial"/>
                <w:color w:val="000000"/>
              </w:rPr>
              <w:t>Y</w:t>
            </w:r>
          </w:p>
        </w:tc>
      </w:tr>
      <w:tr w:rsidR="002567EF" w:rsidRPr="00232CAE" w14:paraId="50DBFD48" w14:textId="77777777" w:rsidTr="00BD305C">
        <w:trPr>
          <w:trHeight w:val="288"/>
        </w:trPr>
        <w:tc>
          <w:tcPr>
            <w:tcW w:w="1843" w:type="pct"/>
            <w:shd w:val="pct10" w:color="auto" w:fill="auto"/>
          </w:tcPr>
          <w:p w14:paraId="2DFA7EB0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</w:rPr>
            </w:pPr>
            <w:r w:rsidRPr="00232CAE">
              <w:rPr>
                <w:rFonts w:ascii="Arial" w:hAnsi="Arial" w:cs="Arial"/>
                <w:b/>
              </w:rPr>
              <w:t>Post To GL</w:t>
            </w:r>
          </w:p>
        </w:tc>
        <w:tc>
          <w:tcPr>
            <w:tcW w:w="3157" w:type="pct"/>
          </w:tcPr>
          <w:p w14:paraId="7DDAE04E" w14:textId="77777777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  <w:r w:rsidRPr="00232CAE">
              <w:rPr>
                <w:rFonts w:ascii="Arial" w:hAnsi="Arial" w:cs="Arial"/>
                <w:color w:val="000000"/>
              </w:rPr>
              <w:t>Y</w:t>
            </w:r>
          </w:p>
        </w:tc>
      </w:tr>
      <w:tr w:rsidR="002567EF" w:rsidRPr="00232CAE" w14:paraId="7E13ADF6" w14:textId="77777777" w:rsidTr="00BD305C">
        <w:trPr>
          <w:trHeight w:val="288"/>
        </w:trPr>
        <w:tc>
          <w:tcPr>
            <w:tcW w:w="1843" w:type="pct"/>
            <w:shd w:val="pct10" w:color="auto" w:fill="auto"/>
          </w:tcPr>
          <w:p w14:paraId="22909132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</w:rPr>
            </w:pPr>
            <w:r w:rsidRPr="00232CAE">
              <w:rPr>
                <w:rFonts w:ascii="Arial" w:hAnsi="Arial" w:cs="Arial"/>
                <w:b/>
              </w:rPr>
              <w:t>Natural Application Only</w:t>
            </w:r>
          </w:p>
        </w:tc>
        <w:tc>
          <w:tcPr>
            <w:tcW w:w="3157" w:type="pct"/>
          </w:tcPr>
          <w:p w14:paraId="1F1EDD12" w14:textId="7DD475C8" w:rsidR="002567EF" w:rsidRPr="00232CAE" w:rsidRDefault="0059027B" w:rsidP="00BD305C">
            <w:pPr>
              <w:ind w:left="81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N</w:t>
            </w:r>
          </w:p>
        </w:tc>
      </w:tr>
      <w:tr w:rsidR="002567EF" w:rsidRPr="00232CAE" w14:paraId="6F6A63D6" w14:textId="77777777" w:rsidTr="00BD305C">
        <w:trPr>
          <w:trHeight w:val="288"/>
        </w:trPr>
        <w:tc>
          <w:tcPr>
            <w:tcW w:w="1843" w:type="pct"/>
            <w:shd w:val="pct10" w:color="auto" w:fill="auto"/>
          </w:tcPr>
          <w:p w14:paraId="5405BFEF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</w:rPr>
            </w:pPr>
            <w:r w:rsidRPr="00232CAE">
              <w:rPr>
                <w:rFonts w:ascii="Arial" w:hAnsi="Arial" w:cs="Arial"/>
                <w:b/>
              </w:rPr>
              <w:t>Exclude from Late Charges Calculation</w:t>
            </w:r>
          </w:p>
        </w:tc>
        <w:tc>
          <w:tcPr>
            <w:tcW w:w="3157" w:type="pct"/>
          </w:tcPr>
          <w:p w14:paraId="7BA1208B" w14:textId="77777777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  <w:r w:rsidRPr="00232CAE">
              <w:rPr>
                <w:rFonts w:ascii="Arial" w:hAnsi="Arial" w:cs="Arial"/>
                <w:color w:val="000000"/>
              </w:rPr>
              <w:t>N</w:t>
            </w:r>
          </w:p>
        </w:tc>
      </w:tr>
      <w:tr w:rsidR="002567EF" w:rsidRPr="00232CAE" w14:paraId="38739120" w14:textId="77777777" w:rsidTr="00BD305C">
        <w:trPr>
          <w:trHeight w:val="288"/>
        </w:trPr>
        <w:tc>
          <w:tcPr>
            <w:tcW w:w="1843" w:type="pct"/>
            <w:shd w:val="pct10" w:color="auto" w:fill="auto"/>
          </w:tcPr>
          <w:p w14:paraId="5F8505F2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</w:rPr>
            </w:pPr>
            <w:r w:rsidRPr="00232CAE">
              <w:rPr>
                <w:rFonts w:ascii="Arial" w:hAnsi="Arial" w:cs="Arial"/>
                <w:b/>
              </w:rPr>
              <w:t>Allow Adjustment Posting</w:t>
            </w:r>
          </w:p>
        </w:tc>
        <w:tc>
          <w:tcPr>
            <w:tcW w:w="3157" w:type="pct"/>
          </w:tcPr>
          <w:p w14:paraId="0D4202D6" w14:textId="7A358323" w:rsidR="002567EF" w:rsidRPr="00232CAE" w:rsidRDefault="001A47B9" w:rsidP="00BD305C">
            <w:pPr>
              <w:ind w:left="81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N</w:t>
            </w:r>
          </w:p>
        </w:tc>
      </w:tr>
      <w:tr w:rsidR="002567EF" w:rsidRPr="00232CAE" w14:paraId="3B395828" w14:textId="77777777" w:rsidTr="00BD305C">
        <w:trPr>
          <w:trHeight w:val="288"/>
        </w:trPr>
        <w:tc>
          <w:tcPr>
            <w:tcW w:w="1843" w:type="pct"/>
            <w:shd w:val="pct10" w:color="auto" w:fill="auto"/>
          </w:tcPr>
          <w:p w14:paraId="44935A1B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</w:rPr>
            </w:pPr>
            <w:r w:rsidRPr="00232CAE">
              <w:rPr>
                <w:rFonts w:ascii="Arial" w:hAnsi="Arial" w:cs="Arial"/>
                <w:b/>
              </w:rPr>
              <w:t>Allow Freight</w:t>
            </w:r>
          </w:p>
        </w:tc>
        <w:tc>
          <w:tcPr>
            <w:tcW w:w="3157" w:type="pct"/>
          </w:tcPr>
          <w:p w14:paraId="63F4A3B6" w14:textId="77777777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  <w:r w:rsidRPr="00232CAE">
              <w:rPr>
                <w:rFonts w:ascii="Arial" w:hAnsi="Arial" w:cs="Arial"/>
                <w:color w:val="000000"/>
              </w:rPr>
              <w:t>Y</w:t>
            </w:r>
          </w:p>
        </w:tc>
      </w:tr>
      <w:tr w:rsidR="002567EF" w:rsidRPr="00232CAE" w14:paraId="26EF59A2" w14:textId="77777777" w:rsidTr="00BD305C">
        <w:trPr>
          <w:trHeight w:val="288"/>
        </w:trPr>
        <w:tc>
          <w:tcPr>
            <w:tcW w:w="1843" w:type="pct"/>
            <w:shd w:val="pct10" w:color="auto" w:fill="auto"/>
          </w:tcPr>
          <w:p w14:paraId="21F7C49C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</w:rPr>
            </w:pPr>
            <w:r w:rsidRPr="00232CAE">
              <w:rPr>
                <w:rFonts w:ascii="Arial" w:hAnsi="Arial" w:cs="Arial"/>
                <w:b/>
              </w:rPr>
              <w:t>Default tax Classification</w:t>
            </w:r>
          </w:p>
        </w:tc>
        <w:tc>
          <w:tcPr>
            <w:tcW w:w="3157" w:type="pct"/>
          </w:tcPr>
          <w:p w14:paraId="393E527D" w14:textId="77777777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  <w:r w:rsidRPr="00232CAE">
              <w:rPr>
                <w:rFonts w:ascii="Arial" w:hAnsi="Arial" w:cs="Arial"/>
                <w:color w:val="000000"/>
              </w:rPr>
              <w:t>Y</w:t>
            </w:r>
          </w:p>
        </w:tc>
      </w:tr>
      <w:tr w:rsidR="002567EF" w:rsidRPr="00232CAE" w14:paraId="25A898A5" w14:textId="77777777" w:rsidTr="00BD305C">
        <w:trPr>
          <w:trHeight w:val="288"/>
        </w:trPr>
        <w:tc>
          <w:tcPr>
            <w:tcW w:w="1843" w:type="pct"/>
            <w:shd w:val="pct10" w:color="auto" w:fill="auto"/>
          </w:tcPr>
          <w:p w14:paraId="474E559F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</w:rPr>
            </w:pPr>
            <w:r w:rsidRPr="00232CAE">
              <w:rPr>
                <w:rFonts w:ascii="Arial" w:hAnsi="Arial" w:cs="Arial"/>
                <w:b/>
              </w:rPr>
              <w:t>Allow Overapplication</w:t>
            </w:r>
          </w:p>
        </w:tc>
        <w:tc>
          <w:tcPr>
            <w:tcW w:w="3157" w:type="pct"/>
          </w:tcPr>
          <w:p w14:paraId="23379054" w14:textId="78C32C0C" w:rsidR="002567EF" w:rsidRPr="00232CAE" w:rsidRDefault="001A47B9" w:rsidP="00BD305C">
            <w:pPr>
              <w:ind w:left="81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Y</w:t>
            </w:r>
          </w:p>
        </w:tc>
      </w:tr>
    </w:tbl>
    <w:p w14:paraId="4FF4B946" w14:textId="77777777" w:rsidR="002567EF" w:rsidRPr="00232CAE" w:rsidRDefault="002567EF" w:rsidP="002567EF">
      <w:pPr>
        <w:rPr>
          <w:rFonts w:ascii="Arial" w:hAnsi="Arial" w:cs="Arial"/>
          <w:b/>
          <w:bCs/>
        </w:rPr>
      </w:pPr>
    </w:p>
    <w:p w14:paraId="7A748945" w14:textId="77777777" w:rsidR="002567EF" w:rsidRPr="00232CAE" w:rsidRDefault="002567EF" w:rsidP="002567EF">
      <w:pPr>
        <w:rPr>
          <w:rFonts w:ascii="Arial" w:hAnsi="Arial" w:cs="Arial"/>
          <w:b/>
          <w:bCs/>
        </w:rPr>
      </w:pPr>
      <w:r w:rsidRPr="00232CAE">
        <w:rPr>
          <w:rFonts w:ascii="Arial" w:hAnsi="Arial" w:cs="Arial"/>
          <w:b/>
          <w:bCs/>
        </w:rPr>
        <w:t>(T) Accounts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5569"/>
        <w:gridCol w:w="9539"/>
      </w:tblGrid>
      <w:tr w:rsidR="002567EF" w:rsidRPr="00232CAE" w14:paraId="1D021895" w14:textId="77777777" w:rsidTr="00BD305C">
        <w:trPr>
          <w:trHeight w:val="288"/>
        </w:trPr>
        <w:tc>
          <w:tcPr>
            <w:tcW w:w="1843" w:type="pct"/>
            <w:shd w:val="pct10" w:color="auto" w:fill="auto"/>
            <w:vAlign w:val="center"/>
          </w:tcPr>
          <w:p w14:paraId="63C309E9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u w:val="single"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Receivable Account</w:t>
            </w:r>
          </w:p>
        </w:tc>
        <w:tc>
          <w:tcPr>
            <w:tcW w:w="3157" w:type="pct"/>
          </w:tcPr>
          <w:p w14:paraId="4C601493" w14:textId="77777777" w:rsidR="002567EF" w:rsidRPr="00232CAE" w:rsidRDefault="002567EF" w:rsidP="00BD305C">
            <w:pPr>
              <w:pStyle w:val="Header"/>
              <w:ind w:left="81"/>
              <w:rPr>
                <w:rFonts w:ascii="Arial" w:hAnsi="Arial" w:cs="Arial"/>
                <w:sz w:val="20"/>
                <w:highlight w:val="yellow"/>
              </w:rPr>
            </w:pPr>
            <w:r w:rsidRPr="00232CAE">
              <w:rPr>
                <w:rFonts w:ascii="Arial" w:hAnsi="Arial" w:cs="Arial"/>
                <w:color w:val="000000"/>
              </w:rPr>
              <w:t>-</w:t>
            </w:r>
          </w:p>
        </w:tc>
      </w:tr>
      <w:tr w:rsidR="002567EF" w:rsidRPr="00232CAE" w14:paraId="0109738C" w14:textId="77777777" w:rsidTr="000531A4">
        <w:trPr>
          <w:trHeight w:val="288"/>
        </w:trPr>
        <w:tc>
          <w:tcPr>
            <w:tcW w:w="1843" w:type="pct"/>
            <w:shd w:val="pct10" w:color="auto" w:fill="auto"/>
            <w:vAlign w:val="center"/>
          </w:tcPr>
          <w:p w14:paraId="7475C30C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Revenue Account</w:t>
            </w:r>
          </w:p>
        </w:tc>
        <w:tc>
          <w:tcPr>
            <w:tcW w:w="3157" w:type="pct"/>
            <w:shd w:val="clear" w:color="auto" w:fill="auto"/>
          </w:tcPr>
          <w:p w14:paraId="64C8A908" w14:textId="347AC8E5" w:rsidR="002567EF" w:rsidRPr="00232CAE" w:rsidRDefault="001A47B9" w:rsidP="00BD305C">
            <w:pPr>
              <w:ind w:left="81"/>
              <w:rPr>
                <w:rFonts w:ascii="Arial" w:hAnsi="Arial" w:cs="Arial"/>
                <w:color w:val="000000"/>
                <w:highlight w:val="yellow"/>
              </w:rPr>
            </w:pPr>
            <w:r w:rsidRPr="000531A4">
              <w:rPr>
                <w:rFonts w:ascii="Arial" w:hAnsi="Arial" w:cs="Arial"/>
              </w:rPr>
              <w:t>-</w:t>
            </w:r>
          </w:p>
        </w:tc>
      </w:tr>
      <w:tr w:rsidR="002567EF" w:rsidRPr="00232CAE" w14:paraId="3FCE3CA9" w14:textId="77777777" w:rsidTr="00BD305C">
        <w:trPr>
          <w:trHeight w:val="288"/>
        </w:trPr>
        <w:tc>
          <w:tcPr>
            <w:tcW w:w="1843" w:type="pct"/>
            <w:shd w:val="pct10" w:color="auto" w:fill="auto"/>
          </w:tcPr>
          <w:p w14:paraId="62A27AF4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Unbilled Receivable Account</w:t>
            </w:r>
          </w:p>
        </w:tc>
        <w:tc>
          <w:tcPr>
            <w:tcW w:w="3157" w:type="pct"/>
          </w:tcPr>
          <w:p w14:paraId="0E53CC38" w14:textId="77777777" w:rsidR="002567EF" w:rsidRPr="00232CAE" w:rsidRDefault="002567EF" w:rsidP="00BD305C">
            <w:pPr>
              <w:ind w:left="81"/>
              <w:rPr>
                <w:rFonts w:ascii="Arial" w:hAnsi="Arial" w:cs="Arial"/>
              </w:rPr>
            </w:pPr>
            <w:r w:rsidRPr="00232CAE">
              <w:rPr>
                <w:rFonts w:ascii="Arial" w:hAnsi="Arial" w:cs="Arial"/>
              </w:rPr>
              <w:t>-</w:t>
            </w:r>
          </w:p>
        </w:tc>
      </w:tr>
      <w:tr w:rsidR="002567EF" w:rsidRPr="00232CAE" w14:paraId="40F346A1" w14:textId="77777777" w:rsidTr="00BD305C">
        <w:trPr>
          <w:trHeight w:val="288"/>
        </w:trPr>
        <w:tc>
          <w:tcPr>
            <w:tcW w:w="1843" w:type="pct"/>
            <w:shd w:val="pct10" w:color="auto" w:fill="auto"/>
          </w:tcPr>
          <w:p w14:paraId="65FA01B3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Tax Account</w:t>
            </w:r>
          </w:p>
        </w:tc>
        <w:tc>
          <w:tcPr>
            <w:tcW w:w="3157" w:type="pct"/>
          </w:tcPr>
          <w:p w14:paraId="432015DB" w14:textId="77777777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  <w:highlight w:val="yellow"/>
              </w:rPr>
            </w:pPr>
            <w:r w:rsidRPr="00232CAE">
              <w:rPr>
                <w:rFonts w:ascii="Arial" w:hAnsi="Arial" w:cs="Arial"/>
              </w:rPr>
              <w:t>-</w:t>
            </w:r>
          </w:p>
        </w:tc>
      </w:tr>
      <w:tr w:rsidR="002567EF" w:rsidRPr="00232CAE" w14:paraId="70BB49FA" w14:textId="77777777" w:rsidTr="00BD305C">
        <w:trPr>
          <w:trHeight w:val="288"/>
        </w:trPr>
        <w:tc>
          <w:tcPr>
            <w:tcW w:w="1843" w:type="pct"/>
            <w:shd w:val="pct10" w:color="auto" w:fill="auto"/>
            <w:vAlign w:val="center"/>
          </w:tcPr>
          <w:p w14:paraId="4FE960AF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Freight Account</w:t>
            </w:r>
          </w:p>
        </w:tc>
        <w:tc>
          <w:tcPr>
            <w:tcW w:w="3157" w:type="pct"/>
          </w:tcPr>
          <w:p w14:paraId="472EFD61" w14:textId="40BB62C6" w:rsidR="002567EF" w:rsidRPr="00232CAE" w:rsidRDefault="001A47B9" w:rsidP="00BD305C">
            <w:pPr>
              <w:ind w:left="81"/>
              <w:rPr>
                <w:rFonts w:ascii="Arial" w:hAnsi="Arial" w:cs="Arial"/>
                <w:color w:val="000000"/>
                <w:highlight w:val="yellow"/>
              </w:rPr>
            </w:pPr>
            <w:r>
              <w:rPr>
                <w:rFonts w:ascii="Arial" w:hAnsi="Arial" w:cs="Arial"/>
                <w:color w:val="000000"/>
              </w:rPr>
              <w:t>-</w:t>
            </w:r>
          </w:p>
        </w:tc>
      </w:tr>
      <w:tr w:rsidR="002567EF" w:rsidRPr="00232CAE" w14:paraId="256E520E" w14:textId="77777777" w:rsidTr="00BD305C">
        <w:trPr>
          <w:trHeight w:val="288"/>
        </w:trPr>
        <w:tc>
          <w:tcPr>
            <w:tcW w:w="1843" w:type="pct"/>
            <w:shd w:val="pct10" w:color="auto" w:fill="auto"/>
            <w:vAlign w:val="center"/>
          </w:tcPr>
          <w:p w14:paraId="5C11F08F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Clearing Account</w:t>
            </w:r>
          </w:p>
        </w:tc>
        <w:tc>
          <w:tcPr>
            <w:tcW w:w="3157" w:type="pct"/>
          </w:tcPr>
          <w:p w14:paraId="374677CA" w14:textId="77777777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  <w:r w:rsidRPr="00232CAE">
              <w:rPr>
                <w:rFonts w:ascii="Arial" w:hAnsi="Arial" w:cs="Arial"/>
                <w:color w:val="000000"/>
              </w:rPr>
              <w:t>-</w:t>
            </w:r>
          </w:p>
        </w:tc>
      </w:tr>
      <w:tr w:rsidR="002567EF" w:rsidRPr="00232CAE" w14:paraId="694E609C" w14:textId="77777777" w:rsidTr="00BD305C">
        <w:trPr>
          <w:trHeight w:val="288"/>
        </w:trPr>
        <w:tc>
          <w:tcPr>
            <w:tcW w:w="1843" w:type="pct"/>
            <w:shd w:val="pct10" w:color="auto" w:fill="auto"/>
          </w:tcPr>
          <w:p w14:paraId="144EBC7A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Unearned Revenue Account</w:t>
            </w:r>
          </w:p>
        </w:tc>
        <w:tc>
          <w:tcPr>
            <w:tcW w:w="3157" w:type="pct"/>
          </w:tcPr>
          <w:p w14:paraId="2BA1628C" w14:textId="77777777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  <w:r w:rsidRPr="00232CAE">
              <w:rPr>
                <w:rFonts w:ascii="Arial" w:hAnsi="Arial" w:cs="Arial"/>
                <w:color w:val="000000"/>
              </w:rPr>
              <w:t>-</w:t>
            </w:r>
          </w:p>
        </w:tc>
      </w:tr>
    </w:tbl>
    <w:p w14:paraId="7E4142E4" w14:textId="77777777" w:rsidR="002567EF" w:rsidRPr="00232CAE" w:rsidRDefault="002567EF" w:rsidP="002567EF">
      <w:pPr>
        <w:pStyle w:val="BodyText"/>
        <w:spacing w:before="0" w:after="0"/>
        <w:ind w:left="0"/>
        <w:rPr>
          <w:rFonts w:ascii="Arial" w:hAnsi="Arial" w:cs="Arial"/>
          <w:b/>
          <w:bCs/>
          <w:lang w:val="id-ID"/>
        </w:rPr>
      </w:pPr>
    </w:p>
    <w:p w14:paraId="28B02E40" w14:textId="77777777" w:rsidR="002567EF" w:rsidRPr="00232CAE" w:rsidRDefault="002567EF" w:rsidP="002567EF">
      <w:pPr>
        <w:jc w:val="both"/>
        <w:rPr>
          <w:rFonts w:ascii="Arial" w:hAnsi="Arial" w:cs="Arial"/>
        </w:rPr>
      </w:pPr>
      <w:r w:rsidRPr="00232CAE">
        <w:rPr>
          <w:rFonts w:ascii="Arial" w:hAnsi="Arial" w:cs="Arial"/>
        </w:rPr>
        <w:t>Double click this icon to see attachment</w:t>
      </w:r>
    </w:p>
    <w:p w14:paraId="09EB05D3" w14:textId="6700E7CD" w:rsidR="002567EF" w:rsidRPr="00232CAE" w:rsidRDefault="000531A4" w:rsidP="002567EF">
      <w:pPr>
        <w:pStyle w:val="BodyText"/>
        <w:spacing w:before="0" w:after="0"/>
        <w:ind w:left="0"/>
        <w:rPr>
          <w:rFonts w:ascii="Arial" w:hAnsi="Arial" w:cs="Arial"/>
          <w:b/>
          <w:bCs/>
          <w:lang w:val="id-ID"/>
        </w:rPr>
      </w:pPr>
      <w:r>
        <w:rPr>
          <w:rFonts w:ascii="Arial" w:hAnsi="Arial" w:cs="Arial"/>
          <w:b/>
          <w:bCs/>
          <w:lang w:val="id-ID"/>
        </w:rPr>
        <w:object w:dxaOrig="1320" w:dyaOrig="880" w14:anchorId="24E0B06A">
          <v:shape id="_x0000_i1037" type="#_x0000_t75" style="width:64.2pt;height:42.6pt" o:ole="">
            <v:imagedata r:id="rId21" o:title=""/>
          </v:shape>
          <o:OLEObject Type="Embed" ProgID="Excel.Sheet.12" ShapeID="_x0000_i1037" DrawAspect="Icon" ObjectID="_1785592064" r:id="rId22"/>
        </w:object>
      </w:r>
    </w:p>
    <w:p w14:paraId="184B2873" w14:textId="0A16AE1F" w:rsidR="007C2F79" w:rsidRDefault="007C2F79">
      <w:pPr>
        <w:rPr>
          <w:rFonts w:ascii="Arial" w:hAnsi="Arial" w:cs="Arial"/>
          <w:b/>
          <w:bCs/>
          <w:lang w:val="id-ID"/>
        </w:rPr>
      </w:pPr>
      <w:r>
        <w:rPr>
          <w:rFonts w:ascii="Arial" w:hAnsi="Arial" w:cs="Arial"/>
          <w:b/>
          <w:bCs/>
          <w:lang w:val="id-ID"/>
        </w:rPr>
        <w:br w:type="page"/>
      </w:r>
    </w:p>
    <w:p w14:paraId="165B917B" w14:textId="77777777" w:rsidR="002567EF" w:rsidRPr="00232CAE" w:rsidRDefault="002567EF" w:rsidP="002567EF">
      <w:pPr>
        <w:pStyle w:val="Heading3"/>
      </w:pPr>
      <w:bookmarkStart w:id="23" w:name="_Toc535902131"/>
      <w:bookmarkStart w:id="24" w:name="_Toc25845252"/>
      <w:bookmarkStart w:id="25" w:name="_Toc449615360"/>
      <w:r w:rsidRPr="000531A4">
        <w:lastRenderedPageBreak/>
        <w:t>AR-06: Receipt Method</w:t>
      </w:r>
      <w:bookmarkEnd w:id="23"/>
      <w:bookmarkEnd w:id="24"/>
    </w:p>
    <w:p w14:paraId="51E8DD05" w14:textId="77777777" w:rsidR="002567EF" w:rsidRDefault="002567EF" w:rsidP="002567EF">
      <w:pPr>
        <w:pStyle w:val="Heading6"/>
        <w:spacing w:before="0" w:line="360" w:lineRule="auto"/>
        <w:rPr>
          <w:rFonts w:ascii="Arial" w:hAnsi="Arial" w:cs="Arial"/>
          <w:b/>
          <w:szCs w:val="22"/>
        </w:rPr>
      </w:pPr>
      <w:r w:rsidRPr="00232CAE">
        <w:rPr>
          <w:rFonts w:ascii="Arial" w:hAnsi="Arial" w:cs="Arial"/>
          <w:b/>
          <w:szCs w:val="22"/>
        </w:rPr>
        <w:t>Navigation: Setup&gt; Receipt &gt; Receipt Class</w:t>
      </w:r>
    </w:p>
    <w:p w14:paraId="6D73F1A3" w14:textId="77777777" w:rsidR="002567EF" w:rsidRDefault="002567EF" w:rsidP="002567EF"/>
    <w:p w14:paraId="27A86A9A" w14:textId="73D2E8ED" w:rsidR="003A7FA1" w:rsidRPr="00B149C1" w:rsidRDefault="003A7FA1" w:rsidP="003A7FA1">
      <w:pPr>
        <w:tabs>
          <w:tab w:val="num" w:pos="720"/>
        </w:tabs>
        <w:rPr>
          <w:rFonts w:ascii="Arial" w:hAnsi="Arial" w:cs="Arial"/>
          <w:b/>
          <w:sz w:val="28"/>
        </w:rPr>
      </w:pPr>
      <w:r w:rsidRPr="00B149C1">
        <w:rPr>
          <w:rFonts w:ascii="Arial" w:hAnsi="Arial" w:cs="Arial"/>
          <w:noProof/>
          <w:lang w:val="id-ID" w:eastAsia="id-ID"/>
        </w:rPr>
        <w:drawing>
          <wp:inline distT="0" distB="0" distL="0" distR="0" wp14:anchorId="5F5971F2" wp14:editId="05752B22">
            <wp:extent cx="244475" cy="244475"/>
            <wp:effectExtent l="0" t="0" r="3175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9C1">
        <w:rPr>
          <w:rFonts w:ascii="Arial" w:hAnsi="Arial" w:cs="Arial"/>
          <w:b/>
          <w:sz w:val="28"/>
        </w:rPr>
        <w:t xml:space="preserve"> </w:t>
      </w:r>
      <w:r w:rsidR="006D2608">
        <w:rPr>
          <w:rFonts w:ascii="Arial" w:hAnsi="Arial" w:cs="Arial"/>
          <w:b/>
        </w:rPr>
        <w:t>Receipt Classes</w:t>
      </w:r>
    </w:p>
    <w:tbl>
      <w:tblPr>
        <w:tblW w:w="15120" w:type="dxa"/>
        <w:tblInd w:w="-3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310"/>
        <w:gridCol w:w="4770"/>
      </w:tblGrid>
      <w:tr w:rsidR="003A7FA1" w:rsidRPr="00B149C1" w14:paraId="6128A43D" w14:textId="77777777" w:rsidTr="00BD305C">
        <w:tc>
          <w:tcPr>
            <w:tcW w:w="5040" w:type="dxa"/>
          </w:tcPr>
          <w:p w14:paraId="030E67EC" w14:textId="77777777" w:rsidR="003A7FA1" w:rsidRPr="00B149C1" w:rsidRDefault="003A7FA1" w:rsidP="00BD305C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Style w:val="HighlightedVariable"/>
                <w:rFonts w:ascii="Arial" w:hAnsi="Arial" w:cs="Arial"/>
              </w:rPr>
              <w:t>KF</w:t>
            </w:r>
            <w:r w:rsidRPr="00B149C1">
              <w:rPr>
                <w:rFonts w:ascii="Arial" w:hAnsi="Arial" w:cs="Arial"/>
                <w:sz w:val="16"/>
              </w:rPr>
              <w:t xml:space="preserve"> Process: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Receivables</w:t>
            </w:r>
          </w:p>
        </w:tc>
        <w:tc>
          <w:tcPr>
            <w:tcW w:w="5310" w:type="dxa"/>
          </w:tcPr>
          <w:p w14:paraId="5AB57145" w14:textId="77777777" w:rsidR="003A7FA1" w:rsidRPr="00B149C1" w:rsidRDefault="003A7FA1" w:rsidP="00BD305C">
            <w:pPr>
              <w:ind w:left="408" w:hanging="408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Business Area: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Accounts Receivable</w:t>
            </w:r>
          </w:p>
        </w:tc>
        <w:tc>
          <w:tcPr>
            <w:tcW w:w="4770" w:type="dxa"/>
          </w:tcPr>
          <w:p w14:paraId="7DC7482B" w14:textId="77777777" w:rsidR="003A7FA1" w:rsidRPr="00B149C1" w:rsidRDefault="003A7FA1" w:rsidP="00BD305C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Date: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08-Nov-2019</w:t>
            </w:r>
          </w:p>
        </w:tc>
      </w:tr>
      <w:tr w:rsidR="003A7FA1" w:rsidRPr="00B149C1" w14:paraId="54311965" w14:textId="77777777" w:rsidTr="00BD305C">
        <w:tc>
          <w:tcPr>
            <w:tcW w:w="5040" w:type="dxa"/>
          </w:tcPr>
          <w:p w14:paraId="6F31937F" w14:textId="77777777" w:rsidR="003A7FA1" w:rsidRPr="00B149C1" w:rsidRDefault="003A7FA1" w:rsidP="00BD305C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Control Number: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&lt;Control Number&gt;</w:t>
            </w:r>
          </w:p>
        </w:tc>
        <w:tc>
          <w:tcPr>
            <w:tcW w:w="5310" w:type="dxa"/>
          </w:tcPr>
          <w:p w14:paraId="5BF45915" w14:textId="77777777" w:rsidR="003A7FA1" w:rsidRPr="00B149C1" w:rsidRDefault="003A7FA1" w:rsidP="00BD305C">
            <w:pPr>
              <w:rPr>
                <w:rFonts w:ascii="Arial" w:hAnsi="Arial" w:cs="Arial"/>
                <w:lang w:val="pt-BR"/>
              </w:rPr>
            </w:pPr>
            <w:r w:rsidRPr="00B149C1">
              <w:rPr>
                <w:rFonts w:ascii="Arial" w:hAnsi="Arial" w:cs="Arial"/>
                <w:sz w:val="16"/>
                <w:lang w:val="pt-BR"/>
              </w:rPr>
              <w:t>Priority(H, M, L):</w:t>
            </w:r>
            <w:r w:rsidRPr="00B149C1">
              <w:rPr>
                <w:rFonts w:ascii="Arial" w:hAnsi="Arial" w:cs="Arial"/>
                <w:lang w:val="pt-BR"/>
              </w:rPr>
              <w:t xml:space="preserve">  </w:t>
            </w:r>
            <w:r w:rsidRPr="00B149C1">
              <w:rPr>
                <w:rFonts w:ascii="Arial" w:hAnsi="Arial" w:cs="Arial"/>
                <w:lang w:val="pt-BR"/>
              </w:rPr>
              <w:br/>
              <w:t>&lt;Priority (H, M, L)&gt;</w:t>
            </w:r>
          </w:p>
        </w:tc>
        <w:tc>
          <w:tcPr>
            <w:tcW w:w="4770" w:type="dxa"/>
          </w:tcPr>
          <w:p w14:paraId="480A74D6" w14:textId="77777777" w:rsidR="003A7FA1" w:rsidRPr="00B149C1" w:rsidRDefault="003A7FA1" w:rsidP="00BD305C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Process Owner:</w:t>
            </w:r>
            <w:r w:rsidRPr="00B149C1">
              <w:rPr>
                <w:rFonts w:ascii="Arial" w:hAnsi="Arial" w:cs="Arial"/>
              </w:rPr>
              <w:t xml:space="preserve"> </w:t>
            </w:r>
            <w:r w:rsidRPr="00B149C1">
              <w:rPr>
                <w:rFonts w:ascii="Arial" w:hAnsi="Arial" w:cs="Arial"/>
              </w:rPr>
              <w:br/>
            </w:r>
          </w:p>
        </w:tc>
      </w:tr>
    </w:tbl>
    <w:p w14:paraId="7AA827DB" w14:textId="77777777" w:rsidR="003A7FA1" w:rsidRDefault="003A7FA1" w:rsidP="003A7FA1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 </w:t>
      </w:r>
    </w:p>
    <w:p w14:paraId="200DF98B" w14:textId="77777777" w:rsidR="003A7FA1" w:rsidRPr="00B149C1" w:rsidRDefault="003A7FA1" w:rsidP="003A7FA1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Setup Level</w:t>
      </w:r>
      <w:r w:rsidRPr="00B149C1">
        <w:rPr>
          <w:rFonts w:ascii="Arial" w:hAnsi="Arial" w:cs="Arial"/>
          <w:b/>
          <w:color w:val="000000"/>
        </w:rPr>
        <w:t>:</w:t>
      </w:r>
      <w:r w:rsidRPr="00B149C1">
        <w:rPr>
          <w:rFonts w:ascii="Arial" w:hAnsi="Arial" w:cs="Arial"/>
          <w:b/>
          <w:sz w:val="16"/>
        </w:rPr>
        <w:t xml:space="preserve"> 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1707"/>
        <w:gridCol w:w="2250"/>
        <w:gridCol w:w="2421"/>
        <w:gridCol w:w="2349"/>
      </w:tblGrid>
      <w:tr w:rsidR="003A7FA1" w:rsidRPr="00F51C4C" w14:paraId="4951697F" w14:textId="77777777" w:rsidTr="00BD305C">
        <w:trPr>
          <w:cantSplit/>
          <w:tblHeader/>
        </w:trPr>
        <w:tc>
          <w:tcPr>
            <w:tcW w:w="2126" w:type="dxa"/>
            <w:shd w:val="pct10" w:color="auto" w:fill="auto"/>
          </w:tcPr>
          <w:p w14:paraId="532AFC12" w14:textId="77777777" w:rsidR="003A7FA1" w:rsidRPr="00F51C4C" w:rsidRDefault="003A7FA1" w:rsidP="00BD305C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Instance</w:t>
            </w:r>
          </w:p>
        </w:tc>
        <w:tc>
          <w:tcPr>
            <w:tcW w:w="2126" w:type="dxa"/>
            <w:shd w:val="pct10" w:color="auto" w:fill="auto"/>
          </w:tcPr>
          <w:p w14:paraId="33152FAF" w14:textId="77777777" w:rsidR="003A7FA1" w:rsidRPr="00F51C4C" w:rsidRDefault="003A7FA1" w:rsidP="00BD305C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Business Group</w:t>
            </w:r>
          </w:p>
        </w:tc>
        <w:tc>
          <w:tcPr>
            <w:tcW w:w="2126" w:type="dxa"/>
            <w:shd w:val="pct10" w:color="auto" w:fill="auto"/>
          </w:tcPr>
          <w:p w14:paraId="4ED30AB0" w14:textId="77777777" w:rsidR="003A7FA1" w:rsidRPr="00F51C4C" w:rsidRDefault="003A7FA1" w:rsidP="00BD305C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Legal Entity</w:t>
            </w:r>
          </w:p>
        </w:tc>
        <w:tc>
          <w:tcPr>
            <w:tcW w:w="1707" w:type="dxa"/>
            <w:shd w:val="pct10" w:color="auto" w:fill="auto"/>
          </w:tcPr>
          <w:p w14:paraId="114DF209" w14:textId="77777777" w:rsidR="003A7FA1" w:rsidRPr="00F51C4C" w:rsidRDefault="003A7FA1" w:rsidP="00BD305C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Ledger</w:t>
            </w:r>
          </w:p>
        </w:tc>
        <w:tc>
          <w:tcPr>
            <w:tcW w:w="2250" w:type="dxa"/>
            <w:shd w:val="pct10" w:color="auto" w:fill="auto"/>
          </w:tcPr>
          <w:p w14:paraId="764AEC8D" w14:textId="77777777" w:rsidR="003A7FA1" w:rsidRPr="00F51C4C" w:rsidRDefault="003A7FA1" w:rsidP="00BD305C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Operating Unit</w:t>
            </w:r>
          </w:p>
        </w:tc>
        <w:tc>
          <w:tcPr>
            <w:tcW w:w="2421" w:type="dxa"/>
            <w:shd w:val="pct10" w:color="auto" w:fill="auto"/>
          </w:tcPr>
          <w:p w14:paraId="3361E0A6" w14:textId="77777777" w:rsidR="003A7FA1" w:rsidRPr="00F51C4C" w:rsidRDefault="003A7FA1" w:rsidP="00BD305C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Inventory Organization</w:t>
            </w:r>
          </w:p>
        </w:tc>
        <w:tc>
          <w:tcPr>
            <w:tcW w:w="2349" w:type="dxa"/>
            <w:shd w:val="pct10" w:color="auto" w:fill="auto"/>
          </w:tcPr>
          <w:p w14:paraId="4CF40ADC" w14:textId="77777777" w:rsidR="003A7FA1" w:rsidRPr="00F51C4C" w:rsidRDefault="003A7FA1" w:rsidP="00BD305C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Locator</w:t>
            </w:r>
          </w:p>
        </w:tc>
      </w:tr>
      <w:tr w:rsidR="003A7FA1" w:rsidRPr="00F51C4C" w14:paraId="16052B43" w14:textId="77777777" w:rsidTr="00BD305C">
        <w:trPr>
          <w:cantSplit/>
        </w:trPr>
        <w:tc>
          <w:tcPr>
            <w:tcW w:w="2126" w:type="dxa"/>
            <w:shd w:val="clear" w:color="auto" w:fill="auto"/>
          </w:tcPr>
          <w:p w14:paraId="5349033A" w14:textId="77777777" w:rsidR="003A7FA1" w:rsidRPr="00F51C4C" w:rsidRDefault="003A7FA1" w:rsidP="00BD305C">
            <w:pPr>
              <w:pStyle w:val="TableText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330DBCF6" w14:textId="77777777" w:rsidR="003A7FA1" w:rsidRPr="00F51C4C" w:rsidRDefault="003A7FA1" w:rsidP="00BD305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3116EAA2" w14:textId="77777777" w:rsidR="003A7FA1" w:rsidRPr="00F51C4C" w:rsidRDefault="003A7FA1" w:rsidP="00BD305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707" w:type="dxa"/>
            <w:shd w:val="clear" w:color="auto" w:fill="auto"/>
          </w:tcPr>
          <w:p w14:paraId="57340458" w14:textId="77777777" w:rsidR="003A7FA1" w:rsidRPr="00F51C4C" w:rsidRDefault="003A7FA1" w:rsidP="00BD305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250" w:type="dxa"/>
            <w:shd w:val="clear" w:color="auto" w:fill="auto"/>
          </w:tcPr>
          <w:p w14:paraId="0197865B" w14:textId="77777777" w:rsidR="003A7FA1" w:rsidRPr="00F51C4C" w:rsidRDefault="003A7FA1" w:rsidP="00BD305C">
            <w:pPr>
              <w:pStyle w:val="Table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2421" w:type="dxa"/>
            <w:shd w:val="clear" w:color="auto" w:fill="auto"/>
          </w:tcPr>
          <w:p w14:paraId="2D09F121" w14:textId="77777777" w:rsidR="003A7FA1" w:rsidRPr="00F51C4C" w:rsidRDefault="003A7FA1" w:rsidP="00BD305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349" w:type="dxa"/>
            <w:shd w:val="clear" w:color="auto" w:fill="auto"/>
          </w:tcPr>
          <w:p w14:paraId="71744EEF" w14:textId="77777777" w:rsidR="003A7FA1" w:rsidRPr="00F51C4C" w:rsidRDefault="003A7FA1" w:rsidP="00BD305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5DE4A55B" w14:textId="77777777" w:rsidR="003A7FA1" w:rsidRPr="00EA4503" w:rsidRDefault="003A7FA1" w:rsidP="002567EF"/>
    <w:p w14:paraId="1409FED7" w14:textId="77777777" w:rsidR="002567EF" w:rsidRPr="00EA4503" w:rsidRDefault="002567EF" w:rsidP="002567EF">
      <w:pPr>
        <w:pStyle w:val="BodyText"/>
        <w:widowControl w:val="0"/>
        <w:spacing w:before="0" w:after="0" w:line="360" w:lineRule="auto"/>
        <w:ind w:left="0"/>
        <w:jc w:val="both"/>
        <w:rPr>
          <w:rFonts w:ascii="Arial" w:hAnsi="Arial" w:cs="Arial"/>
          <w:szCs w:val="22"/>
        </w:rPr>
      </w:pPr>
      <w:r w:rsidRPr="00EA4503">
        <w:rPr>
          <w:rFonts w:ascii="Arial" w:hAnsi="Arial" w:cs="Arial"/>
          <w:b/>
          <w:szCs w:val="22"/>
        </w:rPr>
        <w:t>Description:</w:t>
      </w:r>
      <w:r w:rsidRPr="00EA4503">
        <w:rPr>
          <w:rFonts w:ascii="Arial" w:hAnsi="Arial" w:cs="Arial"/>
          <w:szCs w:val="22"/>
        </w:rPr>
        <w:t xml:space="preserve">  Receipt Method </w:t>
      </w:r>
      <w:proofErr w:type="spellStart"/>
      <w:r w:rsidRPr="00EA4503">
        <w:rPr>
          <w:rFonts w:ascii="Arial" w:hAnsi="Arial" w:cs="Arial"/>
          <w:szCs w:val="22"/>
        </w:rPr>
        <w:t>digunakan</w:t>
      </w:r>
      <w:proofErr w:type="spellEnd"/>
      <w:r w:rsidRPr="00EA4503">
        <w:rPr>
          <w:rFonts w:ascii="Arial" w:hAnsi="Arial" w:cs="Arial"/>
          <w:szCs w:val="22"/>
        </w:rPr>
        <w:t xml:space="preserve"> </w:t>
      </w:r>
      <w:proofErr w:type="spellStart"/>
      <w:r w:rsidRPr="00EA4503">
        <w:rPr>
          <w:rFonts w:ascii="Arial" w:hAnsi="Arial" w:cs="Arial"/>
          <w:szCs w:val="22"/>
        </w:rPr>
        <w:t>untuk</w:t>
      </w:r>
      <w:proofErr w:type="spellEnd"/>
      <w:r w:rsidRPr="00EA4503">
        <w:rPr>
          <w:rFonts w:ascii="Arial" w:hAnsi="Arial" w:cs="Arial"/>
          <w:szCs w:val="22"/>
        </w:rPr>
        <w:t xml:space="preserve"> </w:t>
      </w:r>
      <w:proofErr w:type="spellStart"/>
      <w:r w:rsidRPr="00EA4503">
        <w:rPr>
          <w:rFonts w:ascii="Arial" w:hAnsi="Arial" w:cs="Arial"/>
          <w:szCs w:val="22"/>
        </w:rPr>
        <w:t>menentukan</w:t>
      </w:r>
      <w:proofErr w:type="spellEnd"/>
      <w:r w:rsidRPr="00EA4503">
        <w:rPr>
          <w:rFonts w:ascii="Arial" w:hAnsi="Arial" w:cs="Arial"/>
          <w:szCs w:val="22"/>
        </w:rPr>
        <w:t xml:space="preserve"> </w:t>
      </w:r>
      <w:proofErr w:type="spellStart"/>
      <w:r w:rsidRPr="00EA4503">
        <w:rPr>
          <w:rFonts w:ascii="Arial" w:hAnsi="Arial" w:cs="Arial"/>
          <w:szCs w:val="22"/>
        </w:rPr>
        <w:t>metode</w:t>
      </w:r>
      <w:proofErr w:type="spellEnd"/>
      <w:r w:rsidRPr="00EA4503">
        <w:rPr>
          <w:rFonts w:ascii="Arial" w:hAnsi="Arial" w:cs="Arial"/>
          <w:szCs w:val="22"/>
        </w:rPr>
        <w:t xml:space="preserve"> </w:t>
      </w:r>
      <w:proofErr w:type="spellStart"/>
      <w:r w:rsidRPr="00EA4503">
        <w:rPr>
          <w:rFonts w:ascii="Arial" w:hAnsi="Arial" w:cs="Arial"/>
          <w:szCs w:val="22"/>
        </w:rPr>
        <w:t>pembayaran</w:t>
      </w:r>
      <w:proofErr w:type="spellEnd"/>
      <w:r w:rsidRPr="00EA4503">
        <w:rPr>
          <w:rFonts w:ascii="Arial" w:hAnsi="Arial" w:cs="Arial"/>
          <w:szCs w:val="22"/>
        </w:rPr>
        <w:t xml:space="preserve"> yang </w:t>
      </w:r>
      <w:proofErr w:type="spellStart"/>
      <w:r w:rsidRPr="00EA4503">
        <w:rPr>
          <w:rFonts w:ascii="Arial" w:hAnsi="Arial" w:cs="Arial"/>
          <w:szCs w:val="22"/>
        </w:rPr>
        <w:t>dilakukan</w:t>
      </w:r>
      <w:proofErr w:type="spellEnd"/>
      <w:r w:rsidRPr="00EA4503">
        <w:rPr>
          <w:rFonts w:ascii="Arial" w:hAnsi="Arial" w:cs="Arial"/>
          <w:szCs w:val="22"/>
        </w:rPr>
        <w:t xml:space="preserve"> </w:t>
      </w:r>
      <w:proofErr w:type="spellStart"/>
      <w:r w:rsidRPr="00EA4503">
        <w:rPr>
          <w:rFonts w:ascii="Arial" w:hAnsi="Arial" w:cs="Arial"/>
          <w:szCs w:val="22"/>
        </w:rPr>
        <w:t>dalam</w:t>
      </w:r>
      <w:proofErr w:type="spellEnd"/>
      <w:r w:rsidRPr="00EA4503">
        <w:rPr>
          <w:rFonts w:ascii="Arial" w:hAnsi="Arial" w:cs="Arial"/>
          <w:szCs w:val="22"/>
        </w:rPr>
        <w:t xml:space="preserve"> Oracle Receivables, </w:t>
      </w:r>
      <w:proofErr w:type="spellStart"/>
      <w:r w:rsidRPr="00EA4503">
        <w:rPr>
          <w:rFonts w:ascii="Arial" w:hAnsi="Arial" w:cs="Arial"/>
          <w:szCs w:val="22"/>
        </w:rPr>
        <w:t>apakah</w:t>
      </w:r>
      <w:proofErr w:type="spellEnd"/>
      <w:r w:rsidRPr="00EA4503">
        <w:rPr>
          <w:rFonts w:ascii="Arial" w:hAnsi="Arial" w:cs="Arial"/>
          <w:szCs w:val="22"/>
        </w:rPr>
        <w:t xml:space="preserve"> status receipt yang </w:t>
      </w:r>
      <w:proofErr w:type="spellStart"/>
      <w:r w:rsidRPr="00EA4503">
        <w:rPr>
          <w:rFonts w:ascii="Arial" w:hAnsi="Arial" w:cs="Arial"/>
          <w:szCs w:val="22"/>
        </w:rPr>
        <w:t>dibuat</w:t>
      </w:r>
      <w:proofErr w:type="spellEnd"/>
      <w:r w:rsidRPr="00EA4503">
        <w:rPr>
          <w:rFonts w:ascii="Arial" w:hAnsi="Arial" w:cs="Arial"/>
          <w:szCs w:val="22"/>
        </w:rPr>
        <w:t xml:space="preserve"> </w:t>
      </w:r>
      <w:proofErr w:type="spellStart"/>
      <w:r w:rsidRPr="00EA4503">
        <w:rPr>
          <w:rFonts w:ascii="Arial" w:hAnsi="Arial" w:cs="Arial"/>
          <w:szCs w:val="22"/>
        </w:rPr>
        <w:t>adalah</w:t>
      </w:r>
      <w:proofErr w:type="spellEnd"/>
      <w:r w:rsidRPr="00EA4503">
        <w:rPr>
          <w:rFonts w:ascii="Arial" w:hAnsi="Arial" w:cs="Arial"/>
          <w:szCs w:val="22"/>
        </w:rPr>
        <w:t xml:space="preserve"> Cleared, Remitted </w:t>
      </w:r>
      <w:proofErr w:type="spellStart"/>
      <w:r w:rsidRPr="00EA4503">
        <w:rPr>
          <w:rFonts w:ascii="Arial" w:hAnsi="Arial" w:cs="Arial"/>
          <w:szCs w:val="22"/>
        </w:rPr>
        <w:t>atau</w:t>
      </w:r>
      <w:proofErr w:type="spellEnd"/>
      <w:r w:rsidRPr="00EA4503">
        <w:rPr>
          <w:rFonts w:ascii="Arial" w:hAnsi="Arial" w:cs="Arial"/>
          <w:szCs w:val="22"/>
        </w:rPr>
        <w:t xml:space="preserve"> Confirmed.  Di </w:t>
      </w:r>
      <w:proofErr w:type="spellStart"/>
      <w:r w:rsidRPr="00EA4503">
        <w:rPr>
          <w:rFonts w:ascii="Arial" w:hAnsi="Arial" w:cs="Arial"/>
          <w:szCs w:val="22"/>
        </w:rPr>
        <w:t>dalam</w:t>
      </w:r>
      <w:proofErr w:type="spellEnd"/>
      <w:r w:rsidRPr="00EA4503">
        <w:rPr>
          <w:rFonts w:ascii="Arial" w:hAnsi="Arial" w:cs="Arial"/>
          <w:szCs w:val="22"/>
        </w:rPr>
        <w:t xml:space="preserve"> Receipt Method </w:t>
      </w:r>
      <w:proofErr w:type="spellStart"/>
      <w:r w:rsidRPr="00EA4503">
        <w:rPr>
          <w:rFonts w:ascii="Arial" w:hAnsi="Arial" w:cs="Arial"/>
          <w:szCs w:val="22"/>
        </w:rPr>
        <w:t>juga</w:t>
      </w:r>
      <w:proofErr w:type="spellEnd"/>
      <w:r w:rsidRPr="00EA4503">
        <w:rPr>
          <w:rFonts w:ascii="Arial" w:hAnsi="Arial" w:cs="Arial"/>
          <w:szCs w:val="22"/>
        </w:rPr>
        <w:t xml:space="preserve"> </w:t>
      </w:r>
      <w:proofErr w:type="spellStart"/>
      <w:r w:rsidRPr="00EA4503">
        <w:rPr>
          <w:rFonts w:ascii="Arial" w:hAnsi="Arial" w:cs="Arial"/>
          <w:szCs w:val="22"/>
        </w:rPr>
        <w:t>ditentukan</w:t>
      </w:r>
      <w:proofErr w:type="spellEnd"/>
      <w:r w:rsidRPr="00EA4503">
        <w:rPr>
          <w:rFonts w:ascii="Arial" w:hAnsi="Arial" w:cs="Arial"/>
          <w:szCs w:val="22"/>
        </w:rPr>
        <w:t xml:space="preserve"> account yang </w:t>
      </w:r>
      <w:proofErr w:type="spellStart"/>
      <w:r w:rsidRPr="00EA4503">
        <w:rPr>
          <w:rFonts w:ascii="Arial" w:hAnsi="Arial" w:cs="Arial"/>
          <w:szCs w:val="22"/>
        </w:rPr>
        <w:t>digunakan</w:t>
      </w:r>
      <w:proofErr w:type="spellEnd"/>
      <w:r w:rsidRPr="00EA4503">
        <w:rPr>
          <w:rFonts w:ascii="Arial" w:hAnsi="Arial" w:cs="Arial"/>
          <w:szCs w:val="22"/>
        </w:rPr>
        <w:t xml:space="preserve"> </w:t>
      </w:r>
      <w:proofErr w:type="spellStart"/>
      <w:r w:rsidRPr="00EA4503">
        <w:rPr>
          <w:rFonts w:ascii="Arial" w:hAnsi="Arial" w:cs="Arial"/>
          <w:szCs w:val="22"/>
        </w:rPr>
        <w:t>untuk</w:t>
      </w:r>
      <w:proofErr w:type="spellEnd"/>
      <w:r w:rsidRPr="00EA4503">
        <w:rPr>
          <w:rFonts w:ascii="Arial" w:hAnsi="Arial" w:cs="Arial"/>
          <w:szCs w:val="22"/>
        </w:rPr>
        <w:t xml:space="preserve"> Cash, Unapplied, Unidentified, On Account.</w:t>
      </w:r>
    </w:p>
    <w:p w14:paraId="5E824510" w14:textId="77777777" w:rsidR="002567EF" w:rsidRPr="00232CAE" w:rsidRDefault="002567EF" w:rsidP="002567EF">
      <w:pPr>
        <w:pStyle w:val="BodyText"/>
        <w:widowControl w:val="0"/>
        <w:spacing w:before="0" w:after="0" w:line="360" w:lineRule="auto"/>
        <w:ind w:left="0"/>
        <w:rPr>
          <w:rFonts w:ascii="Arial" w:hAnsi="Arial" w:cs="Arial"/>
          <w:sz w:val="22"/>
          <w:szCs w:val="22"/>
        </w:rPr>
      </w:pPr>
    </w:p>
    <w:p w14:paraId="46A0512D" w14:textId="77777777" w:rsidR="002567EF" w:rsidRPr="00232CAE" w:rsidRDefault="002567EF" w:rsidP="002567EF">
      <w:pPr>
        <w:pStyle w:val="BodyText"/>
        <w:widowControl w:val="0"/>
        <w:spacing w:after="0"/>
        <w:ind w:left="0"/>
        <w:rPr>
          <w:rFonts w:ascii="Arial" w:hAnsi="Arial" w:cs="Arial"/>
          <w:b/>
        </w:rPr>
      </w:pPr>
      <w:r w:rsidRPr="00232CAE">
        <w:rPr>
          <w:rFonts w:ascii="Arial" w:hAnsi="Arial" w:cs="Arial"/>
          <w:b/>
        </w:rPr>
        <w:t>&lt;Receipt Class&gt;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5569"/>
        <w:gridCol w:w="9539"/>
      </w:tblGrid>
      <w:tr w:rsidR="002567EF" w:rsidRPr="00232CAE" w14:paraId="5B0C7848" w14:textId="77777777" w:rsidTr="00BD305C">
        <w:trPr>
          <w:trHeight w:val="288"/>
        </w:trPr>
        <w:tc>
          <w:tcPr>
            <w:tcW w:w="1843" w:type="pct"/>
            <w:shd w:val="pct10" w:color="auto" w:fill="auto"/>
            <w:vAlign w:val="center"/>
          </w:tcPr>
          <w:p w14:paraId="0F570770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u w:val="single"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Name</w:t>
            </w:r>
          </w:p>
        </w:tc>
        <w:tc>
          <w:tcPr>
            <w:tcW w:w="3157" w:type="pct"/>
          </w:tcPr>
          <w:p w14:paraId="18C5103B" w14:textId="2DFD69BC" w:rsidR="002567EF" w:rsidRPr="00232CAE" w:rsidRDefault="00B17F7B" w:rsidP="00BD305C">
            <w:pPr>
              <w:pStyle w:val="Header"/>
              <w:ind w:left="81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AP/AR Netting</w:t>
            </w:r>
          </w:p>
        </w:tc>
      </w:tr>
      <w:tr w:rsidR="002567EF" w:rsidRPr="00232CAE" w14:paraId="2B56D9A3" w14:textId="77777777" w:rsidTr="00BD305C">
        <w:trPr>
          <w:trHeight w:val="288"/>
        </w:trPr>
        <w:tc>
          <w:tcPr>
            <w:tcW w:w="1843" w:type="pct"/>
            <w:shd w:val="pct10" w:color="auto" w:fill="auto"/>
            <w:vAlign w:val="center"/>
          </w:tcPr>
          <w:p w14:paraId="086F3BA0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Creation Method</w:t>
            </w:r>
          </w:p>
        </w:tc>
        <w:tc>
          <w:tcPr>
            <w:tcW w:w="3157" w:type="pct"/>
          </w:tcPr>
          <w:p w14:paraId="2E4F17F5" w14:textId="76A2744A" w:rsidR="002567EF" w:rsidRPr="00232CAE" w:rsidRDefault="00B17F7B" w:rsidP="00BD305C">
            <w:pPr>
              <w:ind w:left="81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AP/AR Netting</w:t>
            </w:r>
          </w:p>
        </w:tc>
      </w:tr>
      <w:tr w:rsidR="002567EF" w:rsidRPr="00232CAE" w14:paraId="78B8758B" w14:textId="77777777" w:rsidTr="00BD305C">
        <w:trPr>
          <w:trHeight w:val="288"/>
        </w:trPr>
        <w:tc>
          <w:tcPr>
            <w:tcW w:w="1843" w:type="pct"/>
            <w:shd w:val="pct10" w:color="auto" w:fill="auto"/>
          </w:tcPr>
          <w:p w14:paraId="3DE80E91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Remittance Method</w:t>
            </w:r>
          </w:p>
        </w:tc>
        <w:tc>
          <w:tcPr>
            <w:tcW w:w="3157" w:type="pct"/>
          </w:tcPr>
          <w:p w14:paraId="0A83AE0A" w14:textId="77777777" w:rsidR="002567EF" w:rsidRPr="00232CAE" w:rsidRDefault="002567EF" w:rsidP="00BD305C">
            <w:pPr>
              <w:ind w:left="81"/>
              <w:rPr>
                <w:rFonts w:ascii="Arial" w:hAnsi="Arial" w:cs="Arial"/>
              </w:rPr>
            </w:pPr>
            <w:r w:rsidRPr="00232CAE">
              <w:rPr>
                <w:rFonts w:ascii="Arial" w:hAnsi="Arial" w:cs="Arial"/>
              </w:rPr>
              <w:t>No Remittance</w:t>
            </w:r>
          </w:p>
        </w:tc>
      </w:tr>
      <w:tr w:rsidR="002567EF" w:rsidRPr="00232CAE" w14:paraId="59752ACE" w14:textId="77777777" w:rsidTr="00BD305C">
        <w:trPr>
          <w:trHeight w:val="288"/>
        </w:trPr>
        <w:tc>
          <w:tcPr>
            <w:tcW w:w="1843" w:type="pct"/>
            <w:shd w:val="pct10" w:color="auto" w:fill="auto"/>
          </w:tcPr>
          <w:p w14:paraId="57825360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Clearance Method</w:t>
            </w:r>
          </w:p>
        </w:tc>
        <w:tc>
          <w:tcPr>
            <w:tcW w:w="3157" w:type="pct"/>
          </w:tcPr>
          <w:p w14:paraId="3DC569B5" w14:textId="77777777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  <w:r w:rsidRPr="00232CAE">
              <w:rPr>
                <w:rFonts w:ascii="Arial" w:hAnsi="Arial" w:cs="Arial"/>
                <w:color w:val="000000"/>
              </w:rPr>
              <w:t>Directly</w:t>
            </w:r>
          </w:p>
        </w:tc>
      </w:tr>
      <w:tr w:rsidR="002567EF" w:rsidRPr="00232CAE" w14:paraId="063CA5A0" w14:textId="77777777" w:rsidTr="00BD305C">
        <w:trPr>
          <w:trHeight w:val="288"/>
        </w:trPr>
        <w:tc>
          <w:tcPr>
            <w:tcW w:w="1843" w:type="pct"/>
            <w:shd w:val="pct10" w:color="auto" w:fill="auto"/>
            <w:vAlign w:val="center"/>
          </w:tcPr>
          <w:p w14:paraId="7EF809CF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Notes Receivable</w:t>
            </w:r>
          </w:p>
        </w:tc>
        <w:tc>
          <w:tcPr>
            <w:tcW w:w="3157" w:type="pct"/>
          </w:tcPr>
          <w:p w14:paraId="0C9D3666" w14:textId="77777777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  <w:r w:rsidRPr="00232CAE">
              <w:rPr>
                <w:rFonts w:ascii="Arial" w:hAnsi="Arial" w:cs="Arial"/>
                <w:color w:val="000000"/>
              </w:rPr>
              <w:t>No</w:t>
            </w:r>
          </w:p>
        </w:tc>
      </w:tr>
      <w:tr w:rsidR="002567EF" w:rsidRPr="00232CAE" w14:paraId="744CDE43" w14:textId="77777777" w:rsidTr="00BD305C">
        <w:trPr>
          <w:trHeight w:val="288"/>
        </w:trPr>
        <w:tc>
          <w:tcPr>
            <w:tcW w:w="1843" w:type="pct"/>
            <w:shd w:val="pct10" w:color="auto" w:fill="auto"/>
            <w:vAlign w:val="center"/>
          </w:tcPr>
          <w:p w14:paraId="5FAA91F0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Require Confirmation</w:t>
            </w:r>
          </w:p>
        </w:tc>
        <w:tc>
          <w:tcPr>
            <w:tcW w:w="3157" w:type="pct"/>
          </w:tcPr>
          <w:p w14:paraId="2DAD817A" w14:textId="77777777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  <w:r w:rsidRPr="00232CAE">
              <w:rPr>
                <w:rFonts w:ascii="Arial" w:hAnsi="Arial" w:cs="Arial"/>
                <w:color w:val="000000"/>
              </w:rPr>
              <w:t>No</w:t>
            </w:r>
          </w:p>
        </w:tc>
      </w:tr>
    </w:tbl>
    <w:p w14:paraId="43F7B257" w14:textId="77777777" w:rsidR="002567EF" w:rsidRPr="00232CAE" w:rsidRDefault="002567EF" w:rsidP="002567EF">
      <w:pPr>
        <w:pStyle w:val="BodyText"/>
        <w:widowControl w:val="0"/>
        <w:ind w:left="0"/>
        <w:rPr>
          <w:rFonts w:ascii="Arial" w:hAnsi="Arial" w:cs="Arial"/>
          <w:b/>
          <w:sz w:val="22"/>
          <w:szCs w:val="22"/>
        </w:rPr>
      </w:pPr>
    </w:p>
    <w:p w14:paraId="10819324" w14:textId="77777777" w:rsidR="002567EF" w:rsidRPr="00232CAE" w:rsidRDefault="002567EF" w:rsidP="002567EF">
      <w:pPr>
        <w:pStyle w:val="BodyText"/>
        <w:widowControl w:val="0"/>
        <w:spacing w:after="0"/>
        <w:ind w:left="0"/>
        <w:rPr>
          <w:rFonts w:ascii="Arial" w:hAnsi="Arial" w:cs="Arial"/>
          <w:b/>
        </w:rPr>
      </w:pPr>
      <w:r w:rsidRPr="00232CAE">
        <w:rPr>
          <w:rFonts w:ascii="Arial" w:hAnsi="Arial" w:cs="Arial"/>
          <w:b/>
        </w:rPr>
        <w:t>&lt;Receipt Method&gt;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5569"/>
        <w:gridCol w:w="9539"/>
      </w:tblGrid>
      <w:tr w:rsidR="002567EF" w:rsidRPr="00232CAE" w14:paraId="46D3DE3D" w14:textId="77777777" w:rsidTr="00BD305C">
        <w:trPr>
          <w:trHeight w:val="288"/>
        </w:trPr>
        <w:tc>
          <w:tcPr>
            <w:tcW w:w="1843" w:type="pct"/>
            <w:shd w:val="pct10" w:color="auto" w:fill="auto"/>
            <w:vAlign w:val="center"/>
          </w:tcPr>
          <w:p w14:paraId="55F69642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u w:val="single"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Name</w:t>
            </w:r>
          </w:p>
        </w:tc>
        <w:tc>
          <w:tcPr>
            <w:tcW w:w="3157" w:type="pct"/>
          </w:tcPr>
          <w:p w14:paraId="6FEF3512" w14:textId="30B603CF" w:rsidR="002567EF" w:rsidRPr="00232CAE" w:rsidRDefault="000C6861" w:rsidP="00BD305C">
            <w:pPr>
              <w:pStyle w:val="Header"/>
              <w:ind w:left="81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AP/AR Netting</w:t>
            </w:r>
            <w:r w:rsidR="00473DE0">
              <w:rPr>
                <w:rFonts w:ascii="Arial" w:hAnsi="Arial" w:cs="Arial"/>
                <w:sz w:val="20"/>
              </w:rPr>
              <w:t xml:space="preserve"> (1)</w:t>
            </w:r>
          </w:p>
        </w:tc>
      </w:tr>
      <w:tr w:rsidR="002567EF" w:rsidRPr="00232CAE" w14:paraId="69C9841D" w14:textId="77777777" w:rsidTr="00BD305C">
        <w:trPr>
          <w:trHeight w:val="288"/>
        </w:trPr>
        <w:tc>
          <w:tcPr>
            <w:tcW w:w="1843" w:type="pct"/>
            <w:shd w:val="pct10" w:color="auto" w:fill="auto"/>
            <w:vAlign w:val="center"/>
          </w:tcPr>
          <w:p w14:paraId="490196D0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Printed Name</w:t>
            </w:r>
          </w:p>
        </w:tc>
        <w:tc>
          <w:tcPr>
            <w:tcW w:w="3157" w:type="pct"/>
          </w:tcPr>
          <w:p w14:paraId="5D037C6F" w14:textId="2CD6CE4E" w:rsidR="002567EF" w:rsidRPr="00232CAE" w:rsidRDefault="000815A2" w:rsidP="00BD305C">
            <w:pPr>
              <w:ind w:left="81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AP/AR Netting</w:t>
            </w:r>
          </w:p>
        </w:tc>
      </w:tr>
      <w:tr w:rsidR="002567EF" w:rsidRPr="00232CAE" w14:paraId="5A02C98B" w14:textId="77777777" w:rsidTr="00BD305C">
        <w:trPr>
          <w:trHeight w:val="288"/>
        </w:trPr>
        <w:tc>
          <w:tcPr>
            <w:tcW w:w="1843" w:type="pct"/>
            <w:shd w:val="pct10" w:color="auto" w:fill="auto"/>
          </w:tcPr>
          <w:p w14:paraId="72DE4BE9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Effective Dates (From)</w:t>
            </w:r>
          </w:p>
        </w:tc>
        <w:tc>
          <w:tcPr>
            <w:tcW w:w="3157" w:type="pct"/>
          </w:tcPr>
          <w:p w14:paraId="551321C1" w14:textId="1A9E2D16" w:rsidR="002567EF" w:rsidRPr="00232CAE" w:rsidRDefault="000815A2" w:rsidP="00BD305C">
            <w:pPr>
              <w:ind w:left="8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01-JAN-1952</w:t>
            </w:r>
          </w:p>
        </w:tc>
      </w:tr>
      <w:tr w:rsidR="002567EF" w:rsidRPr="00232CAE" w14:paraId="01E13C37" w14:textId="77777777" w:rsidTr="00BD305C">
        <w:trPr>
          <w:trHeight w:val="288"/>
        </w:trPr>
        <w:tc>
          <w:tcPr>
            <w:tcW w:w="1843" w:type="pct"/>
            <w:shd w:val="pct10" w:color="auto" w:fill="auto"/>
          </w:tcPr>
          <w:p w14:paraId="37FAD0EF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Effective Dates (To)</w:t>
            </w:r>
          </w:p>
        </w:tc>
        <w:tc>
          <w:tcPr>
            <w:tcW w:w="3157" w:type="pct"/>
          </w:tcPr>
          <w:p w14:paraId="2C2E28D5" w14:textId="77777777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</w:tbl>
    <w:p w14:paraId="38CFAC60" w14:textId="77777777" w:rsidR="002567EF" w:rsidRPr="00232CAE" w:rsidRDefault="002567EF" w:rsidP="002567EF">
      <w:pPr>
        <w:rPr>
          <w:rFonts w:ascii="Arial" w:hAnsi="Arial" w:cs="Arial"/>
        </w:rPr>
      </w:pPr>
    </w:p>
    <w:p w14:paraId="1214A0AB" w14:textId="77777777" w:rsidR="002567EF" w:rsidRPr="00232CAE" w:rsidRDefault="002567EF" w:rsidP="002567EF">
      <w:pPr>
        <w:pStyle w:val="BodyText"/>
        <w:widowControl w:val="0"/>
        <w:spacing w:after="0"/>
        <w:ind w:left="0"/>
        <w:rPr>
          <w:rFonts w:ascii="Arial" w:hAnsi="Arial" w:cs="Arial"/>
          <w:b/>
        </w:rPr>
      </w:pPr>
    </w:p>
    <w:p w14:paraId="3C6476AB" w14:textId="77777777" w:rsidR="002567EF" w:rsidRPr="00232CAE" w:rsidRDefault="002567EF" w:rsidP="002567EF">
      <w:pPr>
        <w:pStyle w:val="BodyText"/>
        <w:widowControl w:val="0"/>
        <w:spacing w:after="0"/>
        <w:ind w:left="0"/>
        <w:rPr>
          <w:rFonts w:ascii="Arial" w:hAnsi="Arial" w:cs="Arial"/>
          <w:b/>
        </w:rPr>
      </w:pPr>
      <w:r w:rsidRPr="00232CAE">
        <w:rPr>
          <w:rFonts w:ascii="Arial" w:hAnsi="Arial" w:cs="Arial"/>
          <w:b/>
        </w:rPr>
        <w:lastRenderedPageBreak/>
        <w:t>(W) Remittance Bank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5569"/>
        <w:gridCol w:w="9539"/>
      </w:tblGrid>
      <w:tr w:rsidR="002567EF" w:rsidRPr="00232CAE" w14:paraId="78C6DE0C" w14:textId="77777777" w:rsidTr="00BD305C">
        <w:trPr>
          <w:trHeight w:val="288"/>
        </w:trPr>
        <w:tc>
          <w:tcPr>
            <w:tcW w:w="1843" w:type="pct"/>
            <w:shd w:val="pct10" w:color="auto" w:fill="auto"/>
          </w:tcPr>
          <w:p w14:paraId="752960F3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</w:rPr>
            </w:pPr>
            <w:r w:rsidRPr="00232CAE">
              <w:rPr>
                <w:rFonts w:ascii="Arial" w:hAnsi="Arial" w:cs="Arial"/>
                <w:b/>
              </w:rPr>
              <w:t>Operating Unit</w:t>
            </w:r>
          </w:p>
        </w:tc>
        <w:tc>
          <w:tcPr>
            <w:tcW w:w="3157" w:type="pct"/>
          </w:tcPr>
          <w:p w14:paraId="4F793A85" w14:textId="468800DE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2567EF" w:rsidRPr="00232CAE" w14:paraId="66FCC8AA" w14:textId="77777777" w:rsidTr="00BD305C">
        <w:trPr>
          <w:trHeight w:val="288"/>
        </w:trPr>
        <w:tc>
          <w:tcPr>
            <w:tcW w:w="1843" w:type="pct"/>
            <w:shd w:val="pct10" w:color="auto" w:fill="auto"/>
            <w:vAlign w:val="center"/>
          </w:tcPr>
          <w:p w14:paraId="00417B7B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Bank Name</w:t>
            </w:r>
          </w:p>
        </w:tc>
        <w:tc>
          <w:tcPr>
            <w:tcW w:w="3157" w:type="pct"/>
          </w:tcPr>
          <w:p w14:paraId="6B2AE0BE" w14:textId="6A961891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2567EF" w:rsidRPr="00232CAE" w14:paraId="018EF7EF" w14:textId="77777777" w:rsidTr="00BD305C">
        <w:trPr>
          <w:trHeight w:val="288"/>
        </w:trPr>
        <w:tc>
          <w:tcPr>
            <w:tcW w:w="1843" w:type="pct"/>
            <w:shd w:val="pct10" w:color="auto" w:fill="auto"/>
            <w:vAlign w:val="center"/>
          </w:tcPr>
          <w:p w14:paraId="0AAB22B7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Branch Name</w:t>
            </w:r>
          </w:p>
        </w:tc>
        <w:tc>
          <w:tcPr>
            <w:tcW w:w="3157" w:type="pct"/>
          </w:tcPr>
          <w:p w14:paraId="625F6ABE" w14:textId="1B395D4D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2567EF" w:rsidRPr="00232CAE" w14:paraId="49EDB646" w14:textId="77777777" w:rsidTr="00BD305C">
        <w:trPr>
          <w:trHeight w:val="288"/>
        </w:trPr>
        <w:tc>
          <w:tcPr>
            <w:tcW w:w="1843" w:type="pct"/>
            <w:shd w:val="pct10" w:color="auto" w:fill="auto"/>
            <w:vAlign w:val="center"/>
          </w:tcPr>
          <w:p w14:paraId="64CA376E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</w:rPr>
            </w:pPr>
            <w:r w:rsidRPr="00232CAE">
              <w:rPr>
                <w:rFonts w:ascii="Arial" w:hAnsi="Arial" w:cs="Arial"/>
                <w:b/>
              </w:rPr>
              <w:t>Account Name</w:t>
            </w:r>
          </w:p>
        </w:tc>
        <w:tc>
          <w:tcPr>
            <w:tcW w:w="3157" w:type="pct"/>
          </w:tcPr>
          <w:p w14:paraId="3CBD6C3A" w14:textId="02BD18A9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2567EF" w:rsidRPr="00232CAE" w14:paraId="0D159924" w14:textId="77777777" w:rsidTr="00BD305C">
        <w:trPr>
          <w:trHeight w:val="288"/>
        </w:trPr>
        <w:tc>
          <w:tcPr>
            <w:tcW w:w="1843" w:type="pct"/>
            <w:shd w:val="pct10" w:color="auto" w:fill="auto"/>
            <w:vAlign w:val="center"/>
          </w:tcPr>
          <w:p w14:paraId="3F768707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</w:rPr>
            </w:pPr>
            <w:r w:rsidRPr="00232CAE">
              <w:rPr>
                <w:rFonts w:ascii="Arial" w:hAnsi="Arial" w:cs="Arial"/>
                <w:b/>
              </w:rPr>
              <w:t>Currency</w:t>
            </w:r>
          </w:p>
        </w:tc>
        <w:tc>
          <w:tcPr>
            <w:tcW w:w="3157" w:type="pct"/>
          </w:tcPr>
          <w:p w14:paraId="4126EB17" w14:textId="2B67BC06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2567EF" w:rsidRPr="00232CAE" w14:paraId="5CB722B5" w14:textId="77777777" w:rsidTr="00BD305C">
        <w:trPr>
          <w:trHeight w:val="288"/>
        </w:trPr>
        <w:tc>
          <w:tcPr>
            <w:tcW w:w="1843" w:type="pct"/>
            <w:shd w:val="pct10" w:color="auto" w:fill="auto"/>
            <w:vAlign w:val="center"/>
          </w:tcPr>
          <w:p w14:paraId="10A0AE02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</w:rPr>
            </w:pPr>
            <w:r w:rsidRPr="00232CAE">
              <w:rPr>
                <w:rFonts w:ascii="Arial" w:hAnsi="Arial" w:cs="Arial"/>
                <w:b/>
              </w:rPr>
              <w:t>Minimum Receipt Amount</w:t>
            </w:r>
          </w:p>
        </w:tc>
        <w:tc>
          <w:tcPr>
            <w:tcW w:w="3157" w:type="pct"/>
          </w:tcPr>
          <w:p w14:paraId="7F40317A" w14:textId="77777777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2567EF" w:rsidRPr="00232CAE" w14:paraId="66C0E4F1" w14:textId="77777777" w:rsidTr="00BD305C">
        <w:trPr>
          <w:trHeight w:val="288"/>
        </w:trPr>
        <w:tc>
          <w:tcPr>
            <w:tcW w:w="1843" w:type="pct"/>
            <w:shd w:val="pct10" w:color="auto" w:fill="auto"/>
            <w:vAlign w:val="center"/>
          </w:tcPr>
          <w:p w14:paraId="78BB70A9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</w:rPr>
            </w:pPr>
            <w:r w:rsidRPr="00232CAE">
              <w:rPr>
                <w:rFonts w:ascii="Arial" w:hAnsi="Arial" w:cs="Arial"/>
                <w:b/>
              </w:rPr>
              <w:t>Risk Elimination Days</w:t>
            </w:r>
          </w:p>
        </w:tc>
        <w:tc>
          <w:tcPr>
            <w:tcW w:w="3157" w:type="pct"/>
          </w:tcPr>
          <w:p w14:paraId="49DE0DB6" w14:textId="77777777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2567EF" w:rsidRPr="00232CAE" w14:paraId="5F1200D4" w14:textId="77777777" w:rsidTr="00BD305C">
        <w:trPr>
          <w:trHeight w:val="288"/>
        </w:trPr>
        <w:tc>
          <w:tcPr>
            <w:tcW w:w="1843" w:type="pct"/>
            <w:shd w:val="pct10" w:color="auto" w:fill="auto"/>
            <w:vAlign w:val="center"/>
          </w:tcPr>
          <w:p w14:paraId="111BEBFD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</w:rPr>
            </w:pPr>
            <w:r w:rsidRPr="00232CAE">
              <w:rPr>
                <w:rFonts w:ascii="Arial" w:hAnsi="Arial" w:cs="Arial"/>
                <w:b/>
              </w:rPr>
              <w:t>Clearing Days</w:t>
            </w:r>
          </w:p>
        </w:tc>
        <w:tc>
          <w:tcPr>
            <w:tcW w:w="3157" w:type="pct"/>
          </w:tcPr>
          <w:p w14:paraId="7738F4BD" w14:textId="77777777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2567EF" w:rsidRPr="00232CAE" w14:paraId="453060E2" w14:textId="77777777" w:rsidTr="00BD305C">
        <w:trPr>
          <w:trHeight w:val="288"/>
        </w:trPr>
        <w:tc>
          <w:tcPr>
            <w:tcW w:w="1843" w:type="pct"/>
            <w:shd w:val="pct10" w:color="auto" w:fill="auto"/>
            <w:vAlign w:val="center"/>
          </w:tcPr>
          <w:p w14:paraId="50B69CC2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</w:rPr>
            </w:pPr>
            <w:r w:rsidRPr="00232CAE">
              <w:rPr>
                <w:rFonts w:ascii="Arial" w:hAnsi="Arial" w:cs="Arial"/>
                <w:b/>
              </w:rPr>
              <w:t>Override Bank</w:t>
            </w:r>
          </w:p>
        </w:tc>
        <w:tc>
          <w:tcPr>
            <w:tcW w:w="3157" w:type="pct"/>
          </w:tcPr>
          <w:p w14:paraId="08A88CDB" w14:textId="45A5079A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2567EF" w:rsidRPr="00232CAE" w14:paraId="5BC08872" w14:textId="77777777" w:rsidTr="00BD305C">
        <w:trPr>
          <w:trHeight w:val="288"/>
        </w:trPr>
        <w:tc>
          <w:tcPr>
            <w:tcW w:w="1843" w:type="pct"/>
            <w:shd w:val="pct10" w:color="auto" w:fill="auto"/>
            <w:vAlign w:val="center"/>
          </w:tcPr>
          <w:p w14:paraId="6C01A833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</w:rPr>
            </w:pPr>
            <w:r w:rsidRPr="00232CAE">
              <w:rPr>
                <w:rFonts w:ascii="Arial" w:hAnsi="Arial" w:cs="Arial"/>
                <w:b/>
              </w:rPr>
              <w:t>Effective Dates (From)</w:t>
            </w:r>
          </w:p>
        </w:tc>
        <w:tc>
          <w:tcPr>
            <w:tcW w:w="3157" w:type="pct"/>
          </w:tcPr>
          <w:p w14:paraId="169E8E29" w14:textId="67216C1F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2567EF" w:rsidRPr="00232CAE" w14:paraId="5F33A204" w14:textId="77777777" w:rsidTr="00BD305C">
        <w:trPr>
          <w:trHeight w:val="288"/>
        </w:trPr>
        <w:tc>
          <w:tcPr>
            <w:tcW w:w="1843" w:type="pct"/>
            <w:shd w:val="pct10" w:color="auto" w:fill="auto"/>
            <w:vAlign w:val="center"/>
          </w:tcPr>
          <w:p w14:paraId="043F572F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</w:rPr>
            </w:pPr>
            <w:r w:rsidRPr="00232CAE">
              <w:rPr>
                <w:rFonts w:ascii="Arial" w:hAnsi="Arial" w:cs="Arial"/>
                <w:b/>
              </w:rPr>
              <w:t>Effective Dates (To)</w:t>
            </w:r>
          </w:p>
        </w:tc>
        <w:tc>
          <w:tcPr>
            <w:tcW w:w="3157" w:type="pct"/>
          </w:tcPr>
          <w:p w14:paraId="0D004A6B" w14:textId="77777777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2567EF" w:rsidRPr="00232CAE" w14:paraId="56DB3546" w14:textId="77777777" w:rsidTr="00BD305C">
        <w:trPr>
          <w:trHeight w:val="288"/>
        </w:trPr>
        <w:tc>
          <w:tcPr>
            <w:tcW w:w="1843" w:type="pct"/>
            <w:shd w:val="pct10" w:color="auto" w:fill="auto"/>
            <w:vAlign w:val="center"/>
          </w:tcPr>
          <w:p w14:paraId="5ADB67AA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</w:rPr>
            </w:pPr>
            <w:r w:rsidRPr="00232CAE">
              <w:rPr>
                <w:rFonts w:ascii="Arial" w:hAnsi="Arial" w:cs="Arial"/>
                <w:b/>
              </w:rPr>
              <w:t>Primary</w:t>
            </w:r>
          </w:p>
        </w:tc>
        <w:tc>
          <w:tcPr>
            <w:tcW w:w="3157" w:type="pct"/>
          </w:tcPr>
          <w:p w14:paraId="2E24DA66" w14:textId="083DBE8D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</w:tbl>
    <w:p w14:paraId="32979D71" w14:textId="77777777" w:rsidR="002567EF" w:rsidRPr="00232CAE" w:rsidRDefault="002567EF" w:rsidP="002567EF">
      <w:pPr>
        <w:pStyle w:val="BodyText"/>
        <w:widowControl w:val="0"/>
        <w:spacing w:after="0"/>
        <w:ind w:left="0"/>
        <w:rPr>
          <w:rFonts w:ascii="Arial" w:hAnsi="Arial" w:cs="Arial"/>
          <w:b/>
          <w:sz w:val="22"/>
          <w:szCs w:val="22"/>
        </w:rPr>
      </w:pPr>
    </w:p>
    <w:p w14:paraId="7D7FB7D0" w14:textId="77777777" w:rsidR="002567EF" w:rsidRPr="00232CAE" w:rsidRDefault="002567EF" w:rsidP="002567EF">
      <w:pPr>
        <w:pStyle w:val="BodyText"/>
        <w:widowControl w:val="0"/>
        <w:spacing w:after="0"/>
        <w:ind w:left="0"/>
        <w:rPr>
          <w:rFonts w:ascii="Arial" w:hAnsi="Arial" w:cs="Arial"/>
          <w:b/>
        </w:rPr>
      </w:pPr>
      <w:r w:rsidRPr="00232CAE">
        <w:rPr>
          <w:rFonts w:ascii="Arial" w:hAnsi="Arial" w:cs="Arial"/>
          <w:b/>
        </w:rPr>
        <w:t>(T) GL Accounts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5569"/>
        <w:gridCol w:w="9539"/>
      </w:tblGrid>
      <w:tr w:rsidR="002567EF" w:rsidRPr="00232CAE" w14:paraId="58DB2E3B" w14:textId="77777777" w:rsidTr="00BD305C">
        <w:trPr>
          <w:trHeight w:val="288"/>
        </w:trPr>
        <w:tc>
          <w:tcPr>
            <w:tcW w:w="1843" w:type="pct"/>
            <w:shd w:val="pct10" w:color="auto" w:fill="auto"/>
            <w:vAlign w:val="center"/>
          </w:tcPr>
          <w:p w14:paraId="27BB9682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u w:val="single"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Cash</w:t>
            </w:r>
          </w:p>
        </w:tc>
        <w:tc>
          <w:tcPr>
            <w:tcW w:w="3157" w:type="pct"/>
          </w:tcPr>
          <w:p w14:paraId="6289BB16" w14:textId="18E95B07" w:rsidR="002567EF" w:rsidRPr="00232CAE" w:rsidRDefault="002567EF" w:rsidP="00BD305C">
            <w:pPr>
              <w:pStyle w:val="Header"/>
              <w:ind w:left="81"/>
              <w:rPr>
                <w:rFonts w:ascii="Arial" w:hAnsi="Arial" w:cs="Arial"/>
                <w:sz w:val="20"/>
              </w:rPr>
            </w:pPr>
          </w:p>
        </w:tc>
      </w:tr>
      <w:tr w:rsidR="002567EF" w:rsidRPr="00232CAE" w14:paraId="40584080" w14:textId="77777777" w:rsidTr="00BD305C">
        <w:trPr>
          <w:trHeight w:val="288"/>
        </w:trPr>
        <w:tc>
          <w:tcPr>
            <w:tcW w:w="1843" w:type="pct"/>
            <w:shd w:val="pct10" w:color="auto" w:fill="auto"/>
            <w:vAlign w:val="center"/>
          </w:tcPr>
          <w:p w14:paraId="6B897535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Receipt Confirmation</w:t>
            </w:r>
          </w:p>
        </w:tc>
        <w:tc>
          <w:tcPr>
            <w:tcW w:w="3157" w:type="pct"/>
          </w:tcPr>
          <w:p w14:paraId="1362620D" w14:textId="77777777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2567EF" w:rsidRPr="00232CAE" w14:paraId="65489568" w14:textId="77777777" w:rsidTr="00BD305C">
        <w:trPr>
          <w:trHeight w:val="288"/>
        </w:trPr>
        <w:tc>
          <w:tcPr>
            <w:tcW w:w="1843" w:type="pct"/>
            <w:shd w:val="pct10" w:color="auto" w:fill="auto"/>
          </w:tcPr>
          <w:p w14:paraId="14AF35AF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Remittance</w:t>
            </w:r>
          </w:p>
        </w:tc>
        <w:tc>
          <w:tcPr>
            <w:tcW w:w="3157" w:type="pct"/>
          </w:tcPr>
          <w:p w14:paraId="20AB437B" w14:textId="77777777" w:rsidR="002567EF" w:rsidRPr="00232CAE" w:rsidRDefault="002567EF" w:rsidP="00BD305C">
            <w:pPr>
              <w:ind w:left="81"/>
              <w:rPr>
                <w:rFonts w:ascii="Arial" w:hAnsi="Arial" w:cs="Arial"/>
              </w:rPr>
            </w:pPr>
          </w:p>
        </w:tc>
      </w:tr>
      <w:tr w:rsidR="002567EF" w:rsidRPr="00232CAE" w14:paraId="136CBDD9" w14:textId="77777777" w:rsidTr="00BD305C">
        <w:trPr>
          <w:trHeight w:val="288"/>
        </w:trPr>
        <w:tc>
          <w:tcPr>
            <w:tcW w:w="1843" w:type="pct"/>
            <w:shd w:val="pct10" w:color="auto" w:fill="auto"/>
          </w:tcPr>
          <w:p w14:paraId="2C989AD0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Factoring</w:t>
            </w:r>
          </w:p>
        </w:tc>
        <w:tc>
          <w:tcPr>
            <w:tcW w:w="3157" w:type="pct"/>
          </w:tcPr>
          <w:p w14:paraId="7577E3D8" w14:textId="77777777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2567EF" w:rsidRPr="00232CAE" w14:paraId="407A915F" w14:textId="77777777" w:rsidTr="00BD305C">
        <w:trPr>
          <w:trHeight w:val="288"/>
        </w:trPr>
        <w:tc>
          <w:tcPr>
            <w:tcW w:w="1843" w:type="pct"/>
            <w:shd w:val="pct10" w:color="auto" w:fill="auto"/>
            <w:vAlign w:val="center"/>
          </w:tcPr>
          <w:p w14:paraId="4DBBE25B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Short-term Debt</w:t>
            </w:r>
          </w:p>
        </w:tc>
        <w:tc>
          <w:tcPr>
            <w:tcW w:w="3157" w:type="pct"/>
          </w:tcPr>
          <w:p w14:paraId="3BE7A390" w14:textId="77777777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2567EF" w:rsidRPr="00232CAE" w14:paraId="760B37D4" w14:textId="77777777" w:rsidTr="00BD305C">
        <w:trPr>
          <w:trHeight w:val="288"/>
        </w:trPr>
        <w:tc>
          <w:tcPr>
            <w:tcW w:w="1843" w:type="pct"/>
            <w:shd w:val="pct10" w:color="auto" w:fill="auto"/>
            <w:vAlign w:val="center"/>
          </w:tcPr>
          <w:p w14:paraId="3927BCFC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Bank Charges</w:t>
            </w:r>
          </w:p>
        </w:tc>
        <w:tc>
          <w:tcPr>
            <w:tcW w:w="3157" w:type="pct"/>
          </w:tcPr>
          <w:p w14:paraId="4489D05C" w14:textId="4B55E978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2567EF" w:rsidRPr="00232CAE" w14:paraId="11DC9027" w14:textId="77777777" w:rsidTr="00BD305C">
        <w:trPr>
          <w:trHeight w:val="288"/>
        </w:trPr>
        <w:tc>
          <w:tcPr>
            <w:tcW w:w="1843" w:type="pct"/>
            <w:shd w:val="pct10" w:color="auto" w:fill="auto"/>
            <w:vAlign w:val="center"/>
          </w:tcPr>
          <w:p w14:paraId="2769BB20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</w:rPr>
            </w:pPr>
            <w:r w:rsidRPr="00232CAE">
              <w:rPr>
                <w:rFonts w:ascii="Arial" w:hAnsi="Arial" w:cs="Arial"/>
                <w:b/>
              </w:rPr>
              <w:t>Unapplied Receipts</w:t>
            </w:r>
          </w:p>
        </w:tc>
        <w:tc>
          <w:tcPr>
            <w:tcW w:w="3157" w:type="pct"/>
          </w:tcPr>
          <w:p w14:paraId="1E3C7EE3" w14:textId="39EA76D6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2567EF" w:rsidRPr="00232CAE" w14:paraId="2CF31A95" w14:textId="77777777" w:rsidTr="00BD305C">
        <w:trPr>
          <w:trHeight w:val="288"/>
        </w:trPr>
        <w:tc>
          <w:tcPr>
            <w:tcW w:w="1843" w:type="pct"/>
            <w:shd w:val="pct10" w:color="auto" w:fill="auto"/>
            <w:vAlign w:val="center"/>
          </w:tcPr>
          <w:p w14:paraId="5592D8CC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</w:rPr>
            </w:pPr>
            <w:r w:rsidRPr="00232CAE">
              <w:rPr>
                <w:rFonts w:ascii="Arial" w:hAnsi="Arial" w:cs="Arial"/>
                <w:b/>
              </w:rPr>
              <w:t>Unidentified Receipts</w:t>
            </w:r>
          </w:p>
        </w:tc>
        <w:tc>
          <w:tcPr>
            <w:tcW w:w="3157" w:type="pct"/>
          </w:tcPr>
          <w:p w14:paraId="7D93DF86" w14:textId="72DDCC33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2567EF" w:rsidRPr="00232CAE" w14:paraId="4DDCF434" w14:textId="77777777" w:rsidTr="00BD305C">
        <w:trPr>
          <w:trHeight w:val="288"/>
        </w:trPr>
        <w:tc>
          <w:tcPr>
            <w:tcW w:w="1843" w:type="pct"/>
            <w:shd w:val="pct10" w:color="auto" w:fill="auto"/>
            <w:vAlign w:val="center"/>
          </w:tcPr>
          <w:p w14:paraId="054F8632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</w:rPr>
            </w:pPr>
            <w:r w:rsidRPr="00232CAE">
              <w:rPr>
                <w:rFonts w:ascii="Arial" w:hAnsi="Arial" w:cs="Arial"/>
                <w:b/>
              </w:rPr>
              <w:t>On Account Receipts</w:t>
            </w:r>
          </w:p>
        </w:tc>
        <w:tc>
          <w:tcPr>
            <w:tcW w:w="3157" w:type="pct"/>
          </w:tcPr>
          <w:p w14:paraId="56DBEB41" w14:textId="41EFC646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2567EF" w:rsidRPr="00232CAE" w14:paraId="2AB345C9" w14:textId="77777777" w:rsidTr="00BD305C">
        <w:trPr>
          <w:trHeight w:val="288"/>
        </w:trPr>
        <w:tc>
          <w:tcPr>
            <w:tcW w:w="1843" w:type="pct"/>
            <w:shd w:val="pct10" w:color="auto" w:fill="auto"/>
            <w:vAlign w:val="center"/>
          </w:tcPr>
          <w:p w14:paraId="309155B2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</w:rPr>
            </w:pPr>
            <w:r w:rsidRPr="00232CAE">
              <w:rPr>
                <w:rFonts w:ascii="Arial" w:hAnsi="Arial" w:cs="Arial"/>
                <w:b/>
              </w:rPr>
              <w:t>Unearned Discounts</w:t>
            </w:r>
          </w:p>
        </w:tc>
        <w:tc>
          <w:tcPr>
            <w:tcW w:w="3157" w:type="pct"/>
          </w:tcPr>
          <w:p w14:paraId="5291493B" w14:textId="26964E1D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2567EF" w:rsidRPr="00232CAE" w14:paraId="5C7AD4F0" w14:textId="77777777" w:rsidTr="00BD305C">
        <w:trPr>
          <w:trHeight w:val="288"/>
        </w:trPr>
        <w:tc>
          <w:tcPr>
            <w:tcW w:w="1843" w:type="pct"/>
            <w:shd w:val="pct10" w:color="auto" w:fill="auto"/>
            <w:vAlign w:val="center"/>
          </w:tcPr>
          <w:p w14:paraId="3A88F255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</w:rPr>
            </w:pPr>
            <w:r w:rsidRPr="00232CAE">
              <w:rPr>
                <w:rFonts w:ascii="Arial" w:hAnsi="Arial" w:cs="Arial"/>
                <w:b/>
              </w:rPr>
              <w:t>Earned Discounts</w:t>
            </w:r>
          </w:p>
        </w:tc>
        <w:tc>
          <w:tcPr>
            <w:tcW w:w="3157" w:type="pct"/>
          </w:tcPr>
          <w:p w14:paraId="32C57734" w14:textId="6F3F6A7A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</w:tbl>
    <w:p w14:paraId="6F47ED3A" w14:textId="77777777" w:rsidR="002567EF" w:rsidRDefault="002567EF" w:rsidP="002567EF">
      <w:pPr>
        <w:pStyle w:val="BodyText"/>
        <w:widowControl w:val="0"/>
        <w:ind w:left="0"/>
        <w:rPr>
          <w:rFonts w:ascii="Arial" w:hAnsi="Arial" w:cs="Arial"/>
          <w:sz w:val="22"/>
          <w:szCs w:val="22"/>
        </w:rPr>
      </w:pPr>
    </w:p>
    <w:p w14:paraId="196FE4BD" w14:textId="77777777" w:rsidR="00F11FFE" w:rsidRDefault="00F11FFE" w:rsidP="002567EF">
      <w:pPr>
        <w:pStyle w:val="BodyText"/>
        <w:widowControl w:val="0"/>
        <w:ind w:left="0"/>
        <w:rPr>
          <w:rFonts w:ascii="Arial" w:hAnsi="Arial" w:cs="Arial"/>
          <w:sz w:val="22"/>
          <w:szCs w:val="22"/>
        </w:rPr>
      </w:pPr>
    </w:p>
    <w:p w14:paraId="1882C394" w14:textId="77777777" w:rsidR="00E306E0" w:rsidRDefault="00E306E0" w:rsidP="002567EF">
      <w:pPr>
        <w:pStyle w:val="BodyText"/>
        <w:widowControl w:val="0"/>
        <w:ind w:left="0"/>
        <w:rPr>
          <w:rFonts w:ascii="Arial" w:hAnsi="Arial" w:cs="Arial"/>
          <w:sz w:val="22"/>
          <w:szCs w:val="22"/>
        </w:rPr>
      </w:pPr>
    </w:p>
    <w:p w14:paraId="5DF98161" w14:textId="77777777" w:rsidR="00E306E0" w:rsidRDefault="00E306E0" w:rsidP="002567EF">
      <w:pPr>
        <w:pStyle w:val="BodyText"/>
        <w:widowControl w:val="0"/>
        <w:ind w:left="0"/>
        <w:rPr>
          <w:rFonts w:ascii="Arial" w:hAnsi="Arial" w:cs="Arial"/>
          <w:sz w:val="22"/>
          <w:szCs w:val="22"/>
        </w:rPr>
      </w:pPr>
    </w:p>
    <w:p w14:paraId="1E46CD21" w14:textId="77777777" w:rsidR="00E306E0" w:rsidRDefault="00E306E0" w:rsidP="002567EF">
      <w:pPr>
        <w:pStyle w:val="BodyText"/>
        <w:widowControl w:val="0"/>
        <w:ind w:left="0"/>
        <w:rPr>
          <w:rFonts w:ascii="Arial" w:hAnsi="Arial" w:cs="Arial"/>
          <w:sz w:val="22"/>
          <w:szCs w:val="22"/>
        </w:rPr>
      </w:pPr>
    </w:p>
    <w:p w14:paraId="5B818931" w14:textId="77777777" w:rsidR="00F11FFE" w:rsidRPr="00232CAE" w:rsidRDefault="00F11FFE" w:rsidP="00F11FFE">
      <w:pPr>
        <w:pStyle w:val="BodyText"/>
        <w:widowControl w:val="0"/>
        <w:spacing w:after="0"/>
        <w:ind w:left="0"/>
        <w:rPr>
          <w:rFonts w:ascii="Arial" w:hAnsi="Arial" w:cs="Arial"/>
          <w:b/>
        </w:rPr>
      </w:pPr>
      <w:r w:rsidRPr="00232CAE">
        <w:rPr>
          <w:rFonts w:ascii="Arial" w:hAnsi="Arial" w:cs="Arial"/>
          <w:b/>
        </w:rPr>
        <w:lastRenderedPageBreak/>
        <w:t>&lt;Receipt Class&gt;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5569"/>
        <w:gridCol w:w="9539"/>
      </w:tblGrid>
      <w:tr w:rsidR="00F11FFE" w:rsidRPr="00232CAE" w14:paraId="7E26878B" w14:textId="77777777" w:rsidTr="000531A4">
        <w:trPr>
          <w:trHeight w:val="288"/>
        </w:trPr>
        <w:tc>
          <w:tcPr>
            <w:tcW w:w="1843" w:type="pct"/>
            <w:shd w:val="pct10" w:color="auto" w:fill="auto"/>
            <w:vAlign w:val="center"/>
          </w:tcPr>
          <w:p w14:paraId="1379137E" w14:textId="77777777" w:rsidR="00F11FFE" w:rsidRPr="00232CAE" w:rsidRDefault="00F11FFE" w:rsidP="000531A4">
            <w:pPr>
              <w:ind w:left="173"/>
              <w:rPr>
                <w:rFonts w:ascii="Arial" w:hAnsi="Arial" w:cs="Arial"/>
                <w:b/>
                <w:u w:val="single"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Name</w:t>
            </w:r>
          </w:p>
        </w:tc>
        <w:tc>
          <w:tcPr>
            <w:tcW w:w="3157" w:type="pct"/>
          </w:tcPr>
          <w:p w14:paraId="26ED7176" w14:textId="77777777" w:rsidR="00F11FFE" w:rsidRPr="00232CAE" w:rsidRDefault="00F11FFE" w:rsidP="000531A4">
            <w:pPr>
              <w:pStyle w:val="Header"/>
              <w:ind w:left="81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AP/AR Netting</w:t>
            </w:r>
          </w:p>
        </w:tc>
      </w:tr>
      <w:tr w:rsidR="00F11FFE" w:rsidRPr="00232CAE" w14:paraId="62BE39AE" w14:textId="77777777" w:rsidTr="000531A4">
        <w:trPr>
          <w:trHeight w:val="288"/>
        </w:trPr>
        <w:tc>
          <w:tcPr>
            <w:tcW w:w="1843" w:type="pct"/>
            <w:shd w:val="pct10" w:color="auto" w:fill="auto"/>
            <w:vAlign w:val="center"/>
          </w:tcPr>
          <w:p w14:paraId="272ACADF" w14:textId="77777777" w:rsidR="00F11FFE" w:rsidRPr="00232CAE" w:rsidRDefault="00F11FFE" w:rsidP="000531A4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Creation Method</w:t>
            </w:r>
          </w:p>
        </w:tc>
        <w:tc>
          <w:tcPr>
            <w:tcW w:w="3157" w:type="pct"/>
          </w:tcPr>
          <w:p w14:paraId="2FB58BBA" w14:textId="77777777" w:rsidR="00F11FFE" w:rsidRPr="00232CAE" w:rsidRDefault="00F11FFE" w:rsidP="000531A4">
            <w:pPr>
              <w:ind w:left="81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AP/AR Netting</w:t>
            </w:r>
          </w:p>
        </w:tc>
      </w:tr>
      <w:tr w:rsidR="00F11FFE" w:rsidRPr="00232CAE" w14:paraId="0292B11A" w14:textId="77777777" w:rsidTr="000531A4">
        <w:trPr>
          <w:trHeight w:val="288"/>
        </w:trPr>
        <w:tc>
          <w:tcPr>
            <w:tcW w:w="1843" w:type="pct"/>
            <w:shd w:val="pct10" w:color="auto" w:fill="auto"/>
          </w:tcPr>
          <w:p w14:paraId="36B7C39E" w14:textId="77777777" w:rsidR="00F11FFE" w:rsidRPr="00232CAE" w:rsidRDefault="00F11FFE" w:rsidP="000531A4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Remittance Method</w:t>
            </w:r>
          </w:p>
        </w:tc>
        <w:tc>
          <w:tcPr>
            <w:tcW w:w="3157" w:type="pct"/>
          </w:tcPr>
          <w:p w14:paraId="42D86475" w14:textId="77777777" w:rsidR="00F11FFE" w:rsidRPr="00232CAE" w:rsidRDefault="00F11FFE" w:rsidP="000531A4">
            <w:pPr>
              <w:ind w:left="81"/>
              <w:rPr>
                <w:rFonts w:ascii="Arial" w:hAnsi="Arial" w:cs="Arial"/>
              </w:rPr>
            </w:pPr>
            <w:r w:rsidRPr="00232CAE">
              <w:rPr>
                <w:rFonts w:ascii="Arial" w:hAnsi="Arial" w:cs="Arial"/>
              </w:rPr>
              <w:t>No Remittance</w:t>
            </w:r>
          </w:p>
        </w:tc>
      </w:tr>
      <w:tr w:rsidR="00F11FFE" w:rsidRPr="00232CAE" w14:paraId="0529B422" w14:textId="77777777" w:rsidTr="000531A4">
        <w:trPr>
          <w:trHeight w:val="288"/>
        </w:trPr>
        <w:tc>
          <w:tcPr>
            <w:tcW w:w="1843" w:type="pct"/>
            <w:shd w:val="pct10" w:color="auto" w:fill="auto"/>
          </w:tcPr>
          <w:p w14:paraId="50A0E8B1" w14:textId="77777777" w:rsidR="00F11FFE" w:rsidRPr="00232CAE" w:rsidRDefault="00F11FFE" w:rsidP="000531A4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Clearance Method</w:t>
            </w:r>
          </w:p>
        </w:tc>
        <w:tc>
          <w:tcPr>
            <w:tcW w:w="3157" w:type="pct"/>
          </w:tcPr>
          <w:p w14:paraId="480BBBA0" w14:textId="77777777" w:rsidR="00F11FFE" w:rsidRPr="00232CAE" w:rsidRDefault="00F11FFE" w:rsidP="000531A4">
            <w:pPr>
              <w:ind w:left="81"/>
              <w:rPr>
                <w:rFonts w:ascii="Arial" w:hAnsi="Arial" w:cs="Arial"/>
                <w:color w:val="000000"/>
              </w:rPr>
            </w:pPr>
            <w:r w:rsidRPr="00232CAE">
              <w:rPr>
                <w:rFonts w:ascii="Arial" w:hAnsi="Arial" w:cs="Arial"/>
                <w:color w:val="000000"/>
              </w:rPr>
              <w:t>Directly</w:t>
            </w:r>
          </w:p>
        </w:tc>
      </w:tr>
      <w:tr w:rsidR="00F11FFE" w:rsidRPr="00232CAE" w14:paraId="48DDFA47" w14:textId="77777777" w:rsidTr="000531A4">
        <w:trPr>
          <w:trHeight w:val="288"/>
        </w:trPr>
        <w:tc>
          <w:tcPr>
            <w:tcW w:w="1843" w:type="pct"/>
            <w:shd w:val="pct10" w:color="auto" w:fill="auto"/>
            <w:vAlign w:val="center"/>
          </w:tcPr>
          <w:p w14:paraId="2BF02903" w14:textId="77777777" w:rsidR="00F11FFE" w:rsidRPr="00232CAE" w:rsidRDefault="00F11FFE" w:rsidP="000531A4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Notes Receivable</w:t>
            </w:r>
          </w:p>
        </w:tc>
        <w:tc>
          <w:tcPr>
            <w:tcW w:w="3157" w:type="pct"/>
          </w:tcPr>
          <w:p w14:paraId="37621575" w14:textId="77777777" w:rsidR="00F11FFE" w:rsidRPr="00232CAE" w:rsidRDefault="00F11FFE" w:rsidP="000531A4">
            <w:pPr>
              <w:ind w:left="81"/>
              <w:rPr>
                <w:rFonts w:ascii="Arial" w:hAnsi="Arial" w:cs="Arial"/>
                <w:color w:val="000000"/>
              </w:rPr>
            </w:pPr>
            <w:r w:rsidRPr="00232CAE">
              <w:rPr>
                <w:rFonts w:ascii="Arial" w:hAnsi="Arial" w:cs="Arial"/>
                <w:color w:val="000000"/>
              </w:rPr>
              <w:t>No</w:t>
            </w:r>
          </w:p>
        </w:tc>
      </w:tr>
      <w:tr w:rsidR="00F11FFE" w:rsidRPr="00232CAE" w14:paraId="079623CA" w14:textId="77777777" w:rsidTr="000531A4">
        <w:trPr>
          <w:trHeight w:val="288"/>
        </w:trPr>
        <w:tc>
          <w:tcPr>
            <w:tcW w:w="1843" w:type="pct"/>
            <w:shd w:val="pct10" w:color="auto" w:fill="auto"/>
            <w:vAlign w:val="center"/>
          </w:tcPr>
          <w:p w14:paraId="06D7484B" w14:textId="77777777" w:rsidR="00F11FFE" w:rsidRPr="00232CAE" w:rsidRDefault="00F11FFE" w:rsidP="000531A4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Require Confirmation</w:t>
            </w:r>
          </w:p>
        </w:tc>
        <w:tc>
          <w:tcPr>
            <w:tcW w:w="3157" w:type="pct"/>
          </w:tcPr>
          <w:p w14:paraId="0BFD1833" w14:textId="77777777" w:rsidR="00F11FFE" w:rsidRPr="00232CAE" w:rsidRDefault="00F11FFE" w:rsidP="000531A4">
            <w:pPr>
              <w:ind w:left="81"/>
              <w:rPr>
                <w:rFonts w:ascii="Arial" w:hAnsi="Arial" w:cs="Arial"/>
                <w:color w:val="000000"/>
              </w:rPr>
            </w:pPr>
            <w:r w:rsidRPr="00232CAE">
              <w:rPr>
                <w:rFonts w:ascii="Arial" w:hAnsi="Arial" w:cs="Arial"/>
                <w:color w:val="000000"/>
              </w:rPr>
              <w:t>No</w:t>
            </w:r>
          </w:p>
        </w:tc>
      </w:tr>
    </w:tbl>
    <w:p w14:paraId="25E7A5E5" w14:textId="77777777" w:rsidR="00F11FFE" w:rsidRPr="00232CAE" w:rsidRDefault="00F11FFE" w:rsidP="00F11FFE">
      <w:pPr>
        <w:pStyle w:val="BodyText"/>
        <w:widowControl w:val="0"/>
        <w:ind w:left="0"/>
        <w:rPr>
          <w:rFonts w:ascii="Arial" w:hAnsi="Arial" w:cs="Arial"/>
          <w:b/>
          <w:sz w:val="22"/>
          <w:szCs w:val="22"/>
        </w:rPr>
      </w:pPr>
    </w:p>
    <w:p w14:paraId="42D40DCB" w14:textId="77777777" w:rsidR="00F11FFE" w:rsidRPr="00232CAE" w:rsidRDefault="00F11FFE" w:rsidP="00F11FFE">
      <w:pPr>
        <w:pStyle w:val="BodyText"/>
        <w:widowControl w:val="0"/>
        <w:spacing w:after="0"/>
        <w:ind w:left="0"/>
        <w:rPr>
          <w:rFonts w:ascii="Arial" w:hAnsi="Arial" w:cs="Arial"/>
          <w:b/>
        </w:rPr>
      </w:pPr>
      <w:r w:rsidRPr="00232CAE">
        <w:rPr>
          <w:rFonts w:ascii="Arial" w:hAnsi="Arial" w:cs="Arial"/>
          <w:b/>
        </w:rPr>
        <w:t>&lt;Receipt Method&gt;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5569"/>
        <w:gridCol w:w="9539"/>
      </w:tblGrid>
      <w:tr w:rsidR="00F11FFE" w:rsidRPr="00232CAE" w14:paraId="622C813B" w14:textId="77777777" w:rsidTr="000531A4">
        <w:trPr>
          <w:trHeight w:val="288"/>
        </w:trPr>
        <w:tc>
          <w:tcPr>
            <w:tcW w:w="1843" w:type="pct"/>
            <w:shd w:val="pct10" w:color="auto" w:fill="auto"/>
            <w:vAlign w:val="center"/>
          </w:tcPr>
          <w:p w14:paraId="5C220926" w14:textId="77777777" w:rsidR="00F11FFE" w:rsidRPr="00232CAE" w:rsidRDefault="00F11FFE" w:rsidP="000531A4">
            <w:pPr>
              <w:ind w:left="173"/>
              <w:rPr>
                <w:rFonts w:ascii="Arial" w:hAnsi="Arial" w:cs="Arial"/>
                <w:b/>
                <w:u w:val="single"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Name</w:t>
            </w:r>
          </w:p>
        </w:tc>
        <w:tc>
          <w:tcPr>
            <w:tcW w:w="3157" w:type="pct"/>
          </w:tcPr>
          <w:p w14:paraId="20C5DFEE" w14:textId="3673AEB4" w:rsidR="00F11FFE" w:rsidRPr="00232CAE" w:rsidRDefault="00F11FFE" w:rsidP="000531A4">
            <w:pPr>
              <w:pStyle w:val="Header"/>
              <w:ind w:left="81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AP/AR Netting</w:t>
            </w:r>
          </w:p>
        </w:tc>
      </w:tr>
      <w:tr w:rsidR="00F11FFE" w:rsidRPr="00232CAE" w14:paraId="2011A7AF" w14:textId="77777777" w:rsidTr="000531A4">
        <w:trPr>
          <w:trHeight w:val="288"/>
        </w:trPr>
        <w:tc>
          <w:tcPr>
            <w:tcW w:w="1843" w:type="pct"/>
            <w:shd w:val="pct10" w:color="auto" w:fill="auto"/>
            <w:vAlign w:val="center"/>
          </w:tcPr>
          <w:p w14:paraId="6066911E" w14:textId="77777777" w:rsidR="00F11FFE" w:rsidRPr="00232CAE" w:rsidRDefault="00F11FFE" w:rsidP="000531A4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Printed Name</w:t>
            </w:r>
          </w:p>
        </w:tc>
        <w:tc>
          <w:tcPr>
            <w:tcW w:w="3157" w:type="pct"/>
          </w:tcPr>
          <w:p w14:paraId="59DA2030" w14:textId="77777777" w:rsidR="00F11FFE" w:rsidRPr="00232CAE" w:rsidRDefault="00F11FFE" w:rsidP="000531A4">
            <w:pPr>
              <w:ind w:left="81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AP/AR Netting</w:t>
            </w:r>
          </w:p>
        </w:tc>
      </w:tr>
      <w:tr w:rsidR="00F11FFE" w:rsidRPr="00232CAE" w14:paraId="258B0242" w14:textId="77777777" w:rsidTr="000531A4">
        <w:trPr>
          <w:trHeight w:val="288"/>
        </w:trPr>
        <w:tc>
          <w:tcPr>
            <w:tcW w:w="1843" w:type="pct"/>
            <w:shd w:val="pct10" w:color="auto" w:fill="auto"/>
          </w:tcPr>
          <w:p w14:paraId="605A9AAC" w14:textId="77777777" w:rsidR="00F11FFE" w:rsidRPr="00232CAE" w:rsidRDefault="00F11FFE" w:rsidP="000531A4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Effective Dates (From)</w:t>
            </w:r>
          </w:p>
        </w:tc>
        <w:tc>
          <w:tcPr>
            <w:tcW w:w="3157" w:type="pct"/>
          </w:tcPr>
          <w:p w14:paraId="0EEC97DF" w14:textId="77777777" w:rsidR="00F11FFE" w:rsidRPr="00232CAE" w:rsidRDefault="00F11FFE" w:rsidP="000531A4">
            <w:pPr>
              <w:ind w:left="8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01-JAN-1952</w:t>
            </w:r>
          </w:p>
        </w:tc>
      </w:tr>
      <w:tr w:rsidR="00F11FFE" w:rsidRPr="00232CAE" w14:paraId="24B56AC4" w14:textId="77777777" w:rsidTr="000531A4">
        <w:trPr>
          <w:trHeight w:val="288"/>
        </w:trPr>
        <w:tc>
          <w:tcPr>
            <w:tcW w:w="1843" w:type="pct"/>
            <w:shd w:val="pct10" w:color="auto" w:fill="auto"/>
          </w:tcPr>
          <w:p w14:paraId="60E252F3" w14:textId="77777777" w:rsidR="00F11FFE" w:rsidRPr="00232CAE" w:rsidRDefault="00F11FFE" w:rsidP="000531A4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Effective Dates (To)</w:t>
            </w:r>
          </w:p>
        </w:tc>
        <w:tc>
          <w:tcPr>
            <w:tcW w:w="3157" w:type="pct"/>
          </w:tcPr>
          <w:p w14:paraId="65951E39" w14:textId="77777777" w:rsidR="00F11FFE" w:rsidRPr="00232CAE" w:rsidRDefault="00F11FFE" w:rsidP="000531A4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</w:tbl>
    <w:p w14:paraId="5ECDB6EB" w14:textId="77777777" w:rsidR="00F11FFE" w:rsidRPr="00232CAE" w:rsidRDefault="00F11FFE" w:rsidP="00F11FFE">
      <w:pPr>
        <w:rPr>
          <w:rFonts w:ascii="Arial" w:hAnsi="Arial" w:cs="Arial"/>
        </w:rPr>
      </w:pPr>
    </w:p>
    <w:p w14:paraId="14EF4DC9" w14:textId="77777777" w:rsidR="00F11FFE" w:rsidRPr="00232CAE" w:rsidRDefault="00F11FFE" w:rsidP="00F11FFE">
      <w:pPr>
        <w:pStyle w:val="BodyText"/>
        <w:widowControl w:val="0"/>
        <w:spacing w:after="0"/>
        <w:ind w:left="0"/>
        <w:rPr>
          <w:rFonts w:ascii="Arial" w:hAnsi="Arial" w:cs="Arial"/>
          <w:b/>
        </w:rPr>
      </w:pPr>
    </w:p>
    <w:p w14:paraId="3B87C786" w14:textId="77777777" w:rsidR="00F11FFE" w:rsidRPr="00232CAE" w:rsidRDefault="00F11FFE" w:rsidP="00F11FFE">
      <w:pPr>
        <w:pStyle w:val="BodyText"/>
        <w:widowControl w:val="0"/>
        <w:spacing w:after="0"/>
        <w:ind w:left="0"/>
        <w:rPr>
          <w:rFonts w:ascii="Arial" w:hAnsi="Arial" w:cs="Arial"/>
          <w:b/>
        </w:rPr>
      </w:pPr>
      <w:r w:rsidRPr="00232CAE">
        <w:rPr>
          <w:rFonts w:ascii="Arial" w:hAnsi="Arial" w:cs="Arial"/>
          <w:b/>
        </w:rPr>
        <w:t>(W) Remittance Bank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5569"/>
        <w:gridCol w:w="9539"/>
      </w:tblGrid>
      <w:tr w:rsidR="00F11FFE" w:rsidRPr="00232CAE" w14:paraId="15AFD256" w14:textId="77777777" w:rsidTr="000531A4">
        <w:trPr>
          <w:trHeight w:val="288"/>
        </w:trPr>
        <w:tc>
          <w:tcPr>
            <w:tcW w:w="1843" w:type="pct"/>
            <w:shd w:val="pct10" w:color="auto" w:fill="auto"/>
          </w:tcPr>
          <w:p w14:paraId="62FE3FA9" w14:textId="77777777" w:rsidR="00F11FFE" w:rsidRPr="00232CAE" w:rsidRDefault="00F11FFE" w:rsidP="000531A4">
            <w:pPr>
              <w:ind w:left="173"/>
              <w:rPr>
                <w:rFonts w:ascii="Arial" w:hAnsi="Arial" w:cs="Arial"/>
                <w:b/>
              </w:rPr>
            </w:pPr>
            <w:r w:rsidRPr="00232CAE">
              <w:rPr>
                <w:rFonts w:ascii="Arial" w:hAnsi="Arial" w:cs="Arial"/>
                <w:b/>
              </w:rPr>
              <w:t>Operating Unit</w:t>
            </w:r>
          </w:p>
        </w:tc>
        <w:tc>
          <w:tcPr>
            <w:tcW w:w="3157" w:type="pct"/>
          </w:tcPr>
          <w:p w14:paraId="4EDD2A62" w14:textId="77777777" w:rsidR="00F11FFE" w:rsidRPr="00232CAE" w:rsidRDefault="00F11FFE" w:rsidP="000531A4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F11FFE" w:rsidRPr="00232CAE" w14:paraId="431C4F76" w14:textId="77777777" w:rsidTr="000531A4">
        <w:trPr>
          <w:trHeight w:val="288"/>
        </w:trPr>
        <w:tc>
          <w:tcPr>
            <w:tcW w:w="1843" w:type="pct"/>
            <w:shd w:val="pct10" w:color="auto" w:fill="auto"/>
            <w:vAlign w:val="center"/>
          </w:tcPr>
          <w:p w14:paraId="1524F3D4" w14:textId="77777777" w:rsidR="00F11FFE" w:rsidRPr="00232CAE" w:rsidRDefault="00F11FFE" w:rsidP="000531A4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Bank Name</w:t>
            </w:r>
          </w:p>
        </w:tc>
        <w:tc>
          <w:tcPr>
            <w:tcW w:w="3157" w:type="pct"/>
          </w:tcPr>
          <w:p w14:paraId="45AAC38A" w14:textId="77777777" w:rsidR="00F11FFE" w:rsidRPr="00232CAE" w:rsidRDefault="00F11FFE" w:rsidP="000531A4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F11FFE" w:rsidRPr="00232CAE" w14:paraId="1873C47E" w14:textId="77777777" w:rsidTr="000531A4">
        <w:trPr>
          <w:trHeight w:val="288"/>
        </w:trPr>
        <w:tc>
          <w:tcPr>
            <w:tcW w:w="1843" w:type="pct"/>
            <w:shd w:val="pct10" w:color="auto" w:fill="auto"/>
            <w:vAlign w:val="center"/>
          </w:tcPr>
          <w:p w14:paraId="302142E7" w14:textId="77777777" w:rsidR="00F11FFE" w:rsidRPr="00232CAE" w:rsidRDefault="00F11FFE" w:rsidP="000531A4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Branch Name</w:t>
            </w:r>
          </w:p>
        </w:tc>
        <w:tc>
          <w:tcPr>
            <w:tcW w:w="3157" w:type="pct"/>
          </w:tcPr>
          <w:p w14:paraId="07105404" w14:textId="77777777" w:rsidR="00F11FFE" w:rsidRPr="00232CAE" w:rsidRDefault="00F11FFE" w:rsidP="000531A4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F11FFE" w:rsidRPr="00232CAE" w14:paraId="04583E98" w14:textId="77777777" w:rsidTr="000531A4">
        <w:trPr>
          <w:trHeight w:val="288"/>
        </w:trPr>
        <w:tc>
          <w:tcPr>
            <w:tcW w:w="1843" w:type="pct"/>
            <w:shd w:val="pct10" w:color="auto" w:fill="auto"/>
            <w:vAlign w:val="center"/>
          </w:tcPr>
          <w:p w14:paraId="2C45E19A" w14:textId="77777777" w:rsidR="00F11FFE" w:rsidRPr="00232CAE" w:rsidRDefault="00F11FFE" w:rsidP="000531A4">
            <w:pPr>
              <w:ind w:left="173"/>
              <w:rPr>
                <w:rFonts w:ascii="Arial" w:hAnsi="Arial" w:cs="Arial"/>
                <w:b/>
              </w:rPr>
            </w:pPr>
            <w:r w:rsidRPr="00232CAE">
              <w:rPr>
                <w:rFonts w:ascii="Arial" w:hAnsi="Arial" w:cs="Arial"/>
                <w:b/>
              </w:rPr>
              <w:t>Account Name</w:t>
            </w:r>
          </w:p>
        </w:tc>
        <w:tc>
          <w:tcPr>
            <w:tcW w:w="3157" w:type="pct"/>
          </w:tcPr>
          <w:p w14:paraId="0FECA3E5" w14:textId="77777777" w:rsidR="00F11FFE" w:rsidRPr="00232CAE" w:rsidRDefault="00F11FFE" w:rsidP="000531A4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F11FFE" w:rsidRPr="00232CAE" w14:paraId="0D1535DA" w14:textId="77777777" w:rsidTr="000531A4">
        <w:trPr>
          <w:trHeight w:val="288"/>
        </w:trPr>
        <w:tc>
          <w:tcPr>
            <w:tcW w:w="1843" w:type="pct"/>
            <w:shd w:val="pct10" w:color="auto" w:fill="auto"/>
            <w:vAlign w:val="center"/>
          </w:tcPr>
          <w:p w14:paraId="4865FBC0" w14:textId="77777777" w:rsidR="00F11FFE" w:rsidRPr="00232CAE" w:rsidRDefault="00F11FFE" w:rsidP="000531A4">
            <w:pPr>
              <w:ind w:left="173"/>
              <w:rPr>
                <w:rFonts w:ascii="Arial" w:hAnsi="Arial" w:cs="Arial"/>
                <w:b/>
              </w:rPr>
            </w:pPr>
            <w:r w:rsidRPr="00232CAE">
              <w:rPr>
                <w:rFonts w:ascii="Arial" w:hAnsi="Arial" w:cs="Arial"/>
                <w:b/>
              </w:rPr>
              <w:t>Currency</w:t>
            </w:r>
          </w:p>
        </w:tc>
        <w:tc>
          <w:tcPr>
            <w:tcW w:w="3157" w:type="pct"/>
          </w:tcPr>
          <w:p w14:paraId="0B77C6E0" w14:textId="77777777" w:rsidR="00F11FFE" w:rsidRPr="00232CAE" w:rsidRDefault="00F11FFE" w:rsidP="000531A4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F11FFE" w:rsidRPr="00232CAE" w14:paraId="4CEC11F8" w14:textId="77777777" w:rsidTr="000531A4">
        <w:trPr>
          <w:trHeight w:val="288"/>
        </w:trPr>
        <w:tc>
          <w:tcPr>
            <w:tcW w:w="1843" w:type="pct"/>
            <w:shd w:val="pct10" w:color="auto" w:fill="auto"/>
            <w:vAlign w:val="center"/>
          </w:tcPr>
          <w:p w14:paraId="01BFA1B3" w14:textId="77777777" w:rsidR="00F11FFE" w:rsidRPr="00232CAE" w:rsidRDefault="00F11FFE" w:rsidP="000531A4">
            <w:pPr>
              <w:ind w:left="173"/>
              <w:rPr>
                <w:rFonts w:ascii="Arial" w:hAnsi="Arial" w:cs="Arial"/>
                <w:b/>
              </w:rPr>
            </w:pPr>
            <w:r w:rsidRPr="00232CAE">
              <w:rPr>
                <w:rFonts w:ascii="Arial" w:hAnsi="Arial" w:cs="Arial"/>
                <w:b/>
              </w:rPr>
              <w:t>Minimum Receipt Amount</w:t>
            </w:r>
          </w:p>
        </w:tc>
        <w:tc>
          <w:tcPr>
            <w:tcW w:w="3157" w:type="pct"/>
          </w:tcPr>
          <w:p w14:paraId="2FAAF7AA" w14:textId="77777777" w:rsidR="00F11FFE" w:rsidRPr="00232CAE" w:rsidRDefault="00F11FFE" w:rsidP="000531A4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F11FFE" w:rsidRPr="00232CAE" w14:paraId="49272225" w14:textId="77777777" w:rsidTr="000531A4">
        <w:trPr>
          <w:trHeight w:val="288"/>
        </w:trPr>
        <w:tc>
          <w:tcPr>
            <w:tcW w:w="1843" w:type="pct"/>
            <w:shd w:val="pct10" w:color="auto" w:fill="auto"/>
            <w:vAlign w:val="center"/>
          </w:tcPr>
          <w:p w14:paraId="177A4671" w14:textId="77777777" w:rsidR="00F11FFE" w:rsidRPr="00232CAE" w:rsidRDefault="00F11FFE" w:rsidP="000531A4">
            <w:pPr>
              <w:ind w:left="173"/>
              <w:rPr>
                <w:rFonts w:ascii="Arial" w:hAnsi="Arial" w:cs="Arial"/>
                <w:b/>
              </w:rPr>
            </w:pPr>
            <w:r w:rsidRPr="00232CAE">
              <w:rPr>
                <w:rFonts w:ascii="Arial" w:hAnsi="Arial" w:cs="Arial"/>
                <w:b/>
              </w:rPr>
              <w:t>Risk Elimination Days</w:t>
            </w:r>
          </w:p>
        </w:tc>
        <w:tc>
          <w:tcPr>
            <w:tcW w:w="3157" w:type="pct"/>
          </w:tcPr>
          <w:p w14:paraId="48ED0D61" w14:textId="77777777" w:rsidR="00F11FFE" w:rsidRPr="00232CAE" w:rsidRDefault="00F11FFE" w:rsidP="000531A4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F11FFE" w:rsidRPr="00232CAE" w14:paraId="7181C890" w14:textId="77777777" w:rsidTr="000531A4">
        <w:trPr>
          <w:trHeight w:val="288"/>
        </w:trPr>
        <w:tc>
          <w:tcPr>
            <w:tcW w:w="1843" w:type="pct"/>
            <w:shd w:val="pct10" w:color="auto" w:fill="auto"/>
            <w:vAlign w:val="center"/>
          </w:tcPr>
          <w:p w14:paraId="7D55D275" w14:textId="77777777" w:rsidR="00F11FFE" w:rsidRPr="00232CAE" w:rsidRDefault="00F11FFE" w:rsidP="000531A4">
            <w:pPr>
              <w:ind w:left="173"/>
              <w:rPr>
                <w:rFonts w:ascii="Arial" w:hAnsi="Arial" w:cs="Arial"/>
                <w:b/>
              </w:rPr>
            </w:pPr>
            <w:r w:rsidRPr="00232CAE">
              <w:rPr>
                <w:rFonts w:ascii="Arial" w:hAnsi="Arial" w:cs="Arial"/>
                <w:b/>
              </w:rPr>
              <w:t>Clearing Days</w:t>
            </w:r>
          </w:p>
        </w:tc>
        <w:tc>
          <w:tcPr>
            <w:tcW w:w="3157" w:type="pct"/>
          </w:tcPr>
          <w:p w14:paraId="6077DDB8" w14:textId="77777777" w:rsidR="00F11FFE" w:rsidRPr="00232CAE" w:rsidRDefault="00F11FFE" w:rsidP="000531A4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F11FFE" w:rsidRPr="00232CAE" w14:paraId="160832DC" w14:textId="77777777" w:rsidTr="000531A4">
        <w:trPr>
          <w:trHeight w:val="288"/>
        </w:trPr>
        <w:tc>
          <w:tcPr>
            <w:tcW w:w="1843" w:type="pct"/>
            <w:shd w:val="pct10" w:color="auto" w:fill="auto"/>
            <w:vAlign w:val="center"/>
          </w:tcPr>
          <w:p w14:paraId="1AF82BA9" w14:textId="77777777" w:rsidR="00F11FFE" w:rsidRPr="00232CAE" w:rsidRDefault="00F11FFE" w:rsidP="000531A4">
            <w:pPr>
              <w:ind w:left="173"/>
              <w:rPr>
                <w:rFonts w:ascii="Arial" w:hAnsi="Arial" w:cs="Arial"/>
                <w:b/>
              </w:rPr>
            </w:pPr>
            <w:r w:rsidRPr="00232CAE">
              <w:rPr>
                <w:rFonts w:ascii="Arial" w:hAnsi="Arial" w:cs="Arial"/>
                <w:b/>
              </w:rPr>
              <w:t>Override Bank</w:t>
            </w:r>
          </w:p>
        </w:tc>
        <w:tc>
          <w:tcPr>
            <w:tcW w:w="3157" w:type="pct"/>
          </w:tcPr>
          <w:p w14:paraId="3DAFA2E0" w14:textId="77777777" w:rsidR="00F11FFE" w:rsidRPr="00232CAE" w:rsidRDefault="00F11FFE" w:rsidP="000531A4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F11FFE" w:rsidRPr="00232CAE" w14:paraId="32B5CBFF" w14:textId="77777777" w:rsidTr="000531A4">
        <w:trPr>
          <w:trHeight w:val="288"/>
        </w:trPr>
        <w:tc>
          <w:tcPr>
            <w:tcW w:w="1843" w:type="pct"/>
            <w:shd w:val="pct10" w:color="auto" w:fill="auto"/>
            <w:vAlign w:val="center"/>
          </w:tcPr>
          <w:p w14:paraId="5393E056" w14:textId="77777777" w:rsidR="00F11FFE" w:rsidRPr="00232CAE" w:rsidRDefault="00F11FFE" w:rsidP="000531A4">
            <w:pPr>
              <w:ind w:left="173"/>
              <w:rPr>
                <w:rFonts w:ascii="Arial" w:hAnsi="Arial" w:cs="Arial"/>
                <w:b/>
              </w:rPr>
            </w:pPr>
            <w:r w:rsidRPr="00232CAE">
              <w:rPr>
                <w:rFonts w:ascii="Arial" w:hAnsi="Arial" w:cs="Arial"/>
                <w:b/>
              </w:rPr>
              <w:t>Effective Dates (From)</w:t>
            </w:r>
          </w:p>
        </w:tc>
        <w:tc>
          <w:tcPr>
            <w:tcW w:w="3157" w:type="pct"/>
          </w:tcPr>
          <w:p w14:paraId="6B1228D8" w14:textId="77777777" w:rsidR="00F11FFE" w:rsidRPr="00232CAE" w:rsidRDefault="00F11FFE" w:rsidP="000531A4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F11FFE" w:rsidRPr="00232CAE" w14:paraId="77DBFEAA" w14:textId="77777777" w:rsidTr="000531A4">
        <w:trPr>
          <w:trHeight w:val="288"/>
        </w:trPr>
        <w:tc>
          <w:tcPr>
            <w:tcW w:w="1843" w:type="pct"/>
            <w:shd w:val="pct10" w:color="auto" w:fill="auto"/>
            <w:vAlign w:val="center"/>
          </w:tcPr>
          <w:p w14:paraId="035FD446" w14:textId="77777777" w:rsidR="00F11FFE" w:rsidRPr="00232CAE" w:rsidRDefault="00F11FFE" w:rsidP="000531A4">
            <w:pPr>
              <w:ind w:left="173"/>
              <w:rPr>
                <w:rFonts w:ascii="Arial" w:hAnsi="Arial" w:cs="Arial"/>
                <w:b/>
              </w:rPr>
            </w:pPr>
            <w:r w:rsidRPr="00232CAE">
              <w:rPr>
                <w:rFonts w:ascii="Arial" w:hAnsi="Arial" w:cs="Arial"/>
                <w:b/>
              </w:rPr>
              <w:t>Effective Dates (To)</w:t>
            </w:r>
          </w:p>
        </w:tc>
        <w:tc>
          <w:tcPr>
            <w:tcW w:w="3157" w:type="pct"/>
          </w:tcPr>
          <w:p w14:paraId="0E5F44B8" w14:textId="77777777" w:rsidR="00F11FFE" w:rsidRPr="00232CAE" w:rsidRDefault="00F11FFE" w:rsidP="000531A4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F11FFE" w:rsidRPr="00232CAE" w14:paraId="71E95AF6" w14:textId="77777777" w:rsidTr="000531A4">
        <w:trPr>
          <w:trHeight w:val="288"/>
        </w:trPr>
        <w:tc>
          <w:tcPr>
            <w:tcW w:w="1843" w:type="pct"/>
            <w:shd w:val="pct10" w:color="auto" w:fill="auto"/>
            <w:vAlign w:val="center"/>
          </w:tcPr>
          <w:p w14:paraId="4DC5A5F6" w14:textId="77777777" w:rsidR="00F11FFE" w:rsidRPr="00232CAE" w:rsidRDefault="00F11FFE" w:rsidP="000531A4">
            <w:pPr>
              <w:ind w:left="173"/>
              <w:rPr>
                <w:rFonts w:ascii="Arial" w:hAnsi="Arial" w:cs="Arial"/>
                <w:b/>
              </w:rPr>
            </w:pPr>
            <w:r w:rsidRPr="00232CAE">
              <w:rPr>
                <w:rFonts w:ascii="Arial" w:hAnsi="Arial" w:cs="Arial"/>
                <w:b/>
              </w:rPr>
              <w:t>Primary</w:t>
            </w:r>
          </w:p>
        </w:tc>
        <w:tc>
          <w:tcPr>
            <w:tcW w:w="3157" w:type="pct"/>
          </w:tcPr>
          <w:p w14:paraId="327C9EEB" w14:textId="77777777" w:rsidR="00F11FFE" w:rsidRPr="00232CAE" w:rsidRDefault="00F11FFE" w:rsidP="000531A4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</w:tbl>
    <w:p w14:paraId="2053750C" w14:textId="77777777" w:rsidR="00F11FFE" w:rsidRDefault="00F11FFE" w:rsidP="00F11FFE">
      <w:pPr>
        <w:pStyle w:val="BodyText"/>
        <w:widowControl w:val="0"/>
        <w:spacing w:after="0"/>
        <w:ind w:left="0"/>
        <w:rPr>
          <w:rFonts w:ascii="Arial" w:hAnsi="Arial" w:cs="Arial"/>
          <w:b/>
          <w:sz w:val="22"/>
          <w:szCs w:val="22"/>
        </w:rPr>
      </w:pPr>
    </w:p>
    <w:p w14:paraId="2626851F" w14:textId="77777777" w:rsidR="006779D0" w:rsidRDefault="006779D0" w:rsidP="00F11FFE">
      <w:pPr>
        <w:pStyle w:val="BodyText"/>
        <w:widowControl w:val="0"/>
        <w:spacing w:after="0"/>
        <w:ind w:left="0"/>
        <w:rPr>
          <w:rFonts w:ascii="Arial" w:hAnsi="Arial" w:cs="Arial"/>
          <w:b/>
          <w:sz w:val="22"/>
          <w:szCs w:val="22"/>
        </w:rPr>
      </w:pPr>
    </w:p>
    <w:p w14:paraId="703B859C" w14:textId="77777777" w:rsidR="006779D0" w:rsidRPr="00232CAE" w:rsidRDefault="006779D0" w:rsidP="00F11FFE">
      <w:pPr>
        <w:pStyle w:val="BodyText"/>
        <w:widowControl w:val="0"/>
        <w:spacing w:after="0"/>
        <w:ind w:left="0"/>
        <w:rPr>
          <w:rFonts w:ascii="Arial" w:hAnsi="Arial" w:cs="Arial"/>
          <w:b/>
          <w:sz w:val="22"/>
          <w:szCs w:val="22"/>
        </w:rPr>
      </w:pPr>
    </w:p>
    <w:p w14:paraId="3CBE1391" w14:textId="77777777" w:rsidR="00F11FFE" w:rsidRPr="00232CAE" w:rsidRDefault="00F11FFE" w:rsidP="00F11FFE">
      <w:pPr>
        <w:pStyle w:val="BodyText"/>
        <w:widowControl w:val="0"/>
        <w:spacing w:after="0"/>
        <w:ind w:left="0"/>
        <w:rPr>
          <w:rFonts w:ascii="Arial" w:hAnsi="Arial" w:cs="Arial"/>
          <w:b/>
        </w:rPr>
      </w:pPr>
      <w:r w:rsidRPr="00232CAE">
        <w:rPr>
          <w:rFonts w:ascii="Arial" w:hAnsi="Arial" w:cs="Arial"/>
          <w:b/>
        </w:rPr>
        <w:lastRenderedPageBreak/>
        <w:t>(T) GL Accounts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5569"/>
        <w:gridCol w:w="9539"/>
      </w:tblGrid>
      <w:tr w:rsidR="00F11FFE" w:rsidRPr="00232CAE" w14:paraId="6772C278" w14:textId="77777777" w:rsidTr="000531A4">
        <w:trPr>
          <w:trHeight w:val="288"/>
        </w:trPr>
        <w:tc>
          <w:tcPr>
            <w:tcW w:w="1843" w:type="pct"/>
            <w:shd w:val="pct10" w:color="auto" w:fill="auto"/>
            <w:vAlign w:val="center"/>
          </w:tcPr>
          <w:p w14:paraId="63018315" w14:textId="77777777" w:rsidR="00F11FFE" w:rsidRPr="00232CAE" w:rsidRDefault="00F11FFE" w:rsidP="000531A4">
            <w:pPr>
              <w:ind w:left="173"/>
              <w:rPr>
                <w:rFonts w:ascii="Arial" w:hAnsi="Arial" w:cs="Arial"/>
                <w:b/>
                <w:u w:val="single"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Cash</w:t>
            </w:r>
          </w:p>
        </w:tc>
        <w:tc>
          <w:tcPr>
            <w:tcW w:w="3157" w:type="pct"/>
          </w:tcPr>
          <w:p w14:paraId="4C0E9B90" w14:textId="77777777" w:rsidR="00F11FFE" w:rsidRPr="00232CAE" w:rsidRDefault="00F11FFE" w:rsidP="000531A4">
            <w:pPr>
              <w:pStyle w:val="Header"/>
              <w:ind w:left="81"/>
              <w:rPr>
                <w:rFonts w:ascii="Arial" w:hAnsi="Arial" w:cs="Arial"/>
                <w:sz w:val="20"/>
              </w:rPr>
            </w:pPr>
          </w:p>
        </w:tc>
      </w:tr>
      <w:tr w:rsidR="00F11FFE" w:rsidRPr="00232CAE" w14:paraId="2480A3C3" w14:textId="77777777" w:rsidTr="000531A4">
        <w:trPr>
          <w:trHeight w:val="288"/>
        </w:trPr>
        <w:tc>
          <w:tcPr>
            <w:tcW w:w="1843" w:type="pct"/>
            <w:shd w:val="pct10" w:color="auto" w:fill="auto"/>
            <w:vAlign w:val="center"/>
          </w:tcPr>
          <w:p w14:paraId="389B69A9" w14:textId="77777777" w:rsidR="00F11FFE" w:rsidRPr="00232CAE" w:rsidRDefault="00F11FFE" w:rsidP="000531A4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Receipt Confirmation</w:t>
            </w:r>
          </w:p>
        </w:tc>
        <w:tc>
          <w:tcPr>
            <w:tcW w:w="3157" w:type="pct"/>
          </w:tcPr>
          <w:p w14:paraId="3D3139BC" w14:textId="77777777" w:rsidR="00F11FFE" w:rsidRPr="00232CAE" w:rsidRDefault="00F11FFE" w:rsidP="000531A4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F11FFE" w:rsidRPr="00232CAE" w14:paraId="7BBB7C18" w14:textId="77777777" w:rsidTr="000531A4">
        <w:trPr>
          <w:trHeight w:val="288"/>
        </w:trPr>
        <w:tc>
          <w:tcPr>
            <w:tcW w:w="1843" w:type="pct"/>
            <w:shd w:val="pct10" w:color="auto" w:fill="auto"/>
          </w:tcPr>
          <w:p w14:paraId="761727BC" w14:textId="77777777" w:rsidR="00F11FFE" w:rsidRPr="00232CAE" w:rsidRDefault="00F11FFE" w:rsidP="000531A4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Remittance</w:t>
            </w:r>
          </w:p>
        </w:tc>
        <w:tc>
          <w:tcPr>
            <w:tcW w:w="3157" w:type="pct"/>
          </w:tcPr>
          <w:p w14:paraId="715C4477" w14:textId="77777777" w:rsidR="00F11FFE" w:rsidRPr="00232CAE" w:rsidRDefault="00F11FFE" w:rsidP="000531A4">
            <w:pPr>
              <w:ind w:left="81"/>
              <w:rPr>
                <w:rFonts w:ascii="Arial" w:hAnsi="Arial" w:cs="Arial"/>
              </w:rPr>
            </w:pPr>
          </w:p>
        </w:tc>
      </w:tr>
      <w:tr w:rsidR="00F11FFE" w:rsidRPr="00232CAE" w14:paraId="61EC286F" w14:textId="77777777" w:rsidTr="000531A4">
        <w:trPr>
          <w:trHeight w:val="288"/>
        </w:trPr>
        <w:tc>
          <w:tcPr>
            <w:tcW w:w="1843" w:type="pct"/>
            <w:shd w:val="pct10" w:color="auto" w:fill="auto"/>
          </w:tcPr>
          <w:p w14:paraId="62949017" w14:textId="77777777" w:rsidR="00F11FFE" w:rsidRPr="00232CAE" w:rsidRDefault="00F11FFE" w:rsidP="000531A4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Factoring</w:t>
            </w:r>
          </w:p>
        </w:tc>
        <w:tc>
          <w:tcPr>
            <w:tcW w:w="3157" w:type="pct"/>
          </w:tcPr>
          <w:p w14:paraId="7868A76E" w14:textId="77777777" w:rsidR="00F11FFE" w:rsidRPr="00232CAE" w:rsidRDefault="00F11FFE" w:rsidP="000531A4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F11FFE" w:rsidRPr="00232CAE" w14:paraId="361222DE" w14:textId="77777777" w:rsidTr="000531A4">
        <w:trPr>
          <w:trHeight w:val="288"/>
        </w:trPr>
        <w:tc>
          <w:tcPr>
            <w:tcW w:w="1843" w:type="pct"/>
            <w:shd w:val="pct10" w:color="auto" w:fill="auto"/>
            <w:vAlign w:val="center"/>
          </w:tcPr>
          <w:p w14:paraId="3BD825BB" w14:textId="77777777" w:rsidR="00F11FFE" w:rsidRPr="00232CAE" w:rsidRDefault="00F11FFE" w:rsidP="000531A4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Short-term Debt</w:t>
            </w:r>
          </w:p>
        </w:tc>
        <w:tc>
          <w:tcPr>
            <w:tcW w:w="3157" w:type="pct"/>
          </w:tcPr>
          <w:p w14:paraId="6E2C56FD" w14:textId="77777777" w:rsidR="00F11FFE" w:rsidRPr="00232CAE" w:rsidRDefault="00F11FFE" w:rsidP="000531A4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F11FFE" w:rsidRPr="00232CAE" w14:paraId="072E27DE" w14:textId="77777777" w:rsidTr="000531A4">
        <w:trPr>
          <w:trHeight w:val="288"/>
        </w:trPr>
        <w:tc>
          <w:tcPr>
            <w:tcW w:w="1843" w:type="pct"/>
            <w:shd w:val="pct10" w:color="auto" w:fill="auto"/>
            <w:vAlign w:val="center"/>
          </w:tcPr>
          <w:p w14:paraId="70D07B55" w14:textId="77777777" w:rsidR="00F11FFE" w:rsidRPr="00232CAE" w:rsidRDefault="00F11FFE" w:rsidP="000531A4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Bank Charges</w:t>
            </w:r>
          </w:p>
        </w:tc>
        <w:tc>
          <w:tcPr>
            <w:tcW w:w="3157" w:type="pct"/>
          </w:tcPr>
          <w:p w14:paraId="0918602C" w14:textId="77777777" w:rsidR="00F11FFE" w:rsidRPr="00232CAE" w:rsidRDefault="00F11FFE" w:rsidP="000531A4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F11FFE" w:rsidRPr="00232CAE" w14:paraId="47FB3B2C" w14:textId="77777777" w:rsidTr="000531A4">
        <w:trPr>
          <w:trHeight w:val="288"/>
        </w:trPr>
        <w:tc>
          <w:tcPr>
            <w:tcW w:w="1843" w:type="pct"/>
            <w:shd w:val="pct10" w:color="auto" w:fill="auto"/>
            <w:vAlign w:val="center"/>
          </w:tcPr>
          <w:p w14:paraId="10BC25C0" w14:textId="77777777" w:rsidR="00F11FFE" w:rsidRPr="00232CAE" w:rsidRDefault="00F11FFE" w:rsidP="000531A4">
            <w:pPr>
              <w:ind w:left="173"/>
              <w:rPr>
                <w:rFonts w:ascii="Arial" w:hAnsi="Arial" w:cs="Arial"/>
                <w:b/>
              </w:rPr>
            </w:pPr>
            <w:r w:rsidRPr="00232CAE">
              <w:rPr>
                <w:rFonts w:ascii="Arial" w:hAnsi="Arial" w:cs="Arial"/>
                <w:b/>
              </w:rPr>
              <w:t>Unapplied Receipts</w:t>
            </w:r>
          </w:p>
        </w:tc>
        <w:tc>
          <w:tcPr>
            <w:tcW w:w="3157" w:type="pct"/>
          </w:tcPr>
          <w:p w14:paraId="1D00EFC6" w14:textId="77777777" w:rsidR="00F11FFE" w:rsidRPr="00232CAE" w:rsidRDefault="00F11FFE" w:rsidP="000531A4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F11FFE" w:rsidRPr="00232CAE" w14:paraId="6B0F1F5A" w14:textId="77777777" w:rsidTr="000531A4">
        <w:trPr>
          <w:trHeight w:val="288"/>
        </w:trPr>
        <w:tc>
          <w:tcPr>
            <w:tcW w:w="1843" w:type="pct"/>
            <w:shd w:val="pct10" w:color="auto" w:fill="auto"/>
            <w:vAlign w:val="center"/>
          </w:tcPr>
          <w:p w14:paraId="0C19E253" w14:textId="77777777" w:rsidR="00F11FFE" w:rsidRPr="00232CAE" w:rsidRDefault="00F11FFE" w:rsidP="000531A4">
            <w:pPr>
              <w:ind w:left="173"/>
              <w:rPr>
                <w:rFonts w:ascii="Arial" w:hAnsi="Arial" w:cs="Arial"/>
                <w:b/>
              </w:rPr>
            </w:pPr>
            <w:r w:rsidRPr="00232CAE">
              <w:rPr>
                <w:rFonts w:ascii="Arial" w:hAnsi="Arial" w:cs="Arial"/>
                <w:b/>
              </w:rPr>
              <w:t>Unidentified Receipts</w:t>
            </w:r>
          </w:p>
        </w:tc>
        <w:tc>
          <w:tcPr>
            <w:tcW w:w="3157" w:type="pct"/>
          </w:tcPr>
          <w:p w14:paraId="580C4DBD" w14:textId="77777777" w:rsidR="00F11FFE" w:rsidRPr="00232CAE" w:rsidRDefault="00F11FFE" w:rsidP="000531A4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F11FFE" w:rsidRPr="00232CAE" w14:paraId="1CD3467A" w14:textId="77777777" w:rsidTr="000531A4">
        <w:trPr>
          <w:trHeight w:val="288"/>
        </w:trPr>
        <w:tc>
          <w:tcPr>
            <w:tcW w:w="1843" w:type="pct"/>
            <w:shd w:val="pct10" w:color="auto" w:fill="auto"/>
            <w:vAlign w:val="center"/>
          </w:tcPr>
          <w:p w14:paraId="3E32BBC7" w14:textId="77777777" w:rsidR="00F11FFE" w:rsidRPr="00232CAE" w:rsidRDefault="00F11FFE" w:rsidP="000531A4">
            <w:pPr>
              <w:ind w:left="173"/>
              <w:rPr>
                <w:rFonts w:ascii="Arial" w:hAnsi="Arial" w:cs="Arial"/>
                <w:b/>
              </w:rPr>
            </w:pPr>
            <w:r w:rsidRPr="00232CAE">
              <w:rPr>
                <w:rFonts w:ascii="Arial" w:hAnsi="Arial" w:cs="Arial"/>
                <w:b/>
              </w:rPr>
              <w:t>On Account Receipts</w:t>
            </w:r>
          </w:p>
        </w:tc>
        <w:tc>
          <w:tcPr>
            <w:tcW w:w="3157" w:type="pct"/>
          </w:tcPr>
          <w:p w14:paraId="3B5A9357" w14:textId="77777777" w:rsidR="00F11FFE" w:rsidRPr="00232CAE" w:rsidRDefault="00F11FFE" w:rsidP="000531A4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F11FFE" w:rsidRPr="00232CAE" w14:paraId="7DA02514" w14:textId="77777777" w:rsidTr="000531A4">
        <w:trPr>
          <w:trHeight w:val="288"/>
        </w:trPr>
        <w:tc>
          <w:tcPr>
            <w:tcW w:w="1843" w:type="pct"/>
            <w:shd w:val="pct10" w:color="auto" w:fill="auto"/>
            <w:vAlign w:val="center"/>
          </w:tcPr>
          <w:p w14:paraId="70436FF0" w14:textId="77777777" w:rsidR="00F11FFE" w:rsidRPr="00232CAE" w:rsidRDefault="00F11FFE" w:rsidP="000531A4">
            <w:pPr>
              <w:ind w:left="173"/>
              <w:rPr>
                <w:rFonts w:ascii="Arial" w:hAnsi="Arial" w:cs="Arial"/>
                <w:b/>
              </w:rPr>
            </w:pPr>
            <w:r w:rsidRPr="00232CAE">
              <w:rPr>
                <w:rFonts w:ascii="Arial" w:hAnsi="Arial" w:cs="Arial"/>
                <w:b/>
              </w:rPr>
              <w:t>Unearned Discounts</w:t>
            </w:r>
          </w:p>
        </w:tc>
        <w:tc>
          <w:tcPr>
            <w:tcW w:w="3157" w:type="pct"/>
          </w:tcPr>
          <w:p w14:paraId="662A3E2D" w14:textId="77777777" w:rsidR="00F11FFE" w:rsidRPr="00232CAE" w:rsidRDefault="00F11FFE" w:rsidP="000531A4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F11FFE" w:rsidRPr="00232CAE" w14:paraId="32E5E4EF" w14:textId="77777777" w:rsidTr="000531A4">
        <w:trPr>
          <w:trHeight w:val="288"/>
        </w:trPr>
        <w:tc>
          <w:tcPr>
            <w:tcW w:w="1843" w:type="pct"/>
            <w:shd w:val="pct10" w:color="auto" w:fill="auto"/>
            <w:vAlign w:val="center"/>
          </w:tcPr>
          <w:p w14:paraId="03BB5D37" w14:textId="77777777" w:rsidR="00F11FFE" w:rsidRPr="00232CAE" w:rsidRDefault="00F11FFE" w:rsidP="000531A4">
            <w:pPr>
              <w:ind w:left="173"/>
              <w:rPr>
                <w:rFonts w:ascii="Arial" w:hAnsi="Arial" w:cs="Arial"/>
                <w:b/>
              </w:rPr>
            </w:pPr>
            <w:r w:rsidRPr="00232CAE">
              <w:rPr>
                <w:rFonts w:ascii="Arial" w:hAnsi="Arial" w:cs="Arial"/>
                <w:b/>
              </w:rPr>
              <w:t>Earned Discounts</w:t>
            </w:r>
          </w:p>
        </w:tc>
        <w:tc>
          <w:tcPr>
            <w:tcW w:w="3157" w:type="pct"/>
          </w:tcPr>
          <w:p w14:paraId="45F3BEA7" w14:textId="77777777" w:rsidR="00F11FFE" w:rsidRPr="00232CAE" w:rsidRDefault="00F11FFE" w:rsidP="000531A4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</w:tbl>
    <w:p w14:paraId="388C7D9D" w14:textId="77777777" w:rsidR="00F11FFE" w:rsidRPr="00232CAE" w:rsidRDefault="00F11FFE" w:rsidP="00F11FFE">
      <w:pPr>
        <w:pStyle w:val="BodyText"/>
        <w:widowControl w:val="0"/>
        <w:ind w:left="0"/>
        <w:rPr>
          <w:rFonts w:ascii="Arial" w:hAnsi="Arial" w:cs="Arial"/>
          <w:sz w:val="22"/>
          <w:szCs w:val="22"/>
        </w:rPr>
      </w:pPr>
    </w:p>
    <w:p w14:paraId="4C1D626E" w14:textId="77777777" w:rsidR="00F11FFE" w:rsidRPr="00232CAE" w:rsidRDefault="00F11FFE" w:rsidP="002567EF">
      <w:pPr>
        <w:pStyle w:val="BodyText"/>
        <w:widowControl w:val="0"/>
        <w:ind w:left="0"/>
        <w:rPr>
          <w:rFonts w:ascii="Arial" w:hAnsi="Arial" w:cs="Arial"/>
          <w:sz w:val="22"/>
          <w:szCs w:val="22"/>
        </w:rPr>
      </w:pPr>
    </w:p>
    <w:p w14:paraId="3564B572" w14:textId="77777777" w:rsidR="002567EF" w:rsidRPr="00232CAE" w:rsidRDefault="002567EF" w:rsidP="002567EF">
      <w:pPr>
        <w:pStyle w:val="BodyText"/>
        <w:widowControl w:val="0"/>
        <w:spacing w:after="0"/>
        <w:ind w:left="0"/>
        <w:rPr>
          <w:rFonts w:ascii="Arial" w:hAnsi="Arial" w:cs="Arial"/>
          <w:b/>
        </w:rPr>
      </w:pPr>
      <w:r w:rsidRPr="00232CAE">
        <w:rPr>
          <w:rFonts w:ascii="Arial" w:hAnsi="Arial" w:cs="Arial"/>
          <w:b/>
        </w:rPr>
        <w:t>&lt;Receipt Class&gt;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5569"/>
        <w:gridCol w:w="9539"/>
      </w:tblGrid>
      <w:tr w:rsidR="002567EF" w:rsidRPr="00232CAE" w14:paraId="7845307C" w14:textId="77777777" w:rsidTr="00BD305C">
        <w:trPr>
          <w:trHeight w:val="288"/>
        </w:trPr>
        <w:tc>
          <w:tcPr>
            <w:tcW w:w="1843" w:type="pct"/>
            <w:shd w:val="pct10" w:color="auto" w:fill="auto"/>
            <w:vAlign w:val="center"/>
          </w:tcPr>
          <w:p w14:paraId="73919520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u w:val="single"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Name</w:t>
            </w:r>
          </w:p>
        </w:tc>
        <w:tc>
          <w:tcPr>
            <w:tcW w:w="3157" w:type="pct"/>
          </w:tcPr>
          <w:p w14:paraId="3312EE1A" w14:textId="2A3F490F" w:rsidR="002567EF" w:rsidRPr="00232CAE" w:rsidRDefault="002A072F" w:rsidP="00BD305C">
            <w:pPr>
              <w:pStyle w:val="Header"/>
              <w:ind w:left="81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Giro</w:t>
            </w:r>
          </w:p>
        </w:tc>
      </w:tr>
      <w:tr w:rsidR="002567EF" w:rsidRPr="00232CAE" w14:paraId="454500CA" w14:textId="77777777" w:rsidTr="00BD305C">
        <w:trPr>
          <w:trHeight w:val="288"/>
        </w:trPr>
        <w:tc>
          <w:tcPr>
            <w:tcW w:w="1843" w:type="pct"/>
            <w:shd w:val="pct10" w:color="auto" w:fill="auto"/>
            <w:vAlign w:val="center"/>
          </w:tcPr>
          <w:p w14:paraId="11620B79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Creation Method</w:t>
            </w:r>
          </w:p>
        </w:tc>
        <w:tc>
          <w:tcPr>
            <w:tcW w:w="3157" w:type="pct"/>
          </w:tcPr>
          <w:p w14:paraId="795ECF56" w14:textId="77777777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  <w:r w:rsidRPr="00232CAE">
              <w:rPr>
                <w:rFonts w:ascii="Arial" w:hAnsi="Arial" w:cs="Arial"/>
                <w:color w:val="000000"/>
              </w:rPr>
              <w:t>Manual</w:t>
            </w:r>
          </w:p>
        </w:tc>
      </w:tr>
      <w:tr w:rsidR="002567EF" w:rsidRPr="00232CAE" w14:paraId="256C0503" w14:textId="77777777" w:rsidTr="00BD305C">
        <w:trPr>
          <w:trHeight w:val="288"/>
        </w:trPr>
        <w:tc>
          <w:tcPr>
            <w:tcW w:w="1843" w:type="pct"/>
            <w:shd w:val="pct10" w:color="auto" w:fill="auto"/>
          </w:tcPr>
          <w:p w14:paraId="033C2A9D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Remittance Method</w:t>
            </w:r>
          </w:p>
        </w:tc>
        <w:tc>
          <w:tcPr>
            <w:tcW w:w="3157" w:type="pct"/>
          </w:tcPr>
          <w:p w14:paraId="363B8BB9" w14:textId="7AE85DF1" w:rsidR="002567EF" w:rsidRPr="00232CAE" w:rsidRDefault="002A072F" w:rsidP="00BD305C">
            <w:pPr>
              <w:ind w:left="8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Standard</w:t>
            </w:r>
          </w:p>
        </w:tc>
      </w:tr>
      <w:tr w:rsidR="002567EF" w:rsidRPr="00232CAE" w14:paraId="6FD96EFC" w14:textId="77777777" w:rsidTr="00BD305C">
        <w:trPr>
          <w:trHeight w:val="288"/>
        </w:trPr>
        <w:tc>
          <w:tcPr>
            <w:tcW w:w="1843" w:type="pct"/>
            <w:shd w:val="pct10" w:color="auto" w:fill="auto"/>
          </w:tcPr>
          <w:p w14:paraId="3C09158A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Clearance Method</w:t>
            </w:r>
          </w:p>
        </w:tc>
        <w:tc>
          <w:tcPr>
            <w:tcW w:w="3157" w:type="pct"/>
          </w:tcPr>
          <w:p w14:paraId="438C139E" w14:textId="56E5EC12" w:rsidR="002567EF" w:rsidRPr="00232CAE" w:rsidRDefault="002A072F" w:rsidP="00BD305C">
            <w:pPr>
              <w:ind w:left="81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By Automatic Clearing</w:t>
            </w:r>
          </w:p>
        </w:tc>
      </w:tr>
      <w:tr w:rsidR="002567EF" w:rsidRPr="00232CAE" w14:paraId="3CCE2CD2" w14:textId="77777777" w:rsidTr="00BD305C">
        <w:trPr>
          <w:trHeight w:val="288"/>
        </w:trPr>
        <w:tc>
          <w:tcPr>
            <w:tcW w:w="1843" w:type="pct"/>
            <w:shd w:val="pct10" w:color="auto" w:fill="auto"/>
            <w:vAlign w:val="center"/>
          </w:tcPr>
          <w:p w14:paraId="0383AA8B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Notes Receivable</w:t>
            </w:r>
          </w:p>
        </w:tc>
        <w:tc>
          <w:tcPr>
            <w:tcW w:w="3157" w:type="pct"/>
          </w:tcPr>
          <w:p w14:paraId="6D3246AC" w14:textId="77777777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  <w:r w:rsidRPr="00232CAE">
              <w:rPr>
                <w:rFonts w:ascii="Arial" w:hAnsi="Arial" w:cs="Arial"/>
                <w:color w:val="000000"/>
              </w:rPr>
              <w:t>No</w:t>
            </w:r>
          </w:p>
        </w:tc>
      </w:tr>
      <w:tr w:rsidR="002567EF" w:rsidRPr="00232CAE" w14:paraId="4EADB187" w14:textId="77777777" w:rsidTr="00BD305C">
        <w:trPr>
          <w:trHeight w:val="288"/>
        </w:trPr>
        <w:tc>
          <w:tcPr>
            <w:tcW w:w="1843" w:type="pct"/>
            <w:shd w:val="pct10" w:color="auto" w:fill="auto"/>
            <w:vAlign w:val="center"/>
          </w:tcPr>
          <w:p w14:paraId="4C9A4357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Require Confirmation</w:t>
            </w:r>
          </w:p>
        </w:tc>
        <w:tc>
          <w:tcPr>
            <w:tcW w:w="3157" w:type="pct"/>
          </w:tcPr>
          <w:p w14:paraId="55162C48" w14:textId="77777777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  <w:r w:rsidRPr="00232CAE">
              <w:rPr>
                <w:rFonts w:ascii="Arial" w:hAnsi="Arial" w:cs="Arial"/>
                <w:color w:val="000000"/>
              </w:rPr>
              <w:t>No</w:t>
            </w:r>
          </w:p>
        </w:tc>
      </w:tr>
    </w:tbl>
    <w:p w14:paraId="78806D0B" w14:textId="77777777" w:rsidR="002567EF" w:rsidRPr="00232CAE" w:rsidRDefault="002567EF" w:rsidP="002567EF">
      <w:pPr>
        <w:pStyle w:val="BodyText"/>
        <w:widowControl w:val="0"/>
        <w:ind w:left="0"/>
        <w:rPr>
          <w:rFonts w:ascii="Arial" w:hAnsi="Arial" w:cs="Arial"/>
          <w:b/>
          <w:sz w:val="22"/>
          <w:szCs w:val="22"/>
        </w:rPr>
      </w:pPr>
    </w:p>
    <w:p w14:paraId="71E43980" w14:textId="77777777" w:rsidR="002567EF" w:rsidRPr="00232CAE" w:rsidRDefault="002567EF" w:rsidP="002567EF">
      <w:pPr>
        <w:pStyle w:val="BodyText"/>
        <w:widowControl w:val="0"/>
        <w:spacing w:after="0"/>
        <w:ind w:left="0"/>
        <w:rPr>
          <w:rFonts w:ascii="Arial" w:hAnsi="Arial" w:cs="Arial"/>
          <w:b/>
        </w:rPr>
      </w:pPr>
      <w:r w:rsidRPr="00232CAE">
        <w:rPr>
          <w:rFonts w:ascii="Arial" w:hAnsi="Arial" w:cs="Arial"/>
          <w:b/>
        </w:rPr>
        <w:t>&lt;Receipt Method&gt;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5569"/>
        <w:gridCol w:w="9539"/>
      </w:tblGrid>
      <w:tr w:rsidR="002567EF" w:rsidRPr="00232CAE" w14:paraId="4FACC9F2" w14:textId="77777777" w:rsidTr="00BD305C">
        <w:trPr>
          <w:trHeight w:val="288"/>
        </w:trPr>
        <w:tc>
          <w:tcPr>
            <w:tcW w:w="1843" w:type="pct"/>
            <w:shd w:val="pct10" w:color="auto" w:fill="auto"/>
            <w:vAlign w:val="center"/>
          </w:tcPr>
          <w:p w14:paraId="5B7EE31A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u w:val="single"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Name</w:t>
            </w:r>
          </w:p>
        </w:tc>
        <w:tc>
          <w:tcPr>
            <w:tcW w:w="3157" w:type="pct"/>
          </w:tcPr>
          <w:p w14:paraId="2DDB432C" w14:textId="0A8FC211" w:rsidR="002567EF" w:rsidRPr="00232CAE" w:rsidRDefault="002A072F" w:rsidP="00BD305C">
            <w:pPr>
              <w:pStyle w:val="Header"/>
              <w:ind w:left="81"/>
              <w:rPr>
                <w:rFonts w:ascii="Arial" w:hAnsi="Arial" w:cs="Arial"/>
                <w:sz w:val="20"/>
              </w:rPr>
            </w:pPr>
            <w:r w:rsidRPr="002A072F">
              <w:rPr>
                <w:rFonts w:ascii="Arial" w:hAnsi="Arial" w:cs="Arial"/>
                <w:sz w:val="20"/>
              </w:rPr>
              <w:t>BCA-16153125-Giro</w:t>
            </w:r>
          </w:p>
        </w:tc>
      </w:tr>
      <w:tr w:rsidR="002567EF" w:rsidRPr="00232CAE" w14:paraId="7CD3B2C2" w14:textId="77777777" w:rsidTr="00BD305C">
        <w:trPr>
          <w:trHeight w:val="288"/>
        </w:trPr>
        <w:tc>
          <w:tcPr>
            <w:tcW w:w="1843" w:type="pct"/>
            <w:shd w:val="pct10" w:color="auto" w:fill="auto"/>
            <w:vAlign w:val="center"/>
          </w:tcPr>
          <w:p w14:paraId="32CC3663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Printed Name</w:t>
            </w:r>
          </w:p>
        </w:tc>
        <w:tc>
          <w:tcPr>
            <w:tcW w:w="3157" w:type="pct"/>
          </w:tcPr>
          <w:p w14:paraId="5F4F35E6" w14:textId="1685765A" w:rsidR="002567EF" w:rsidRPr="00232CAE" w:rsidRDefault="002A072F" w:rsidP="00BD305C">
            <w:pPr>
              <w:ind w:left="81"/>
              <w:rPr>
                <w:rFonts w:ascii="Arial" w:hAnsi="Arial" w:cs="Arial"/>
                <w:color w:val="000000"/>
              </w:rPr>
            </w:pPr>
            <w:r w:rsidRPr="002A072F">
              <w:rPr>
                <w:rFonts w:ascii="Arial" w:hAnsi="Arial" w:cs="Arial"/>
              </w:rPr>
              <w:t>BCA-16153125-Giro</w:t>
            </w:r>
          </w:p>
        </w:tc>
      </w:tr>
      <w:tr w:rsidR="002567EF" w:rsidRPr="00232CAE" w14:paraId="06BA16EA" w14:textId="77777777" w:rsidTr="00BD305C">
        <w:trPr>
          <w:trHeight w:val="288"/>
        </w:trPr>
        <w:tc>
          <w:tcPr>
            <w:tcW w:w="1843" w:type="pct"/>
            <w:shd w:val="pct10" w:color="auto" w:fill="auto"/>
          </w:tcPr>
          <w:p w14:paraId="607DC67E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Effective Dates (From)</w:t>
            </w:r>
          </w:p>
        </w:tc>
        <w:tc>
          <w:tcPr>
            <w:tcW w:w="3157" w:type="pct"/>
          </w:tcPr>
          <w:p w14:paraId="5434C017" w14:textId="486BD25B" w:rsidR="002567EF" w:rsidRPr="00232CAE" w:rsidRDefault="002A072F" w:rsidP="00BD305C">
            <w:pPr>
              <w:ind w:left="8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01-JAN-00</w:t>
            </w:r>
          </w:p>
        </w:tc>
      </w:tr>
      <w:tr w:rsidR="002567EF" w:rsidRPr="00232CAE" w14:paraId="0E2D5593" w14:textId="77777777" w:rsidTr="00BD305C">
        <w:trPr>
          <w:trHeight w:val="288"/>
        </w:trPr>
        <w:tc>
          <w:tcPr>
            <w:tcW w:w="1843" w:type="pct"/>
            <w:shd w:val="pct10" w:color="auto" w:fill="auto"/>
          </w:tcPr>
          <w:p w14:paraId="2C0DB958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Effective Dates (To)</w:t>
            </w:r>
          </w:p>
        </w:tc>
        <w:tc>
          <w:tcPr>
            <w:tcW w:w="3157" w:type="pct"/>
          </w:tcPr>
          <w:p w14:paraId="258C3080" w14:textId="77777777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</w:tbl>
    <w:p w14:paraId="7C38AF48" w14:textId="77777777" w:rsidR="002567EF" w:rsidRPr="00232CAE" w:rsidRDefault="002567EF" w:rsidP="002567EF">
      <w:pPr>
        <w:pStyle w:val="BodyText"/>
        <w:widowControl w:val="0"/>
        <w:spacing w:after="0"/>
        <w:ind w:left="0"/>
        <w:rPr>
          <w:rFonts w:ascii="Arial" w:hAnsi="Arial" w:cs="Arial"/>
          <w:b/>
        </w:rPr>
      </w:pPr>
      <w:r w:rsidRPr="00232CAE">
        <w:rPr>
          <w:rFonts w:ascii="Arial" w:hAnsi="Arial" w:cs="Arial"/>
          <w:b/>
        </w:rPr>
        <w:t>(W) Remittance Bank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5572"/>
        <w:gridCol w:w="9536"/>
      </w:tblGrid>
      <w:tr w:rsidR="002567EF" w:rsidRPr="00232CAE" w14:paraId="59BB1361" w14:textId="77777777" w:rsidTr="00BD305C">
        <w:trPr>
          <w:trHeight w:val="288"/>
        </w:trPr>
        <w:tc>
          <w:tcPr>
            <w:tcW w:w="1844" w:type="pct"/>
            <w:shd w:val="pct10" w:color="auto" w:fill="auto"/>
          </w:tcPr>
          <w:p w14:paraId="25A956EB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</w:rPr>
            </w:pPr>
            <w:r w:rsidRPr="00232CAE">
              <w:rPr>
                <w:rFonts w:ascii="Arial" w:hAnsi="Arial" w:cs="Arial"/>
                <w:b/>
              </w:rPr>
              <w:t>Operating Unit</w:t>
            </w:r>
          </w:p>
        </w:tc>
        <w:tc>
          <w:tcPr>
            <w:tcW w:w="3156" w:type="pct"/>
          </w:tcPr>
          <w:p w14:paraId="6C782F4A" w14:textId="67B55301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2567EF" w:rsidRPr="00232CAE" w14:paraId="208550BE" w14:textId="77777777" w:rsidTr="00BD305C">
        <w:trPr>
          <w:trHeight w:val="288"/>
        </w:trPr>
        <w:tc>
          <w:tcPr>
            <w:tcW w:w="1844" w:type="pct"/>
            <w:shd w:val="pct10" w:color="auto" w:fill="auto"/>
            <w:vAlign w:val="center"/>
          </w:tcPr>
          <w:p w14:paraId="78E366D9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Bank Name</w:t>
            </w:r>
          </w:p>
        </w:tc>
        <w:tc>
          <w:tcPr>
            <w:tcW w:w="3156" w:type="pct"/>
          </w:tcPr>
          <w:p w14:paraId="46ED8147" w14:textId="3C05D9CC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2567EF" w:rsidRPr="00232CAE" w14:paraId="3FC33600" w14:textId="77777777" w:rsidTr="00BD305C">
        <w:trPr>
          <w:trHeight w:val="288"/>
        </w:trPr>
        <w:tc>
          <w:tcPr>
            <w:tcW w:w="1844" w:type="pct"/>
            <w:shd w:val="pct10" w:color="auto" w:fill="auto"/>
            <w:vAlign w:val="center"/>
          </w:tcPr>
          <w:p w14:paraId="35775B98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Branch Name</w:t>
            </w:r>
          </w:p>
        </w:tc>
        <w:tc>
          <w:tcPr>
            <w:tcW w:w="3156" w:type="pct"/>
          </w:tcPr>
          <w:p w14:paraId="3F01B681" w14:textId="7CC963E7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2567EF" w:rsidRPr="00232CAE" w14:paraId="69F36DAD" w14:textId="77777777" w:rsidTr="00BD305C">
        <w:trPr>
          <w:trHeight w:val="288"/>
        </w:trPr>
        <w:tc>
          <w:tcPr>
            <w:tcW w:w="1844" w:type="pct"/>
            <w:shd w:val="pct10" w:color="auto" w:fill="auto"/>
            <w:vAlign w:val="center"/>
          </w:tcPr>
          <w:p w14:paraId="3EFB6E40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</w:rPr>
            </w:pPr>
            <w:r w:rsidRPr="00232CAE">
              <w:rPr>
                <w:rFonts w:ascii="Arial" w:hAnsi="Arial" w:cs="Arial"/>
                <w:b/>
              </w:rPr>
              <w:lastRenderedPageBreak/>
              <w:t>Account Name</w:t>
            </w:r>
          </w:p>
        </w:tc>
        <w:tc>
          <w:tcPr>
            <w:tcW w:w="3156" w:type="pct"/>
          </w:tcPr>
          <w:p w14:paraId="4EC15555" w14:textId="30A771C9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2567EF" w:rsidRPr="00232CAE" w14:paraId="302C5706" w14:textId="77777777" w:rsidTr="00BD305C">
        <w:trPr>
          <w:trHeight w:val="288"/>
        </w:trPr>
        <w:tc>
          <w:tcPr>
            <w:tcW w:w="1844" w:type="pct"/>
            <w:shd w:val="pct10" w:color="auto" w:fill="auto"/>
            <w:vAlign w:val="center"/>
          </w:tcPr>
          <w:p w14:paraId="3AC370D9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</w:rPr>
            </w:pPr>
            <w:r w:rsidRPr="00232CAE">
              <w:rPr>
                <w:rFonts w:ascii="Arial" w:hAnsi="Arial" w:cs="Arial"/>
                <w:b/>
              </w:rPr>
              <w:t>Currency</w:t>
            </w:r>
          </w:p>
        </w:tc>
        <w:tc>
          <w:tcPr>
            <w:tcW w:w="3156" w:type="pct"/>
          </w:tcPr>
          <w:p w14:paraId="76CCF6FE" w14:textId="41CC759E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2567EF" w:rsidRPr="00232CAE" w14:paraId="1827784D" w14:textId="77777777" w:rsidTr="00BD305C">
        <w:trPr>
          <w:trHeight w:val="288"/>
        </w:trPr>
        <w:tc>
          <w:tcPr>
            <w:tcW w:w="1844" w:type="pct"/>
            <w:shd w:val="pct10" w:color="auto" w:fill="auto"/>
            <w:vAlign w:val="center"/>
          </w:tcPr>
          <w:p w14:paraId="3013589F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</w:rPr>
            </w:pPr>
            <w:r w:rsidRPr="00232CAE">
              <w:rPr>
                <w:rFonts w:ascii="Arial" w:hAnsi="Arial" w:cs="Arial"/>
                <w:b/>
              </w:rPr>
              <w:t>Minimum Receipt Amount</w:t>
            </w:r>
          </w:p>
        </w:tc>
        <w:tc>
          <w:tcPr>
            <w:tcW w:w="3156" w:type="pct"/>
          </w:tcPr>
          <w:p w14:paraId="713BA4A0" w14:textId="77777777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2567EF" w:rsidRPr="00232CAE" w14:paraId="1A02F185" w14:textId="77777777" w:rsidTr="00BD305C">
        <w:trPr>
          <w:trHeight w:val="288"/>
        </w:trPr>
        <w:tc>
          <w:tcPr>
            <w:tcW w:w="1844" w:type="pct"/>
            <w:shd w:val="pct10" w:color="auto" w:fill="auto"/>
            <w:vAlign w:val="center"/>
          </w:tcPr>
          <w:p w14:paraId="3D3EE449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</w:rPr>
            </w:pPr>
            <w:r w:rsidRPr="00232CAE">
              <w:rPr>
                <w:rFonts w:ascii="Arial" w:hAnsi="Arial" w:cs="Arial"/>
                <w:b/>
              </w:rPr>
              <w:t>Risk Elimination Days</w:t>
            </w:r>
          </w:p>
        </w:tc>
        <w:tc>
          <w:tcPr>
            <w:tcW w:w="3156" w:type="pct"/>
          </w:tcPr>
          <w:p w14:paraId="30C894D8" w14:textId="77777777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2567EF" w:rsidRPr="00232CAE" w14:paraId="7B89C404" w14:textId="77777777" w:rsidTr="00BD305C">
        <w:trPr>
          <w:trHeight w:val="288"/>
        </w:trPr>
        <w:tc>
          <w:tcPr>
            <w:tcW w:w="1844" w:type="pct"/>
            <w:shd w:val="pct10" w:color="auto" w:fill="auto"/>
            <w:vAlign w:val="center"/>
          </w:tcPr>
          <w:p w14:paraId="7DF846FE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</w:rPr>
            </w:pPr>
            <w:r w:rsidRPr="00232CAE">
              <w:rPr>
                <w:rFonts w:ascii="Arial" w:hAnsi="Arial" w:cs="Arial"/>
                <w:b/>
              </w:rPr>
              <w:t>Clearing Days</w:t>
            </w:r>
          </w:p>
        </w:tc>
        <w:tc>
          <w:tcPr>
            <w:tcW w:w="3156" w:type="pct"/>
          </w:tcPr>
          <w:p w14:paraId="38C869A5" w14:textId="77777777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2567EF" w:rsidRPr="00232CAE" w14:paraId="73C915FE" w14:textId="77777777" w:rsidTr="00BD305C">
        <w:trPr>
          <w:trHeight w:val="288"/>
        </w:trPr>
        <w:tc>
          <w:tcPr>
            <w:tcW w:w="1844" w:type="pct"/>
            <w:shd w:val="pct10" w:color="auto" w:fill="auto"/>
            <w:vAlign w:val="center"/>
          </w:tcPr>
          <w:p w14:paraId="6F31CEED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</w:rPr>
            </w:pPr>
            <w:r w:rsidRPr="00232CAE">
              <w:rPr>
                <w:rFonts w:ascii="Arial" w:hAnsi="Arial" w:cs="Arial"/>
                <w:b/>
              </w:rPr>
              <w:t>Override Bank</w:t>
            </w:r>
          </w:p>
        </w:tc>
        <w:tc>
          <w:tcPr>
            <w:tcW w:w="3156" w:type="pct"/>
          </w:tcPr>
          <w:p w14:paraId="64DC5581" w14:textId="3A122872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2567EF" w:rsidRPr="00232CAE" w14:paraId="23CB3AE4" w14:textId="77777777" w:rsidTr="00BD305C">
        <w:trPr>
          <w:trHeight w:val="288"/>
        </w:trPr>
        <w:tc>
          <w:tcPr>
            <w:tcW w:w="1844" w:type="pct"/>
            <w:shd w:val="pct10" w:color="auto" w:fill="auto"/>
            <w:vAlign w:val="center"/>
          </w:tcPr>
          <w:p w14:paraId="045DB334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</w:rPr>
            </w:pPr>
            <w:r w:rsidRPr="00232CAE">
              <w:rPr>
                <w:rFonts w:ascii="Arial" w:hAnsi="Arial" w:cs="Arial"/>
                <w:b/>
              </w:rPr>
              <w:t>Effective Dates (From)</w:t>
            </w:r>
          </w:p>
        </w:tc>
        <w:tc>
          <w:tcPr>
            <w:tcW w:w="3156" w:type="pct"/>
          </w:tcPr>
          <w:p w14:paraId="19B0842C" w14:textId="1CA92A70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2567EF" w:rsidRPr="00232CAE" w14:paraId="5FCC8C89" w14:textId="77777777" w:rsidTr="00BD305C">
        <w:trPr>
          <w:trHeight w:val="288"/>
        </w:trPr>
        <w:tc>
          <w:tcPr>
            <w:tcW w:w="1844" w:type="pct"/>
            <w:shd w:val="pct10" w:color="auto" w:fill="auto"/>
            <w:vAlign w:val="center"/>
          </w:tcPr>
          <w:p w14:paraId="469F0B6E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</w:rPr>
            </w:pPr>
            <w:r w:rsidRPr="00232CAE">
              <w:rPr>
                <w:rFonts w:ascii="Arial" w:hAnsi="Arial" w:cs="Arial"/>
                <w:b/>
              </w:rPr>
              <w:t>Effective Dates (To)</w:t>
            </w:r>
          </w:p>
        </w:tc>
        <w:tc>
          <w:tcPr>
            <w:tcW w:w="3156" w:type="pct"/>
          </w:tcPr>
          <w:p w14:paraId="5E864331" w14:textId="77777777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2567EF" w:rsidRPr="00232CAE" w14:paraId="7A985158" w14:textId="77777777" w:rsidTr="00BD305C">
        <w:trPr>
          <w:trHeight w:val="288"/>
        </w:trPr>
        <w:tc>
          <w:tcPr>
            <w:tcW w:w="1844" w:type="pct"/>
            <w:shd w:val="pct10" w:color="auto" w:fill="auto"/>
            <w:vAlign w:val="center"/>
          </w:tcPr>
          <w:p w14:paraId="45384686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</w:rPr>
            </w:pPr>
            <w:r w:rsidRPr="00232CAE">
              <w:rPr>
                <w:rFonts w:ascii="Arial" w:hAnsi="Arial" w:cs="Arial"/>
                <w:b/>
              </w:rPr>
              <w:t>Primary</w:t>
            </w:r>
          </w:p>
        </w:tc>
        <w:tc>
          <w:tcPr>
            <w:tcW w:w="3156" w:type="pct"/>
          </w:tcPr>
          <w:p w14:paraId="1AF66BF5" w14:textId="61743D19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</w:tbl>
    <w:p w14:paraId="407597C7" w14:textId="77777777" w:rsidR="002567EF" w:rsidRPr="00232CAE" w:rsidRDefault="002567EF" w:rsidP="002567EF">
      <w:pPr>
        <w:pStyle w:val="BodyText"/>
        <w:widowControl w:val="0"/>
        <w:spacing w:after="0"/>
        <w:ind w:left="0"/>
        <w:rPr>
          <w:rFonts w:ascii="Arial" w:hAnsi="Arial" w:cs="Arial"/>
          <w:b/>
          <w:sz w:val="22"/>
          <w:szCs w:val="22"/>
        </w:rPr>
      </w:pPr>
    </w:p>
    <w:p w14:paraId="7A4C7C0A" w14:textId="77777777" w:rsidR="002567EF" w:rsidRPr="00232CAE" w:rsidRDefault="002567EF" w:rsidP="002567EF">
      <w:pPr>
        <w:pStyle w:val="BodyText"/>
        <w:widowControl w:val="0"/>
        <w:spacing w:after="0"/>
        <w:ind w:left="0"/>
        <w:rPr>
          <w:rFonts w:ascii="Arial" w:hAnsi="Arial" w:cs="Arial"/>
          <w:b/>
        </w:rPr>
      </w:pPr>
      <w:r w:rsidRPr="00232CAE">
        <w:rPr>
          <w:rFonts w:ascii="Arial" w:hAnsi="Arial" w:cs="Arial"/>
          <w:b/>
        </w:rPr>
        <w:t>(T) GL Accounts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5572"/>
        <w:gridCol w:w="9536"/>
      </w:tblGrid>
      <w:tr w:rsidR="002567EF" w:rsidRPr="00232CAE" w14:paraId="142BD100" w14:textId="77777777" w:rsidTr="00BD305C">
        <w:trPr>
          <w:trHeight w:val="288"/>
        </w:trPr>
        <w:tc>
          <w:tcPr>
            <w:tcW w:w="1844" w:type="pct"/>
            <w:shd w:val="pct10" w:color="auto" w:fill="auto"/>
            <w:vAlign w:val="center"/>
          </w:tcPr>
          <w:p w14:paraId="633F8829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u w:val="single"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Cash</w:t>
            </w:r>
          </w:p>
        </w:tc>
        <w:tc>
          <w:tcPr>
            <w:tcW w:w="3156" w:type="pct"/>
          </w:tcPr>
          <w:p w14:paraId="175788E7" w14:textId="6CF200BC" w:rsidR="002567EF" w:rsidRPr="00232CAE" w:rsidRDefault="002567EF" w:rsidP="00BD305C">
            <w:pPr>
              <w:pStyle w:val="Header"/>
              <w:ind w:left="81"/>
              <w:rPr>
                <w:rFonts w:ascii="Arial" w:hAnsi="Arial" w:cs="Arial"/>
                <w:sz w:val="20"/>
              </w:rPr>
            </w:pPr>
          </w:p>
        </w:tc>
      </w:tr>
      <w:tr w:rsidR="002567EF" w:rsidRPr="00232CAE" w14:paraId="7D047271" w14:textId="77777777" w:rsidTr="00BD305C">
        <w:trPr>
          <w:trHeight w:val="288"/>
        </w:trPr>
        <w:tc>
          <w:tcPr>
            <w:tcW w:w="1844" w:type="pct"/>
            <w:shd w:val="pct10" w:color="auto" w:fill="auto"/>
            <w:vAlign w:val="center"/>
          </w:tcPr>
          <w:p w14:paraId="6FFDA09F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Receipt Confirmation</w:t>
            </w:r>
          </w:p>
        </w:tc>
        <w:tc>
          <w:tcPr>
            <w:tcW w:w="3156" w:type="pct"/>
          </w:tcPr>
          <w:p w14:paraId="7007F9BB" w14:textId="1B132097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2567EF" w:rsidRPr="00232CAE" w14:paraId="5904ED86" w14:textId="77777777" w:rsidTr="00BD305C">
        <w:trPr>
          <w:trHeight w:val="288"/>
        </w:trPr>
        <w:tc>
          <w:tcPr>
            <w:tcW w:w="1844" w:type="pct"/>
            <w:shd w:val="pct10" w:color="auto" w:fill="auto"/>
          </w:tcPr>
          <w:p w14:paraId="2EA74E77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Remittance</w:t>
            </w:r>
          </w:p>
        </w:tc>
        <w:tc>
          <w:tcPr>
            <w:tcW w:w="3156" w:type="pct"/>
          </w:tcPr>
          <w:p w14:paraId="6379F6FB" w14:textId="47D5F0BC" w:rsidR="002567EF" w:rsidRPr="00232CAE" w:rsidRDefault="002567EF" w:rsidP="00BD305C">
            <w:pPr>
              <w:ind w:left="81"/>
              <w:rPr>
                <w:rFonts w:ascii="Arial" w:hAnsi="Arial" w:cs="Arial"/>
              </w:rPr>
            </w:pPr>
          </w:p>
        </w:tc>
      </w:tr>
      <w:tr w:rsidR="002567EF" w:rsidRPr="00232CAE" w14:paraId="6C1E8705" w14:textId="77777777" w:rsidTr="00BD305C">
        <w:trPr>
          <w:trHeight w:val="288"/>
        </w:trPr>
        <w:tc>
          <w:tcPr>
            <w:tcW w:w="1844" w:type="pct"/>
            <w:shd w:val="pct10" w:color="auto" w:fill="auto"/>
          </w:tcPr>
          <w:p w14:paraId="2D190E90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Factoring</w:t>
            </w:r>
          </w:p>
        </w:tc>
        <w:tc>
          <w:tcPr>
            <w:tcW w:w="3156" w:type="pct"/>
          </w:tcPr>
          <w:p w14:paraId="35507ED5" w14:textId="77777777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2567EF" w:rsidRPr="00232CAE" w14:paraId="7605E814" w14:textId="77777777" w:rsidTr="00BD305C">
        <w:trPr>
          <w:trHeight w:val="288"/>
        </w:trPr>
        <w:tc>
          <w:tcPr>
            <w:tcW w:w="1844" w:type="pct"/>
            <w:shd w:val="pct10" w:color="auto" w:fill="auto"/>
            <w:vAlign w:val="center"/>
          </w:tcPr>
          <w:p w14:paraId="6A2EBC41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Short-term Debt</w:t>
            </w:r>
          </w:p>
        </w:tc>
        <w:tc>
          <w:tcPr>
            <w:tcW w:w="3156" w:type="pct"/>
          </w:tcPr>
          <w:p w14:paraId="1DF90A1E" w14:textId="77777777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2567EF" w:rsidRPr="00232CAE" w14:paraId="20BEA6AD" w14:textId="77777777" w:rsidTr="00BD305C">
        <w:trPr>
          <w:trHeight w:val="288"/>
        </w:trPr>
        <w:tc>
          <w:tcPr>
            <w:tcW w:w="1844" w:type="pct"/>
            <w:shd w:val="pct10" w:color="auto" w:fill="auto"/>
            <w:vAlign w:val="center"/>
          </w:tcPr>
          <w:p w14:paraId="5BA53688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Bank Charges</w:t>
            </w:r>
          </w:p>
        </w:tc>
        <w:tc>
          <w:tcPr>
            <w:tcW w:w="3156" w:type="pct"/>
          </w:tcPr>
          <w:p w14:paraId="6C29F591" w14:textId="6AA6DEF3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2567EF" w:rsidRPr="00232CAE" w14:paraId="3DC5059D" w14:textId="77777777" w:rsidTr="00BD305C">
        <w:trPr>
          <w:trHeight w:val="288"/>
        </w:trPr>
        <w:tc>
          <w:tcPr>
            <w:tcW w:w="1844" w:type="pct"/>
            <w:shd w:val="pct10" w:color="auto" w:fill="auto"/>
            <w:vAlign w:val="center"/>
          </w:tcPr>
          <w:p w14:paraId="4D0CFD02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</w:rPr>
            </w:pPr>
            <w:r w:rsidRPr="00232CAE">
              <w:rPr>
                <w:rFonts w:ascii="Arial" w:hAnsi="Arial" w:cs="Arial"/>
                <w:b/>
              </w:rPr>
              <w:t>Unapplied Receipts</w:t>
            </w:r>
          </w:p>
        </w:tc>
        <w:tc>
          <w:tcPr>
            <w:tcW w:w="3156" w:type="pct"/>
          </w:tcPr>
          <w:p w14:paraId="06531E7B" w14:textId="1EC400BF" w:rsidR="002567EF" w:rsidRPr="00232CAE" w:rsidRDefault="002567EF" w:rsidP="00BD305C">
            <w:pPr>
              <w:ind w:left="81"/>
              <w:rPr>
                <w:rFonts w:ascii="Arial" w:hAnsi="Arial" w:cs="Arial"/>
              </w:rPr>
            </w:pPr>
          </w:p>
        </w:tc>
      </w:tr>
      <w:tr w:rsidR="002567EF" w:rsidRPr="00232CAE" w14:paraId="2F0EC582" w14:textId="77777777" w:rsidTr="00BD305C">
        <w:trPr>
          <w:trHeight w:val="288"/>
        </w:trPr>
        <w:tc>
          <w:tcPr>
            <w:tcW w:w="1844" w:type="pct"/>
            <w:shd w:val="pct10" w:color="auto" w:fill="auto"/>
            <w:vAlign w:val="center"/>
          </w:tcPr>
          <w:p w14:paraId="4A7522F7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</w:rPr>
            </w:pPr>
            <w:r w:rsidRPr="00232CAE">
              <w:rPr>
                <w:rFonts w:ascii="Arial" w:hAnsi="Arial" w:cs="Arial"/>
                <w:b/>
              </w:rPr>
              <w:t>Unidentified Receipts</w:t>
            </w:r>
          </w:p>
        </w:tc>
        <w:tc>
          <w:tcPr>
            <w:tcW w:w="3156" w:type="pct"/>
          </w:tcPr>
          <w:p w14:paraId="0ACB29C9" w14:textId="605D6B83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2567EF" w:rsidRPr="00232CAE" w14:paraId="5B3D9EFF" w14:textId="77777777" w:rsidTr="00BD305C">
        <w:trPr>
          <w:trHeight w:val="288"/>
        </w:trPr>
        <w:tc>
          <w:tcPr>
            <w:tcW w:w="1844" w:type="pct"/>
            <w:shd w:val="pct10" w:color="auto" w:fill="auto"/>
            <w:vAlign w:val="center"/>
          </w:tcPr>
          <w:p w14:paraId="64BBDC9F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</w:rPr>
            </w:pPr>
            <w:r w:rsidRPr="00232CAE">
              <w:rPr>
                <w:rFonts w:ascii="Arial" w:hAnsi="Arial" w:cs="Arial"/>
                <w:b/>
              </w:rPr>
              <w:t>On Account Receipts</w:t>
            </w:r>
          </w:p>
        </w:tc>
        <w:tc>
          <w:tcPr>
            <w:tcW w:w="3156" w:type="pct"/>
          </w:tcPr>
          <w:p w14:paraId="160BBC25" w14:textId="643BD72D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2567EF" w:rsidRPr="00232CAE" w14:paraId="2A7D8088" w14:textId="77777777" w:rsidTr="00BD305C">
        <w:trPr>
          <w:trHeight w:val="288"/>
        </w:trPr>
        <w:tc>
          <w:tcPr>
            <w:tcW w:w="1844" w:type="pct"/>
            <w:shd w:val="pct10" w:color="auto" w:fill="auto"/>
            <w:vAlign w:val="center"/>
          </w:tcPr>
          <w:p w14:paraId="66098862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</w:rPr>
            </w:pPr>
            <w:r w:rsidRPr="00232CAE">
              <w:rPr>
                <w:rFonts w:ascii="Arial" w:hAnsi="Arial" w:cs="Arial"/>
                <w:b/>
              </w:rPr>
              <w:t>Unearned Discounts</w:t>
            </w:r>
          </w:p>
        </w:tc>
        <w:tc>
          <w:tcPr>
            <w:tcW w:w="3156" w:type="pct"/>
          </w:tcPr>
          <w:p w14:paraId="16C1F916" w14:textId="66BAC611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2567EF" w:rsidRPr="00232CAE" w14:paraId="5F84B296" w14:textId="77777777" w:rsidTr="00BD305C">
        <w:trPr>
          <w:trHeight w:val="288"/>
        </w:trPr>
        <w:tc>
          <w:tcPr>
            <w:tcW w:w="1844" w:type="pct"/>
            <w:shd w:val="pct10" w:color="auto" w:fill="auto"/>
            <w:vAlign w:val="center"/>
          </w:tcPr>
          <w:p w14:paraId="2BB8BC72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</w:rPr>
            </w:pPr>
            <w:r w:rsidRPr="00232CAE">
              <w:rPr>
                <w:rFonts w:ascii="Arial" w:hAnsi="Arial" w:cs="Arial"/>
                <w:b/>
              </w:rPr>
              <w:t>Earned Discounts</w:t>
            </w:r>
          </w:p>
        </w:tc>
        <w:tc>
          <w:tcPr>
            <w:tcW w:w="3156" w:type="pct"/>
          </w:tcPr>
          <w:p w14:paraId="69222F7D" w14:textId="264D6985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</w:tbl>
    <w:p w14:paraId="00C41F14" w14:textId="77777777" w:rsidR="002567EF" w:rsidRPr="00232CAE" w:rsidRDefault="002567EF" w:rsidP="002567EF">
      <w:pPr>
        <w:pStyle w:val="BodyText"/>
        <w:widowControl w:val="0"/>
        <w:ind w:left="0"/>
        <w:rPr>
          <w:rFonts w:ascii="Arial" w:hAnsi="Arial" w:cs="Arial"/>
          <w:sz w:val="22"/>
          <w:szCs w:val="22"/>
        </w:rPr>
      </w:pPr>
    </w:p>
    <w:p w14:paraId="7EE8FC08" w14:textId="77777777" w:rsidR="002567EF" w:rsidRPr="00232CAE" w:rsidRDefault="002567EF" w:rsidP="002567EF">
      <w:pPr>
        <w:pStyle w:val="BodyText"/>
        <w:widowControl w:val="0"/>
        <w:spacing w:after="0"/>
        <w:ind w:left="0"/>
        <w:rPr>
          <w:rFonts w:ascii="Arial" w:hAnsi="Arial" w:cs="Arial"/>
          <w:b/>
        </w:rPr>
      </w:pPr>
      <w:r w:rsidRPr="00232CAE">
        <w:rPr>
          <w:rFonts w:ascii="Arial" w:hAnsi="Arial" w:cs="Arial"/>
          <w:b/>
        </w:rPr>
        <w:t>&lt;Receipt Class&gt;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5569"/>
        <w:gridCol w:w="9539"/>
      </w:tblGrid>
      <w:tr w:rsidR="002567EF" w:rsidRPr="00232CAE" w14:paraId="5B15756D" w14:textId="77777777" w:rsidTr="00BD305C">
        <w:trPr>
          <w:trHeight w:val="288"/>
        </w:trPr>
        <w:tc>
          <w:tcPr>
            <w:tcW w:w="1843" w:type="pct"/>
            <w:shd w:val="pct10" w:color="auto" w:fill="auto"/>
            <w:vAlign w:val="center"/>
          </w:tcPr>
          <w:p w14:paraId="4B19C0D5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u w:val="single"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Name</w:t>
            </w:r>
          </w:p>
        </w:tc>
        <w:tc>
          <w:tcPr>
            <w:tcW w:w="3157" w:type="pct"/>
          </w:tcPr>
          <w:p w14:paraId="36078F69" w14:textId="18569B4D" w:rsidR="002567EF" w:rsidRPr="00232CAE" w:rsidRDefault="004B1902" w:rsidP="00BD305C">
            <w:pPr>
              <w:pStyle w:val="Header"/>
              <w:ind w:left="81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Transfer</w:t>
            </w:r>
          </w:p>
        </w:tc>
      </w:tr>
      <w:tr w:rsidR="002567EF" w:rsidRPr="00232CAE" w14:paraId="4B840399" w14:textId="77777777" w:rsidTr="00BD305C">
        <w:trPr>
          <w:trHeight w:val="288"/>
        </w:trPr>
        <w:tc>
          <w:tcPr>
            <w:tcW w:w="1843" w:type="pct"/>
            <w:shd w:val="pct10" w:color="auto" w:fill="auto"/>
            <w:vAlign w:val="center"/>
          </w:tcPr>
          <w:p w14:paraId="6146BEF9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Creation Method</w:t>
            </w:r>
          </w:p>
        </w:tc>
        <w:tc>
          <w:tcPr>
            <w:tcW w:w="3157" w:type="pct"/>
          </w:tcPr>
          <w:p w14:paraId="72193144" w14:textId="77777777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  <w:r w:rsidRPr="00232CAE">
              <w:rPr>
                <w:rFonts w:ascii="Arial" w:hAnsi="Arial" w:cs="Arial"/>
                <w:color w:val="000000"/>
              </w:rPr>
              <w:t>Manual</w:t>
            </w:r>
          </w:p>
        </w:tc>
      </w:tr>
      <w:tr w:rsidR="002567EF" w:rsidRPr="00232CAE" w14:paraId="7D44AA6E" w14:textId="77777777" w:rsidTr="00BD305C">
        <w:trPr>
          <w:trHeight w:val="288"/>
        </w:trPr>
        <w:tc>
          <w:tcPr>
            <w:tcW w:w="1843" w:type="pct"/>
            <w:shd w:val="pct10" w:color="auto" w:fill="auto"/>
          </w:tcPr>
          <w:p w14:paraId="228AF534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Remittance Method</w:t>
            </w:r>
          </w:p>
        </w:tc>
        <w:tc>
          <w:tcPr>
            <w:tcW w:w="3157" w:type="pct"/>
          </w:tcPr>
          <w:p w14:paraId="47ED7F97" w14:textId="2E03521E" w:rsidR="002567EF" w:rsidRPr="00232CAE" w:rsidRDefault="004B1902" w:rsidP="00BD305C">
            <w:pPr>
              <w:ind w:left="8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 Remittance</w:t>
            </w:r>
          </w:p>
        </w:tc>
      </w:tr>
      <w:tr w:rsidR="002567EF" w:rsidRPr="00232CAE" w14:paraId="661AA28C" w14:textId="77777777" w:rsidTr="00BD305C">
        <w:trPr>
          <w:trHeight w:val="288"/>
        </w:trPr>
        <w:tc>
          <w:tcPr>
            <w:tcW w:w="1843" w:type="pct"/>
            <w:shd w:val="pct10" w:color="auto" w:fill="auto"/>
          </w:tcPr>
          <w:p w14:paraId="4E4B315A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Clearance Method</w:t>
            </w:r>
          </w:p>
        </w:tc>
        <w:tc>
          <w:tcPr>
            <w:tcW w:w="3157" w:type="pct"/>
          </w:tcPr>
          <w:p w14:paraId="35B1190C" w14:textId="38066B48" w:rsidR="002567EF" w:rsidRPr="00232CAE" w:rsidRDefault="004B1902" w:rsidP="00BD305C">
            <w:pPr>
              <w:ind w:left="81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Directly</w:t>
            </w:r>
          </w:p>
        </w:tc>
      </w:tr>
      <w:tr w:rsidR="002567EF" w:rsidRPr="00232CAE" w14:paraId="28E8A8E3" w14:textId="77777777" w:rsidTr="00BD305C">
        <w:trPr>
          <w:trHeight w:val="288"/>
        </w:trPr>
        <w:tc>
          <w:tcPr>
            <w:tcW w:w="1843" w:type="pct"/>
            <w:shd w:val="pct10" w:color="auto" w:fill="auto"/>
            <w:vAlign w:val="center"/>
          </w:tcPr>
          <w:p w14:paraId="26DAAFC0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Notes Receivable</w:t>
            </w:r>
          </w:p>
        </w:tc>
        <w:tc>
          <w:tcPr>
            <w:tcW w:w="3157" w:type="pct"/>
          </w:tcPr>
          <w:p w14:paraId="2E9518E4" w14:textId="5808276D" w:rsidR="002567EF" w:rsidRPr="00232CAE" w:rsidRDefault="004B1902" w:rsidP="00BD305C">
            <w:pPr>
              <w:ind w:left="81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No</w:t>
            </w:r>
          </w:p>
        </w:tc>
      </w:tr>
      <w:tr w:rsidR="002567EF" w:rsidRPr="00232CAE" w14:paraId="145CCD6A" w14:textId="77777777" w:rsidTr="00BD305C">
        <w:trPr>
          <w:trHeight w:val="288"/>
        </w:trPr>
        <w:tc>
          <w:tcPr>
            <w:tcW w:w="1843" w:type="pct"/>
            <w:shd w:val="pct10" w:color="auto" w:fill="auto"/>
            <w:vAlign w:val="center"/>
          </w:tcPr>
          <w:p w14:paraId="00A3DFF0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Require Confirmation</w:t>
            </w:r>
          </w:p>
        </w:tc>
        <w:tc>
          <w:tcPr>
            <w:tcW w:w="3157" w:type="pct"/>
          </w:tcPr>
          <w:p w14:paraId="29D2BB01" w14:textId="77777777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  <w:r w:rsidRPr="00232CAE">
              <w:rPr>
                <w:rFonts w:ascii="Arial" w:hAnsi="Arial" w:cs="Arial"/>
                <w:color w:val="000000"/>
              </w:rPr>
              <w:t>No</w:t>
            </w:r>
          </w:p>
        </w:tc>
      </w:tr>
    </w:tbl>
    <w:p w14:paraId="47411564" w14:textId="77777777" w:rsidR="002567EF" w:rsidRPr="00232CAE" w:rsidRDefault="002567EF" w:rsidP="002567EF">
      <w:pPr>
        <w:pStyle w:val="BodyText"/>
        <w:widowControl w:val="0"/>
        <w:ind w:left="0"/>
        <w:rPr>
          <w:rFonts w:ascii="Arial" w:hAnsi="Arial" w:cs="Arial"/>
          <w:b/>
          <w:sz w:val="22"/>
          <w:szCs w:val="22"/>
        </w:rPr>
      </w:pPr>
    </w:p>
    <w:p w14:paraId="26DE702A" w14:textId="77777777" w:rsidR="002567EF" w:rsidRPr="00232CAE" w:rsidRDefault="002567EF" w:rsidP="002567EF">
      <w:pPr>
        <w:pStyle w:val="BodyText"/>
        <w:widowControl w:val="0"/>
        <w:spacing w:after="0"/>
        <w:ind w:left="0"/>
        <w:rPr>
          <w:rFonts w:ascii="Arial" w:hAnsi="Arial" w:cs="Arial"/>
          <w:b/>
        </w:rPr>
      </w:pPr>
      <w:r w:rsidRPr="00232CAE">
        <w:rPr>
          <w:rFonts w:ascii="Arial" w:hAnsi="Arial" w:cs="Arial"/>
          <w:b/>
        </w:rPr>
        <w:lastRenderedPageBreak/>
        <w:t>&lt;Receipt Method&gt;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5569"/>
        <w:gridCol w:w="9539"/>
      </w:tblGrid>
      <w:tr w:rsidR="002567EF" w:rsidRPr="00232CAE" w14:paraId="768DA788" w14:textId="77777777" w:rsidTr="00BD305C">
        <w:trPr>
          <w:trHeight w:val="288"/>
        </w:trPr>
        <w:tc>
          <w:tcPr>
            <w:tcW w:w="1843" w:type="pct"/>
            <w:shd w:val="pct10" w:color="auto" w:fill="auto"/>
            <w:vAlign w:val="center"/>
          </w:tcPr>
          <w:p w14:paraId="3E81BA59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u w:val="single"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Name</w:t>
            </w:r>
          </w:p>
        </w:tc>
        <w:tc>
          <w:tcPr>
            <w:tcW w:w="3157" w:type="pct"/>
          </w:tcPr>
          <w:p w14:paraId="11D6BFED" w14:textId="15664938" w:rsidR="002567EF" w:rsidRPr="00232CAE" w:rsidRDefault="006F14FB" w:rsidP="00BD305C">
            <w:pPr>
              <w:pStyle w:val="Header"/>
              <w:ind w:left="81"/>
              <w:rPr>
                <w:rFonts w:ascii="Arial" w:hAnsi="Arial" w:cs="Arial"/>
                <w:sz w:val="20"/>
              </w:rPr>
            </w:pPr>
            <w:r w:rsidRPr="006F14FB">
              <w:rPr>
                <w:rFonts w:ascii="Arial" w:hAnsi="Arial" w:cs="Arial"/>
                <w:sz w:val="20"/>
              </w:rPr>
              <w:t>BCA-3915-Transfer</w:t>
            </w:r>
          </w:p>
        </w:tc>
      </w:tr>
      <w:tr w:rsidR="002567EF" w:rsidRPr="00232CAE" w14:paraId="4D722B6C" w14:textId="77777777" w:rsidTr="00BD305C">
        <w:trPr>
          <w:trHeight w:val="288"/>
        </w:trPr>
        <w:tc>
          <w:tcPr>
            <w:tcW w:w="1843" w:type="pct"/>
            <w:shd w:val="pct10" w:color="auto" w:fill="auto"/>
            <w:vAlign w:val="center"/>
          </w:tcPr>
          <w:p w14:paraId="336114B4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Printed Name</w:t>
            </w:r>
          </w:p>
        </w:tc>
        <w:tc>
          <w:tcPr>
            <w:tcW w:w="3157" w:type="pct"/>
          </w:tcPr>
          <w:p w14:paraId="2E640074" w14:textId="3D66C150" w:rsidR="002567EF" w:rsidRPr="00232CAE" w:rsidRDefault="006F14FB" w:rsidP="00BD305C">
            <w:pPr>
              <w:ind w:left="81"/>
              <w:rPr>
                <w:rFonts w:ascii="Arial" w:hAnsi="Arial" w:cs="Arial"/>
                <w:color w:val="000000"/>
              </w:rPr>
            </w:pPr>
            <w:r w:rsidRPr="006F14FB">
              <w:rPr>
                <w:rFonts w:ascii="Arial" w:hAnsi="Arial" w:cs="Arial"/>
                <w:color w:val="000000"/>
              </w:rPr>
              <w:t>BCA-3915-Transfer</w:t>
            </w:r>
          </w:p>
        </w:tc>
      </w:tr>
      <w:tr w:rsidR="002567EF" w:rsidRPr="00232CAE" w14:paraId="734442B0" w14:textId="77777777" w:rsidTr="00BD305C">
        <w:trPr>
          <w:trHeight w:val="288"/>
        </w:trPr>
        <w:tc>
          <w:tcPr>
            <w:tcW w:w="1843" w:type="pct"/>
            <w:shd w:val="pct10" w:color="auto" w:fill="auto"/>
          </w:tcPr>
          <w:p w14:paraId="2FF89A70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Effective Dates (From)</w:t>
            </w:r>
          </w:p>
        </w:tc>
        <w:tc>
          <w:tcPr>
            <w:tcW w:w="3157" w:type="pct"/>
          </w:tcPr>
          <w:p w14:paraId="6F498A1C" w14:textId="0965AFC6" w:rsidR="002567EF" w:rsidRPr="00232CAE" w:rsidRDefault="006F14FB" w:rsidP="00BD305C">
            <w:pPr>
              <w:ind w:left="8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</w:t>
            </w:r>
            <w:r w:rsidR="00C10B95">
              <w:rPr>
                <w:rFonts w:ascii="Arial" w:hAnsi="Arial" w:cs="Arial"/>
              </w:rPr>
              <w:t>-</w:t>
            </w:r>
            <w:r>
              <w:rPr>
                <w:rFonts w:ascii="Arial" w:hAnsi="Arial" w:cs="Arial"/>
              </w:rPr>
              <w:t>APR</w:t>
            </w:r>
            <w:r w:rsidR="00C10B95">
              <w:rPr>
                <w:rFonts w:ascii="Arial" w:hAnsi="Arial" w:cs="Arial"/>
              </w:rPr>
              <w:t>-2</w:t>
            </w:r>
            <w:r>
              <w:rPr>
                <w:rFonts w:ascii="Arial" w:hAnsi="Arial" w:cs="Arial"/>
              </w:rPr>
              <w:t>024</w:t>
            </w:r>
          </w:p>
        </w:tc>
      </w:tr>
      <w:tr w:rsidR="002567EF" w:rsidRPr="00232CAE" w14:paraId="677D3B62" w14:textId="77777777" w:rsidTr="00BD305C">
        <w:trPr>
          <w:trHeight w:val="288"/>
        </w:trPr>
        <w:tc>
          <w:tcPr>
            <w:tcW w:w="1843" w:type="pct"/>
            <w:shd w:val="pct10" w:color="auto" w:fill="auto"/>
          </w:tcPr>
          <w:p w14:paraId="1CBF5725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Effective Dates (To)</w:t>
            </w:r>
          </w:p>
        </w:tc>
        <w:tc>
          <w:tcPr>
            <w:tcW w:w="3157" w:type="pct"/>
          </w:tcPr>
          <w:p w14:paraId="737EEDFF" w14:textId="77777777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</w:tbl>
    <w:p w14:paraId="4A5C003C" w14:textId="77777777" w:rsidR="002567EF" w:rsidRPr="00232CAE" w:rsidRDefault="002567EF" w:rsidP="002567EF">
      <w:pPr>
        <w:rPr>
          <w:rFonts w:ascii="Arial" w:hAnsi="Arial" w:cs="Arial"/>
        </w:rPr>
      </w:pPr>
    </w:p>
    <w:p w14:paraId="4681CB46" w14:textId="77777777" w:rsidR="002567EF" w:rsidRPr="00232CAE" w:rsidRDefault="002567EF" w:rsidP="002567EF">
      <w:pPr>
        <w:pStyle w:val="BodyText"/>
        <w:widowControl w:val="0"/>
        <w:spacing w:after="0"/>
        <w:ind w:left="0"/>
        <w:rPr>
          <w:rFonts w:ascii="Arial" w:hAnsi="Arial" w:cs="Arial"/>
          <w:b/>
        </w:rPr>
      </w:pPr>
      <w:r w:rsidRPr="00232CAE">
        <w:rPr>
          <w:rFonts w:ascii="Arial" w:hAnsi="Arial" w:cs="Arial"/>
          <w:b/>
        </w:rPr>
        <w:t>(W) Remittance Bank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5572"/>
        <w:gridCol w:w="9536"/>
      </w:tblGrid>
      <w:tr w:rsidR="002567EF" w:rsidRPr="00232CAE" w14:paraId="66571853" w14:textId="77777777" w:rsidTr="00BD305C">
        <w:trPr>
          <w:trHeight w:val="288"/>
        </w:trPr>
        <w:tc>
          <w:tcPr>
            <w:tcW w:w="1844" w:type="pct"/>
            <w:shd w:val="pct10" w:color="auto" w:fill="auto"/>
          </w:tcPr>
          <w:p w14:paraId="7C600F39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</w:rPr>
            </w:pPr>
            <w:r w:rsidRPr="00232CAE">
              <w:rPr>
                <w:rFonts w:ascii="Arial" w:hAnsi="Arial" w:cs="Arial"/>
                <w:b/>
              </w:rPr>
              <w:t>Operating Unit</w:t>
            </w:r>
          </w:p>
        </w:tc>
        <w:tc>
          <w:tcPr>
            <w:tcW w:w="3156" w:type="pct"/>
          </w:tcPr>
          <w:p w14:paraId="0C34F2E6" w14:textId="1C1E0611" w:rsidR="002567EF" w:rsidRPr="00232CAE" w:rsidRDefault="0030123F" w:rsidP="00BD305C">
            <w:pPr>
              <w:ind w:left="81"/>
              <w:rPr>
                <w:rFonts w:ascii="Arial" w:hAnsi="Arial" w:cs="Arial"/>
                <w:color w:val="000000"/>
              </w:rPr>
            </w:pPr>
            <w:r w:rsidRPr="0030123F">
              <w:rPr>
                <w:rFonts w:ascii="Arial" w:hAnsi="Arial" w:cs="Arial"/>
                <w:color w:val="000000"/>
              </w:rPr>
              <w:t>DNN_HOQ_OU</w:t>
            </w:r>
          </w:p>
        </w:tc>
      </w:tr>
      <w:tr w:rsidR="002567EF" w:rsidRPr="00232CAE" w14:paraId="2504ADAE" w14:textId="77777777" w:rsidTr="00BD305C">
        <w:trPr>
          <w:trHeight w:val="288"/>
        </w:trPr>
        <w:tc>
          <w:tcPr>
            <w:tcW w:w="1844" w:type="pct"/>
            <w:shd w:val="pct10" w:color="auto" w:fill="auto"/>
            <w:vAlign w:val="center"/>
          </w:tcPr>
          <w:p w14:paraId="364D1FE3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Bank Name</w:t>
            </w:r>
          </w:p>
        </w:tc>
        <w:tc>
          <w:tcPr>
            <w:tcW w:w="3156" w:type="pct"/>
          </w:tcPr>
          <w:p w14:paraId="47CD2B58" w14:textId="386A82FA" w:rsidR="002567EF" w:rsidRPr="00232CAE" w:rsidRDefault="00A8035C" w:rsidP="00BD305C">
            <w:pPr>
              <w:ind w:left="81"/>
              <w:rPr>
                <w:rFonts w:ascii="Arial" w:hAnsi="Arial" w:cs="Arial"/>
                <w:color w:val="000000"/>
              </w:rPr>
            </w:pPr>
            <w:r w:rsidRPr="00A8035C">
              <w:rPr>
                <w:rFonts w:ascii="Arial" w:hAnsi="Arial" w:cs="Arial"/>
                <w:color w:val="000000"/>
              </w:rPr>
              <w:t>BANK CENTRAL ASIA (BCA)</w:t>
            </w:r>
          </w:p>
        </w:tc>
      </w:tr>
      <w:tr w:rsidR="002567EF" w:rsidRPr="00232CAE" w14:paraId="60239CD2" w14:textId="77777777" w:rsidTr="00BD305C">
        <w:trPr>
          <w:trHeight w:val="288"/>
        </w:trPr>
        <w:tc>
          <w:tcPr>
            <w:tcW w:w="1844" w:type="pct"/>
            <w:shd w:val="pct10" w:color="auto" w:fill="auto"/>
            <w:vAlign w:val="center"/>
          </w:tcPr>
          <w:p w14:paraId="3F87B677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Branch Name</w:t>
            </w:r>
          </w:p>
        </w:tc>
        <w:tc>
          <w:tcPr>
            <w:tcW w:w="3156" w:type="pct"/>
          </w:tcPr>
          <w:p w14:paraId="546FCD4B" w14:textId="4D10809F" w:rsidR="002567EF" w:rsidRPr="00232CAE" w:rsidRDefault="00A8035C" w:rsidP="00BD305C">
            <w:pPr>
              <w:ind w:left="81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INTERNAL</w:t>
            </w:r>
          </w:p>
        </w:tc>
      </w:tr>
      <w:tr w:rsidR="002567EF" w:rsidRPr="00232CAE" w14:paraId="7A3F7E7F" w14:textId="77777777" w:rsidTr="00BD305C">
        <w:trPr>
          <w:trHeight w:val="288"/>
        </w:trPr>
        <w:tc>
          <w:tcPr>
            <w:tcW w:w="1844" w:type="pct"/>
            <w:shd w:val="pct10" w:color="auto" w:fill="auto"/>
            <w:vAlign w:val="center"/>
          </w:tcPr>
          <w:p w14:paraId="514417AE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</w:rPr>
            </w:pPr>
            <w:r w:rsidRPr="00232CAE">
              <w:rPr>
                <w:rFonts w:ascii="Arial" w:hAnsi="Arial" w:cs="Arial"/>
                <w:b/>
              </w:rPr>
              <w:t>Account Name</w:t>
            </w:r>
          </w:p>
        </w:tc>
        <w:tc>
          <w:tcPr>
            <w:tcW w:w="3156" w:type="pct"/>
          </w:tcPr>
          <w:p w14:paraId="3C4D3D90" w14:textId="15C7E209" w:rsidR="002567EF" w:rsidRPr="00232CAE" w:rsidRDefault="00A8035C" w:rsidP="00BD305C">
            <w:pPr>
              <w:ind w:left="81"/>
              <w:rPr>
                <w:rFonts w:ascii="Arial" w:hAnsi="Arial" w:cs="Arial"/>
                <w:color w:val="000000"/>
              </w:rPr>
            </w:pPr>
            <w:r w:rsidRPr="00A8035C">
              <w:rPr>
                <w:rFonts w:ascii="Arial" w:hAnsi="Arial" w:cs="Arial"/>
                <w:color w:val="000000"/>
              </w:rPr>
              <w:t>BCA-3915</w:t>
            </w:r>
          </w:p>
        </w:tc>
      </w:tr>
      <w:tr w:rsidR="002567EF" w:rsidRPr="00232CAE" w14:paraId="1396749A" w14:textId="77777777" w:rsidTr="00BD305C">
        <w:trPr>
          <w:trHeight w:val="288"/>
        </w:trPr>
        <w:tc>
          <w:tcPr>
            <w:tcW w:w="1844" w:type="pct"/>
            <w:shd w:val="pct10" w:color="auto" w:fill="auto"/>
            <w:vAlign w:val="center"/>
          </w:tcPr>
          <w:p w14:paraId="70E4CF63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</w:rPr>
            </w:pPr>
            <w:r w:rsidRPr="00232CAE">
              <w:rPr>
                <w:rFonts w:ascii="Arial" w:hAnsi="Arial" w:cs="Arial"/>
                <w:b/>
              </w:rPr>
              <w:t>Currency</w:t>
            </w:r>
          </w:p>
        </w:tc>
        <w:tc>
          <w:tcPr>
            <w:tcW w:w="3156" w:type="pct"/>
          </w:tcPr>
          <w:p w14:paraId="14F4EF8B" w14:textId="5FB687AE" w:rsidR="002567EF" w:rsidRPr="00232CAE" w:rsidRDefault="00A8035C" w:rsidP="00BD305C">
            <w:pPr>
              <w:ind w:left="81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IDR</w:t>
            </w:r>
          </w:p>
        </w:tc>
      </w:tr>
      <w:tr w:rsidR="002567EF" w:rsidRPr="00232CAE" w14:paraId="3E5DAFCF" w14:textId="77777777" w:rsidTr="00BD305C">
        <w:trPr>
          <w:trHeight w:val="288"/>
        </w:trPr>
        <w:tc>
          <w:tcPr>
            <w:tcW w:w="1844" w:type="pct"/>
            <w:shd w:val="pct10" w:color="auto" w:fill="auto"/>
            <w:vAlign w:val="center"/>
          </w:tcPr>
          <w:p w14:paraId="0E03E7E7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</w:rPr>
            </w:pPr>
            <w:r w:rsidRPr="00232CAE">
              <w:rPr>
                <w:rFonts w:ascii="Arial" w:hAnsi="Arial" w:cs="Arial"/>
                <w:b/>
              </w:rPr>
              <w:t>Minimum Receipt Amount</w:t>
            </w:r>
          </w:p>
        </w:tc>
        <w:tc>
          <w:tcPr>
            <w:tcW w:w="3156" w:type="pct"/>
          </w:tcPr>
          <w:p w14:paraId="46E445FC" w14:textId="77777777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2567EF" w:rsidRPr="00232CAE" w14:paraId="5C81EF63" w14:textId="77777777" w:rsidTr="00BD305C">
        <w:trPr>
          <w:trHeight w:val="288"/>
        </w:trPr>
        <w:tc>
          <w:tcPr>
            <w:tcW w:w="1844" w:type="pct"/>
            <w:shd w:val="pct10" w:color="auto" w:fill="auto"/>
            <w:vAlign w:val="center"/>
          </w:tcPr>
          <w:p w14:paraId="2B2E7B2E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</w:rPr>
            </w:pPr>
            <w:r w:rsidRPr="00232CAE">
              <w:rPr>
                <w:rFonts w:ascii="Arial" w:hAnsi="Arial" w:cs="Arial"/>
                <w:b/>
              </w:rPr>
              <w:t>Risk Elimination Days</w:t>
            </w:r>
          </w:p>
        </w:tc>
        <w:tc>
          <w:tcPr>
            <w:tcW w:w="3156" w:type="pct"/>
          </w:tcPr>
          <w:p w14:paraId="31386B87" w14:textId="77777777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2567EF" w:rsidRPr="00232CAE" w14:paraId="00A2C2ED" w14:textId="77777777" w:rsidTr="00BD305C">
        <w:trPr>
          <w:trHeight w:val="288"/>
        </w:trPr>
        <w:tc>
          <w:tcPr>
            <w:tcW w:w="1844" w:type="pct"/>
            <w:shd w:val="pct10" w:color="auto" w:fill="auto"/>
            <w:vAlign w:val="center"/>
          </w:tcPr>
          <w:p w14:paraId="7FC97E88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</w:rPr>
            </w:pPr>
            <w:r w:rsidRPr="00232CAE">
              <w:rPr>
                <w:rFonts w:ascii="Arial" w:hAnsi="Arial" w:cs="Arial"/>
                <w:b/>
              </w:rPr>
              <w:t>Clearing Days</w:t>
            </w:r>
          </w:p>
        </w:tc>
        <w:tc>
          <w:tcPr>
            <w:tcW w:w="3156" w:type="pct"/>
          </w:tcPr>
          <w:p w14:paraId="700811E0" w14:textId="77777777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2567EF" w:rsidRPr="00232CAE" w14:paraId="2FCB35AF" w14:textId="77777777" w:rsidTr="00BD305C">
        <w:trPr>
          <w:trHeight w:val="288"/>
        </w:trPr>
        <w:tc>
          <w:tcPr>
            <w:tcW w:w="1844" w:type="pct"/>
            <w:shd w:val="pct10" w:color="auto" w:fill="auto"/>
            <w:vAlign w:val="center"/>
          </w:tcPr>
          <w:p w14:paraId="7F1CBE02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</w:rPr>
            </w:pPr>
            <w:r w:rsidRPr="00232CAE">
              <w:rPr>
                <w:rFonts w:ascii="Arial" w:hAnsi="Arial" w:cs="Arial"/>
                <w:b/>
              </w:rPr>
              <w:t>Override Bank</w:t>
            </w:r>
          </w:p>
        </w:tc>
        <w:tc>
          <w:tcPr>
            <w:tcW w:w="3156" w:type="pct"/>
          </w:tcPr>
          <w:p w14:paraId="0CB2509C" w14:textId="4176AA13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2567EF" w:rsidRPr="00232CAE" w14:paraId="1075EFCB" w14:textId="77777777" w:rsidTr="00BD305C">
        <w:trPr>
          <w:trHeight w:val="288"/>
        </w:trPr>
        <w:tc>
          <w:tcPr>
            <w:tcW w:w="1844" w:type="pct"/>
            <w:shd w:val="pct10" w:color="auto" w:fill="auto"/>
            <w:vAlign w:val="center"/>
          </w:tcPr>
          <w:p w14:paraId="21D73937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</w:rPr>
            </w:pPr>
            <w:r w:rsidRPr="00232CAE">
              <w:rPr>
                <w:rFonts w:ascii="Arial" w:hAnsi="Arial" w:cs="Arial"/>
                <w:b/>
              </w:rPr>
              <w:t>Effective Dates (From)</w:t>
            </w:r>
          </w:p>
        </w:tc>
        <w:tc>
          <w:tcPr>
            <w:tcW w:w="3156" w:type="pct"/>
          </w:tcPr>
          <w:p w14:paraId="58BAC720" w14:textId="17FDACC0" w:rsidR="002567EF" w:rsidRPr="00232CAE" w:rsidRDefault="007674EB" w:rsidP="00BD305C">
            <w:pPr>
              <w:ind w:left="81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26-APR-2024</w:t>
            </w:r>
          </w:p>
        </w:tc>
      </w:tr>
      <w:tr w:rsidR="002567EF" w:rsidRPr="00232CAE" w14:paraId="74BE1419" w14:textId="77777777" w:rsidTr="00BD305C">
        <w:trPr>
          <w:trHeight w:val="288"/>
        </w:trPr>
        <w:tc>
          <w:tcPr>
            <w:tcW w:w="1844" w:type="pct"/>
            <w:shd w:val="pct10" w:color="auto" w:fill="auto"/>
            <w:vAlign w:val="center"/>
          </w:tcPr>
          <w:p w14:paraId="177CF812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</w:rPr>
            </w:pPr>
            <w:r w:rsidRPr="00232CAE">
              <w:rPr>
                <w:rFonts w:ascii="Arial" w:hAnsi="Arial" w:cs="Arial"/>
                <w:b/>
              </w:rPr>
              <w:t>Effective Dates (To)</w:t>
            </w:r>
          </w:p>
        </w:tc>
        <w:tc>
          <w:tcPr>
            <w:tcW w:w="3156" w:type="pct"/>
          </w:tcPr>
          <w:p w14:paraId="30457C4B" w14:textId="77777777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2567EF" w:rsidRPr="00232CAE" w14:paraId="08D63239" w14:textId="77777777" w:rsidTr="00BD305C">
        <w:trPr>
          <w:trHeight w:val="288"/>
        </w:trPr>
        <w:tc>
          <w:tcPr>
            <w:tcW w:w="1844" w:type="pct"/>
            <w:shd w:val="pct10" w:color="auto" w:fill="auto"/>
            <w:vAlign w:val="center"/>
          </w:tcPr>
          <w:p w14:paraId="3B15EE88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</w:rPr>
            </w:pPr>
            <w:r w:rsidRPr="00232CAE">
              <w:rPr>
                <w:rFonts w:ascii="Arial" w:hAnsi="Arial" w:cs="Arial"/>
                <w:b/>
              </w:rPr>
              <w:t>Primary</w:t>
            </w:r>
          </w:p>
        </w:tc>
        <w:tc>
          <w:tcPr>
            <w:tcW w:w="3156" w:type="pct"/>
          </w:tcPr>
          <w:p w14:paraId="536C9D2A" w14:textId="70B02E83" w:rsidR="002567EF" w:rsidRPr="00232CAE" w:rsidRDefault="007674EB" w:rsidP="00BD305C">
            <w:pPr>
              <w:ind w:left="81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Y</w:t>
            </w:r>
          </w:p>
        </w:tc>
      </w:tr>
    </w:tbl>
    <w:p w14:paraId="1C515FA5" w14:textId="77777777" w:rsidR="002567EF" w:rsidRPr="00232CAE" w:rsidRDefault="002567EF" w:rsidP="002567EF">
      <w:pPr>
        <w:pStyle w:val="BodyText"/>
        <w:widowControl w:val="0"/>
        <w:spacing w:after="0"/>
        <w:ind w:left="0"/>
        <w:rPr>
          <w:rFonts w:ascii="Arial" w:hAnsi="Arial" w:cs="Arial"/>
          <w:b/>
          <w:sz w:val="22"/>
          <w:szCs w:val="22"/>
        </w:rPr>
      </w:pPr>
    </w:p>
    <w:p w14:paraId="78CEF37C" w14:textId="77777777" w:rsidR="002567EF" w:rsidRPr="00232CAE" w:rsidRDefault="002567EF" w:rsidP="002567EF">
      <w:pPr>
        <w:pStyle w:val="BodyText"/>
        <w:widowControl w:val="0"/>
        <w:spacing w:after="0"/>
        <w:ind w:left="0"/>
        <w:rPr>
          <w:rFonts w:ascii="Arial" w:hAnsi="Arial" w:cs="Arial"/>
          <w:b/>
        </w:rPr>
      </w:pPr>
      <w:r w:rsidRPr="00232CAE">
        <w:rPr>
          <w:rFonts w:ascii="Arial" w:hAnsi="Arial" w:cs="Arial"/>
          <w:b/>
        </w:rPr>
        <w:t>(T) GL Accounts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5572"/>
        <w:gridCol w:w="9536"/>
      </w:tblGrid>
      <w:tr w:rsidR="002567EF" w:rsidRPr="00232CAE" w14:paraId="11783DE1" w14:textId="77777777" w:rsidTr="00BD305C">
        <w:trPr>
          <w:trHeight w:val="288"/>
        </w:trPr>
        <w:tc>
          <w:tcPr>
            <w:tcW w:w="1844" w:type="pct"/>
            <w:shd w:val="pct10" w:color="auto" w:fill="auto"/>
            <w:vAlign w:val="center"/>
          </w:tcPr>
          <w:p w14:paraId="365FE53E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u w:val="single"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Cash</w:t>
            </w:r>
          </w:p>
        </w:tc>
        <w:tc>
          <w:tcPr>
            <w:tcW w:w="3156" w:type="pct"/>
          </w:tcPr>
          <w:p w14:paraId="17EA457B" w14:textId="34F0132A" w:rsidR="002567EF" w:rsidRPr="00232CAE" w:rsidRDefault="007674EB" w:rsidP="00BD305C">
            <w:pPr>
              <w:pStyle w:val="Header"/>
              <w:ind w:left="81"/>
              <w:rPr>
                <w:rFonts w:ascii="Arial" w:hAnsi="Arial" w:cs="Arial"/>
                <w:sz w:val="20"/>
              </w:rPr>
            </w:pPr>
            <w:r w:rsidRPr="007674EB">
              <w:rPr>
                <w:rFonts w:ascii="Arial" w:hAnsi="Arial" w:cs="Arial"/>
                <w:sz w:val="20"/>
              </w:rPr>
              <w:t>DNN.0000.00000000.100001.000000.111210020.000.0000.000.000</w:t>
            </w:r>
          </w:p>
        </w:tc>
      </w:tr>
      <w:tr w:rsidR="002567EF" w:rsidRPr="00232CAE" w14:paraId="03EA1067" w14:textId="77777777" w:rsidTr="00BD305C">
        <w:trPr>
          <w:trHeight w:val="288"/>
        </w:trPr>
        <w:tc>
          <w:tcPr>
            <w:tcW w:w="1844" w:type="pct"/>
            <w:shd w:val="pct10" w:color="auto" w:fill="auto"/>
            <w:vAlign w:val="center"/>
          </w:tcPr>
          <w:p w14:paraId="4CEA8B13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Receipt Confirmation</w:t>
            </w:r>
          </w:p>
        </w:tc>
        <w:tc>
          <w:tcPr>
            <w:tcW w:w="3156" w:type="pct"/>
          </w:tcPr>
          <w:p w14:paraId="5CE6236E" w14:textId="656AEDBC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2567EF" w:rsidRPr="00232CAE" w14:paraId="0B05AD57" w14:textId="77777777" w:rsidTr="00BD305C">
        <w:trPr>
          <w:trHeight w:val="288"/>
        </w:trPr>
        <w:tc>
          <w:tcPr>
            <w:tcW w:w="1844" w:type="pct"/>
            <w:shd w:val="pct10" w:color="auto" w:fill="auto"/>
          </w:tcPr>
          <w:p w14:paraId="4583DFF0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Remittance</w:t>
            </w:r>
          </w:p>
        </w:tc>
        <w:tc>
          <w:tcPr>
            <w:tcW w:w="3156" w:type="pct"/>
          </w:tcPr>
          <w:p w14:paraId="6F32CD95" w14:textId="59EAFA56" w:rsidR="002567EF" w:rsidRPr="00232CAE" w:rsidRDefault="002567EF" w:rsidP="00BD305C">
            <w:pPr>
              <w:ind w:left="81"/>
              <w:rPr>
                <w:rFonts w:ascii="Arial" w:hAnsi="Arial" w:cs="Arial"/>
              </w:rPr>
            </w:pPr>
          </w:p>
        </w:tc>
      </w:tr>
      <w:tr w:rsidR="002567EF" w:rsidRPr="00232CAE" w14:paraId="4E79DFD4" w14:textId="77777777" w:rsidTr="00BD305C">
        <w:trPr>
          <w:trHeight w:val="288"/>
        </w:trPr>
        <w:tc>
          <w:tcPr>
            <w:tcW w:w="1844" w:type="pct"/>
            <w:shd w:val="pct10" w:color="auto" w:fill="auto"/>
          </w:tcPr>
          <w:p w14:paraId="73D79EC5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Factoring</w:t>
            </w:r>
          </w:p>
        </w:tc>
        <w:tc>
          <w:tcPr>
            <w:tcW w:w="3156" w:type="pct"/>
          </w:tcPr>
          <w:p w14:paraId="31F2E64D" w14:textId="77777777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2567EF" w:rsidRPr="00232CAE" w14:paraId="1A5E4400" w14:textId="77777777" w:rsidTr="00BD305C">
        <w:trPr>
          <w:trHeight w:val="288"/>
        </w:trPr>
        <w:tc>
          <w:tcPr>
            <w:tcW w:w="1844" w:type="pct"/>
            <w:shd w:val="pct10" w:color="auto" w:fill="auto"/>
            <w:vAlign w:val="center"/>
          </w:tcPr>
          <w:p w14:paraId="348CA946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Short-term Debt</w:t>
            </w:r>
          </w:p>
        </w:tc>
        <w:tc>
          <w:tcPr>
            <w:tcW w:w="3156" w:type="pct"/>
          </w:tcPr>
          <w:p w14:paraId="1346B36E" w14:textId="77777777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2567EF" w:rsidRPr="00232CAE" w14:paraId="67D0807C" w14:textId="77777777" w:rsidTr="00BD305C">
        <w:trPr>
          <w:trHeight w:val="288"/>
        </w:trPr>
        <w:tc>
          <w:tcPr>
            <w:tcW w:w="1844" w:type="pct"/>
            <w:shd w:val="pct10" w:color="auto" w:fill="auto"/>
            <w:vAlign w:val="center"/>
          </w:tcPr>
          <w:p w14:paraId="2D6380F4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Bank Charges</w:t>
            </w:r>
          </w:p>
        </w:tc>
        <w:tc>
          <w:tcPr>
            <w:tcW w:w="3156" w:type="pct"/>
          </w:tcPr>
          <w:p w14:paraId="5D56D905" w14:textId="53EF3858" w:rsidR="002567EF" w:rsidRPr="00232CAE" w:rsidRDefault="007674EB" w:rsidP="00BD305C">
            <w:pPr>
              <w:ind w:left="81"/>
              <w:rPr>
                <w:rFonts w:ascii="Arial" w:hAnsi="Arial" w:cs="Arial"/>
                <w:color w:val="000000"/>
              </w:rPr>
            </w:pPr>
            <w:r w:rsidRPr="007674EB">
              <w:rPr>
                <w:rFonts w:ascii="Arial" w:hAnsi="Arial" w:cs="Arial"/>
                <w:color w:val="000000"/>
              </w:rPr>
              <w:t>DNN.B199.00000000.100001.000000.620900001.000.0000.000.000</w:t>
            </w:r>
          </w:p>
        </w:tc>
      </w:tr>
      <w:tr w:rsidR="002567EF" w:rsidRPr="00232CAE" w14:paraId="591D3523" w14:textId="77777777" w:rsidTr="00BD305C">
        <w:trPr>
          <w:trHeight w:val="288"/>
        </w:trPr>
        <w:tc>
          <w:tcPr>
            <w:tcW w:w="1844" w:type="pct"/>
            <w:shd w:val="pct10" w:color="auto" w:fill="auto"/>
            <w:vAlign w:val="center"/>
          </w:tcPr>
          <w:p w14:paraId="44DE15EC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</w:rPr>
            </w:pPr>
            <w:r w:rsidRPr="00232CAE">
              <w:rPr>
                <w:rFonts w:ascii="Arial" w:hAnsi="Arial" w:cs="Arial"/>
                <w:b/>
              </w:rPr>
              <w:t>Unapplied Receipts</w:t>
            </w:r>
          </w:p>
        </w:tc>
        <w:tc>
          <w:tcPr>
            <w:tcW w:w="3156" w:type="pct"/>
          </w:tcPr>
          <w:p w14:paraId="16FBE8C3" w14:textId="03167A84" w:rsidR="002567EF" w:rsidRPr="00232CAE" w:rsidRDefault="007674EB" w:rsidP="00BD305C">
            <w:pPr>
              <w:ind w:left="81"/>
              <w:rPr>
                <w:rFonts w:ascii="Arial" w:hAnsi="Arial" w:cs="Arial"/>
              </w:rPr>
            </w:pPr>
            <w:r w:rsidRPr="007674EB">
              <w:rPr>
                <w:rFonts w:ascii="Arial" w:hAnsi="Arial" w:cs="Arial"/>
              </w:rPr>
              <w:t>DNN.0000.00000000.100001.000000.112900003.000.0000.000.000</w:t>
            </w:r>
          </w:p>
        </w:tc>
      </w:tr>
      <w:tr w:rsidR="002567EF" w:rsidRPr="00232CAE" w14:paraId="73A8FB69" w14:textId="77777777" w:rsidTr="00BD305C">
        <w:trPr>
          <w:trHeight w:val="288"/>
        </w:trPr>
        <w:tc>
          <w:tcPr>
            <w:tcW w:w="1844" w:type="pct"/>
            <w:shd w:val="pct10" w:color="auto" w:fill="auto"/>
            <w:vAlign w:val="center"/>
          </w:tcPr>
          <w:p w14:paraId="508C77AD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</w:rPr>
            </w:pPr>
            <w:r w:rsidRPr="00232CAE">
              <w:rPr>
                <w:rFonts w:ascii="Arial" w:hAnsi="Arial" w:cs="Arial"/>
                <w:b/>
              </w:rPr>
              <w:t>Unidentified Receipts</w:t>
            </w:r>
          </w:p>
        </w:tc>
        <w:tc>
          <w:tcPr>
            <w:tcW w:w="3156" w:type="pct"/>
          </w:tcPr>
          <w:p w14:paraId="37D7FA45" w14:textId="289CA3D5" w:rsidR="002567EF" w:rsidRPr="00232CAE" w:rsidRDefault="00A85B40" w:rsidP="00BD305C">
            <w:pPr>
              <w:ind w:left="81"/>
              <w:rPr>
                <w:rFonts w:ascii="Arial" w:hAnsi="Arial" w:cs="Arial"/>
                <w:color w:val="000000"/>
              </w:rPr>
            </w:pPr>
            <w:r w:rsidRPr="00A85B40">
              <w:rPr>
                <w:rFonts w:ascii="Arial" w:hAnsi="Arial" w:cs="Arial"/>
                <w:color w:val="000000"/>
              </w:rPr>
              <w:t>DNN.0000.00000000.100001.000000.112900004.000.0000.000.000</w:t>
            </w:r>
          </w:p>
        </w:tc>
      </w:tr>
      <w:tr w:rsidR="002567EF" w:rsidRPr="00232CAE" w14:paraId="1E2DF599" w14:textId="77777777" w:rsidTr="00BD305C">
        <w:trPr>
          <w:trHeight w:val="288"/>
        </w:trPr>
        <w:tc>
          <w:tcPr>
            <w:tcW w:w="1844" w:type="pct"/>
            <w:shd w:val="pct10" w:color="auto" w:fill="auto"/>
            <w:vAlign w:val="center"/>
          </w:tcPr>
          <w:p w14:paraId="34C1DCE3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</w:rPr>
            </w:pPr>
            <w:r w:rsidRPr="00232CAE">
              <w:rPr>
                <w:rFonts w:ascii="Arial" w:hAnsi="Arial" w:cs="Arial"/>
                <w:b/>
              </w:rPr>
              <w:t>On Account Receipts</w:t>
            </w:r>
          </w:p>
        </w:tc>
        <w:tc>
          <w:tcPr>
            <w:tcW w:w="3156" w:type="pct"/>
          </w:tcPr>
          <w:p w14:paraId="0C43C01E" w14:textId="597F0B2C" w:rsidR="002567EF" w:rsidRPr="00232CAE" w:rsidRDefault="00A85B40" w:rsidP="00BD305C">
            <w:pPr>
              <w:ind w:left="81"/>
              <w:rPr>
                <w:rFonts w:ascii="Arial" w:hAnsi="Arial" w:cs="Arial"/>
                <w:color w:val="000000"/>
              </w:rPr>
            </w:pPr>
            <w:r w:rsidRPr="00A85B40">
              <w:rPr>
                <w:rFonts w:ascii="Arial" w:hAnsi="Arial" w:cs="Arial"/>
                <w:color w:val="000000"/>
              </w:rPr>
              <w:t>DNN.0000.00000000.100001.000000.112900003.000.0000.000.000</w:t>
            </w:r>
          </w:p>
        </w:tc>
      </w:tr>
      <w:tr w:rsidR="002567EF" w:rsidRPr="00232CAE" w14:paraId="255F7032" w14:textId="77777777" w:rsidTr="00BD305C">
        <w:trPr>
          <w:trHeight w:val="288"/>
        </w:trPr>
        <w:tc>
          <w:tcPr>
            <w:tcW w:w="1844" w:type="pct"/>
            <w:shd w:val="pct10" w:color="auto" w:fill="auto"/>
            <w:vAlign w:val="center"/>
          </w:tcPr>
          <w:p w14:paraId="6433B8FC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</w:rPr>
            </w:pPr>
            <w:r w:rsidRPr="00232CAE">
              <w:rPr>
                <w:rFonts w:ascii="Arial" w:hAnsi="Arial" w:cs="Arial"/>
                <w:b/>
              </w:rPr>
              <w:t>Unearned Discounts</w:t>
            </w:r>
          </w:p>
        </w:tc>
        <w:tc>
          <w:tcPr>
            <w:tcW w:w="3156" w:type="pct"/>
          </w:tcPr>
          <w:p w14:paraId="2F4C838C" w14:textId="7B35E4BC" w:rsidR="002567EF" w:rsidRPr="00232CAE" w:rsidRDefault="00A85B40" w:rsidP="00BD305C">
            <w:pPr>
              <w:ind w:left="81"/>
              <w:rPr>
                <w:rFonts w:ascii="Arial" w:hAnsi="Arial" w:cs="Arial"/>
                <w:color w:val="000000"/>
              </w:rPr>
            </w:pPr>
            <w:r w:rsidRPr="00A85B40">
              <w:rPr>
                <w:rFonts w:ascii="Arial" w:hAnsi="Arial" w:cs="Arial"/>
                <w:color w:val="000000"/>
              </w:rPr>
              <w:t>Unearned Discount-HOQ</w:t>
            </w:r>
          </w:p>
        </w:tc>
      </w:tr>
      <w:tr w:rsidR="002567EF" w:rsidRPr="00232CAE" w14:paraId="0B99FA44" w14:textId="77777777" w:rsidTr="00BD305C">
        <w:trPr>
          <w:trHeight w:val="288"/>
        </w:trPr>
        <w:tc>
          <w:tcPr>
            <w:tcW w:w="1844" w:type="pct"/>
            <w:shd w:val="pct10" w:color="auto" w:fill="auto"/>
            <w:vAlign w:val="center"/>
          </w:tcPr>
          <w:p w14:paraId="595FFBF0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</w:rPr>
            </w:pPr>
            <w:r w:rsidRPr="00232CAE">
              <w:rPr>
                <w:rFonts w:ascii="Arial" w:hAnsi="Arial" w:cs="Arial"/>
                <w:b/>
              </w:rPr>
              <w:t>Earned Discounts</w:t>
            </w:r>
          </w:p>
        </w:tc>
        <w:tc>
          <w:tcPr>
            <w:tcW w:w="3156" w:type="pct"/>
          </w:tcPr>
          <w:p w14:paraId="525114DB" w14:textId="2BE8DD48" w:rsidR="002567EF" w:rsidRPr="00232CAE" w:rsidRDefault="00A85B40" w:rsidP="00BD305C">
            <w:pPr>
              <w:ind w:left="81"/>
              <w:rPr>
                <w:rFonts w:ascii="Arial" w:hAnsi="Arial" w:cs="Arial"/>
                <w:color w:val="000000"/>
              </w:rPr>
            </w:pPr>
            <w:r w:rsidRPr="00A85B40">
              <w:rPr>
                <w:rFonts w:ascii="Arial" w:hAnsi="Arial" w:cs="Arial"/>
                <w:color w:val="000000"/>
              </w:rPr>
              <w:t>Earned Discount-HOQ</w:t>
            </w:r>
          </w:p>
        </w:tc>
      </w:tr>
    </w:tbl>
    <w:p w14:paraId="2D22BAFA" w14:textId="77777777" w:rsidR="002567EF" w:rsidRDefault="002567EF" w:rsidP="002567EF">
      <w:pPr>
        <w:pStyle w:val="BodyText"/>
        <w:widowControl w:val="0"/>
        <w:ind w:left="0"/>
        <w:rPr>
          <w:rFonts w:ascii="Arial" w:hAnsi="Arial" w:cs="Arial"/>
          <w:b/>
          <w:sz w:val="22"/>
          <w:szCs w:val="22"/>
        </w:rPr>
      </w:pPr>
    </w:p>
    <w:p w14:paraId="2382A0BD" w14:textId="77777777" w:rsidR="00197A3D" w:rsidRPr="00232CAE" w:rsidRDefault="00197A3D" w:rsidP="002567EF">
      <w:pPr>
        <w:pStyle w:val="BodyText"/>
        <w:widowControl w:val="0"/>
        <w:ind w:left="0"/>
        <w:rPr>
          <w:rFonts w:ascii="Arial" w:hAnsi="Arial" w:cs="Arial"/>
          <w:b/>
          <w:sz w:val="22"/>
          <w:szCs w:val="22"/>
        </w:rPr>
      </w:pPr>
    </w:p>
    <w:p w14:paraId="286BCC1C" w14:textId="77777777" w:rsidR="002567EF" w:rsidRPr="00232CAE" w:rsidRDefault="002567EF" w:rsidP="002567EF">
      <w:pPr>
        <w:pStyle w:val="BodyText"/>
        <w:widowControl w:val="0"/>
        <w:spacing w:after="0"/>
        <w:ind w:left="0"/>
        <w:rPr>
          <w:rFonts w:ascii="Arial" w:hAnsi="Arial" w:cs="Arial"/>
          <w:b/>
        </w:rPr>
      </w:pPr>
      <w:r w:rsidRPr="00232CAE">
        <w:rPr>
          <w:rFonts w:ascii="Arial" w:hAnsi="Arial" w:cs="Arial"/>
          <w:b/>
        </w:rPr>
        <w:t>&lt;Receipt Class&gt;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5569"/>
        <w:gridCol w:w="9539"/>
      </w:tblGrid>
      <w:tr w:rsidR="002567EF" w:rsidRPr="00232CAE" w14:paraId="45ED63DE" w14:textId="77777777" w:rsidTr="00BD305C">
        <w:trPr>
          <w:trHeight w:val="288"/>
        </w:trPr>
        <w:tc>
          <w:tcPr>
            <w:tcW w:w="1843" w:type="pct"/>
            <w:shd w:val="pct10" w:color="auto" w:fill="auto"/>
            <w:vAlign w:val="center"/>
          </w:tcPr>
          <w:p w14:paraId="4A8205FE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u w:val="single"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Name</w:t>
            </w:r>
          </w:p>
        </w:tc>
        <w:tc>
          <w:tcPr>
            <w:tcW w:w="3157" w:type="pct"/>
          </w:tcPr>
          <w:p w14:paraId="792CC779" w14:textId="1129CAF3" w:rsidR="002567EF" w:rsidRPr="00232CAE" w:rsidRDefault="00901FEE" w:rsidP="00BD305C">
            <w:pPr>
              <w:pStyle w:val="Header"/>
              <w:ind w:left="81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Tunai</w:t>
            </w:r>
          </w:p>
        </w:tc>
      </w:tr>
      <w:tr w:rsidR="002567EF" w:rsidRPr="00232CAE" w14:paraId="6B32F625" w14:textId="77777777" w:rsidTr="00BD305C">
        <w:trPr>
          <w:trHeight w:val="288"/>
        </w:trPr>
        <w:tc>
          <w:tcPr>
            <w:tcW w:w="1843" w:type="pct"/>
            <w:shd w:val="pct10" w:color="auto" w:fill="auto"/>
            <w:vAlign w:val="center"/>
          </w:tcPr>
          <w:p w14:paraId="3F1D1FAE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Creation Method</w:t>
            </w:r>
          </w:p>
        </w:tc>
        <w:tc>
          <w:tcPr>
            <w:tcW w:w="3157" w:type="pct"/>
          </w:tcPr>
          <w:p w14:paraId="5B551C7E" w14:textId="77777777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  <w:r w:rsidRPr="00232CAE">
              <w:rPr>
                <w:rFonts w:ascii="Arial" w:hAnsi="Arial" w:cs="Arial"/>
                <w:color w:val="000000"/>
              </w:rPr>
              <w:t>Manual</w:t>
            </w:r>
          </w:p>
        </w:tc>
      </w:tr>
      <w:tr w:rsidR="002567EF" w:rsidRPr="00232CAE" w14:paraId="755A3100" w14:textId="77777777" w:rsidTr="00BD305C">
        <w:trPr>
          <w:trHeight w:val="288"/>
        </w:trPr>
        <w:tc>
          <w:tcPr>
            <w:tcW w:w="1843" w:type="pct"/>
            <w:shd w:val="pct10" w:color="auto" w:fill="auto"/>
          </w:tcPr>
          <w:p w14:paraId="1D19EA9F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Remittance Method</w:t>
            </w:r>
          </w:p>
        </w:tc>
        <w:tc>
          <w:tcPr>
            <w:tcW w:w="3157" w:type="pct"/>
          </w:tcPr>
          <w:p w14:paraId="064A8EF0" w14:textId="773F41D8" w:rsidR="002567EF" w:rsidRPr="00232CAE" w:rsidRDefault="00901FEE" w:rsidP="00BD305C">
            <w:pPr>
              <w:ind w:left="8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 Remittance</w:t>
            </w:r>
          </w:p>
        </w:tc>
      </w:tr>
      <w:tr w:rsidR="002567EF" w:rsidRPr="00232CAE" w14:paraId="3648B46A" w14:textId="77777777" w:rsidTr="00BD305C">
        <w:trPr>
          <w:trHeight w:val="288"/>
        </w:trPr>
        <w:tc>
          <w:tcPr>
            <w:tcW w:w="1843" w:type="pct"/>
            <w:shd w:val="pct10" w:color="auto" w:fill="auto"/>
          </w:tcPr>
          <w:p w14:paraId="2016C676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Clearance Method</w:t>
            </w:r>
          </w:p>
        </w:tc>
        <w:tc>
          <w:tcPr>
            <w:tcW w:w="3157" w:type="pct"/>
          </w:tcPr>
          <w:p w14:paraId="24C86147" w14:textId="0A0FB69B" w:rsidR="002567EF" w:rsidRPr="00232CAE" w:rsidRDefault="00901FEE" w:rsidP="00BD305C">
            <w:pPr>
              <w:ind w:left="81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Directly</w:t>
            </w:r>
          </w:p>
        </w:tc>
      </w:tr>
      <w:tr w:rsidR="002567EF" w:rsidRPr="00232CAE" w14:paraId="112F6FF0" w14:textId="77777777" w:rsidTr="00BD305C">
        <w:trPr>
          <w:trHeight w:val="288"/>
        </w:trPr>
        <w:tc>
          <w:tcPr>
            <w:tcW w:w="1843" w:type="pct"/>
            <w:shd w:val="pct10" w:color="auto" w:fill="auto"/>
            <w:vAlign w:val="center"/>
          </w:tcPr>
          <w:p w14:paraId="1E3E1543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Notes Receivable</w:t>
            </w:r>
          </w:p>
        </w:tc>
        <w:tc>
          <w:tcPr>
            <w:tcW w:w="3157" w:type="pct"/>
          </w:tcPr>
          <w:p w14:paraId="4EC25B25" w14:textId="61058463" w:rsidR="002567EF" w:rsidRPr="00232CAE" w:rsidRDefault="00901FEE" w:rsidP="00BD305C">
            <w:pPr>
              <w:ind w:left="81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No</w:t>
            </w:r>
          </w:p>
        </w:tc>
      </w:tr>
      <w:tr w:rsidR="002567EF" w:rsidRPr="00232CAE" w14:paraId="3700953F" w14:textId="77777777" w:rsidTr="00BD305C">
        <w:trPr>
          <w:trHeight w:val="288"/>
        </w:trPr>
        <w:tc>
          <w:tcPr>
            <w:tcW w:w="1843" w:type="pct"/>
            <w:shd w:val="pct10" w:color="auto" w:fill="auto"/>
            <w:vAlign w:val="center"/>
          </w:tcPr>
          <w:p w14:paraId="63E60754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Require Confirmation</w:t>
            </w:r>
          </w:p>
        </w:tc>
        <w:tc>
          <w:tcPr>
            <w:tcW w:w="3157" w:type="pct"/>
          </w:tcPr>
          <w:p w14:paraId="0AB403C0" w14:textId="77777777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  <w:r w:rsidRPr="00232CAE">
              <w:rPr>
                <w:rFonts w:ascii="Arial" w:hAnsi="Arial" w:cs="Arial"/>
                <w:color w:val="000000"/>
              </w:rPr>
              <w:t>No</w:t>
            </w:r>
          </w:p>
        </w:tc>
      </w:tr>
    </w:tbl>
    <w:p w14:paraId="2C6A6A14" w14:textId="77777777" w:rsidR="002567EF" w:rsidRPr="00232CAE" w:rsidRDefault="002567EF" w:rsidP="002567EF">
      <w:pPr>
        <w:pStyle w:val="BodyText"/>
        <w:widowControl w:val="0"/>
        <w:ind w:left="0"/>
        <w:rPr>
          <w:rFonts w:ascii="Arial" w:hAnsi="Arial" w:cs="Arial"/>
          <w:b/>
          <w:sz w:val="22"/>
          <w:szCs w:val="22"/>
        </w:rPr>
      </w:pPr>
    </w:p>
    <w:p w14:paraId="09745317" w14:textId="77777777" w:rsidR="002567EF" w:rsidRPr="00232CAE" w:rsidRDefault="002567EF" w:rsidP="002567EF">
      <w:pPr>
        <w:pStyle w:val="BodyText"/>
        <w:widowControl w:val="0"/>
        <w:spacing w:after="0"/>
        <w:ind w:left="0"/>
        <w:rPr>
          <w:rFonts w:ascii="Arial" w:hAnsi="Arial" w:cs="Arial"/>
          <w:b/>
        </w:rPr>
      </w:pPr>
      <w:r w:rsidRPr="00770F49">
        <w:rPr>
          <w:rFonts w:ascii="Arial" w:hAnsi="Arial" w:cs="Arial"/>
          <w:b/>
        </w:rPr>
        <w:t>&lt;Receipt Method&gt;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5569"/>
        <w:gridCol w:w="9539"/>
      </w:tblGrid>
      <w:tr w:rsidR="002567EF" w:rsidRPr="00232CAE" w14:paraId="66FB956E" w14:textId="77777777" w:rsidTr="00BD305C">
        <w:trPr>
          <w:trHeight w:val="288"/>
        </w:trPr>
        <w:tc>
          <w:tcPr>
            <w:tcW w:w="1843" w:type="pct"/>
            <w:shd w:val="pct10" w:color="auto" w:fill="auto"/>
            <w:vAlign w:val="center"/>
          </w:tcPr>
          <w:p w14:paraId="4EA45A51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u w:val="single"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Name</w:t>
            </w:r>
          </w:p>
        </w:tc>
        <w:tc>
          <w:tcPr>
            <w:tcW w:w="3157" w:type="pct"/>
          </w:tcPr>
          <w:p w14:paraId="1229C1C6" w14:textId="007089C1" w:rsidR="002567EF" w:rsidRPr="00232CAE" w:rsidRDefault="00B477CF" w:rsidP="00BD305C">
            <w:pPr>
              <w:pStyle w:val="Header"/>
              <w:ind w:left="81"/>
              <w:rPr>
                <w:rFonts w:ascii="Arial" w:hAnsi="Arial" w:cs="Arial"/>
                <w:sz w:val="20"/>
              </w:rPr>
            </w:pPr>
            <w:r w:rsidRPr="00B477CF">
              <w:rPr>
                <w:rFonts w:ascii="Arial" w:hAnsi="Arial" w:cs="Arial"/>
                <w:sz w:val="20"/>
              </w:rPr>
              <w:t>KAS HO-Tunai</w:t>
            </w:r>
          </w:p>
        </w:tc>
      </w:tr>
      <w:tr w:rsidR="00901FEE" w:rsidRPr="00232CAE" w14:paraId="09908D5C" w14:textId="77777777" w:rsidTr="00BD305C">
        <w:trPr>
          <w:trHeight w:val="288"/>
        </w:trPr>
        <w:tc>
          <w:tcPr>
            <w:tcW w:w="1843" w:type="pct"/>
            <w:shd w:val="pct10" w:color="auto" w:fill="auto"/>
            <w:vAlign w:val="center"/>
          </w:tcPr>
          <w:p w14:paraId="5CA08842" w14:textId="77777777" w:rsidR="00901FEE" w:rsidRPr="00232CAE" w:rsidRDefault="00901FEE" w:rsidP="00901FEE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Printed Name</w:t>
            </w:r>
          </w:p>
        </w:tc>
        <w:tc>
          <w:tcPr>
            <w:tcW w:w="3157" w:type="pct"/>
          </w:tcPr>
          <w:p w14:paraId="15982A04" w14:textId="55CEB112" w:rsidR="00901FEE" w:rsidRPr="00232CAE" w:rsidRDefault="00B477CF" w:rsidP="00901FEE">
            <w:pPr>
              <w:ind w:left="81"/>
              <w:rPr>
                <w:rFonts w:ascii="Arial" w:hAnsi="Arial" w:cs="Arial"/>
                <w:color w:val="000000"/>
              </w:rPr>
            </w:pPr>
            <w:r w:rsidRPr="00B477CF">
              <w:rPr>
                <w:rFonts w:ascii="Arial" w:hAnsi="Arial" w:cs="Arial"/>
              </w:rPr>
              <w:t>KAS HO-Tunai</w:t>
            </w:r>
          </w:p>
        </w:tc>
      </w:tr>
      <w:tr w:rsidR="002567EF" w:rsidRPr="00232CAE" w14:paraId="269161FE" w14:textId="77777777" w:rsidTr="00BD305C">
        <w:trPr>
          <w:trHeight w:val="288"/>
        </w:trPr>
        <w:tc>
          <w:tcPr>
            <w:tcW w:w="1843" w:type="pct"/>
            <w:shd w:val="pct10" w:color="auto" w:fill="auto"/>
          </w:tcPr>
          <w:p w14:paraId="098BB4DA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Effective Dates (From)</w:t>
            </w:r>
          </w:p>
        </w:tc>
        <w:tc>
          <w:tcPr>
            <w:tcW w:w="3157" w:type="pct"/>
          </w:tcPr>
          <w:p w14:paraId="4FA5CC09" w14:textId="1B8F9238" w:rsidR="002567EF" w:rsidRPr="00232CAE" w:rsidRDefault="00901FEE" w:rsidP="00BD305C">
            <w:pPr>
              <w:ind w:left="8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01-JAN-2000</w:t>
            </w:r>
          </w:p>
        </w:tc>
      </w:tr>
      <w:tr w:rsidR="002567EF" w:rsidRPr="00232CAE" w14:paraId="60049A3E" w14:textId="77777777" w:rsidTr="00BD305C">
        <w:trPr>
          <w:trHeight w:val="288"/>
        </w:trPr>
        <w:tc>
          <w:tcPr>
            <w:tcW w:w="1843" w:type="pct"/>
            <w:shd w:val="pct10" w:color="auto" w:fill="auto"/>
          </w:tcPr>
          <w:p w14:paraId="32691641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Effective Dates (To)</w:t>
            </w:r>
          </w:p>
        </w:tc>
        <w:tc>
          <w:tcPr>
            <w:tcW w:w="3157" w:type="pct"/>
          </w:tcPr>
          <w:p w14:paraId="0487924F" w14:textId="77777777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</w:tbl>
    <w:p w14:paraId="2B9E298C" w14:textId="77777777" w:rsidR="002567EF" w:rsidRPr="00232CAE" w:rsidRDefault="002567EF" w:rsidP="002567EF">
      <w:pPr>
        <w:rPr>
          <w:rFonts w:ascii="Arial" w:hAnsi="Arial" w:cs="Arial"/>
        </w:rPr>
      </w:pPr>
    </w:p>
    <w:p w14:paraId="6DAC9E59" w14:textId="77777777" w:rsidR="002567EF" w:rsidRPr="00232CAE" w:rsidRDefault="002567EF" w:rsidP="002567EF">
      <w:pPr>
        <w:pStyle w:val="BodyText"/>
        <w:widowControl w:val="0"/>
        <w:spacing w:after="0"/>
        <w:ind w:left="0"/>
        <w:rPr>
          <w:rFonts w:ascii="Arial" w:hAnsi="Arial" w:cs="Arial"/>
          <w:b/>
        </w:rPr>
      </w:pPr>
      <w:r w:rsidRPr="00232CAE">
        <w:rPr>
          <w:rFonts w:ascii="Arial" w:hAnsi="Arial" w:cs="Arial"/>
          <w:b/>
        </w:rPr>
        <w:t>(W) Remittance Bank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5572"/>
        <w:gridCol w:w="9536"/>
      </w:tblGrid>
      <w:tr w:rsidR="002567EF" w:rsidRPr="00232CAE" w14:paraId="2A5E39F5" w14:textId="77777777" w:rsidTr="00BD305C">
        <w:trPr>
          <w:trHeight w:val="288"/>
        </w:trPr>
        <w:tc>
          <w:tcPr>
            <w:tcW w:w="1844" w:type="pct"/>
            <w:shd w:val="pct10" w:color="auto" w:fill="auto"/>
          </w:tcPr>
          <w:p w14:paraId="1243A8E8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</w:rPr>
            </w:pPr>
            <w:r w:rsidRPr="00232CAE">
              <w:rPr>
                <w:rFonts w:ascii="Arial" w:hAnsi="Arial" w:cs="Arial"/>
                <w:b/>
              </w:rPr>
              <w:t>Operating Unit</w:t>
            </w:r>
          </w:p>
        </w:tc>
        <w:tc>
          <w:tcPr>
            <w:tcW w:w="3156" w:type="pct"/>
          </w:tcPr>
          <w:p w14:paraId="48B38766" w14:textId="21A12C60" w:rsidR="002567EF" w:rsidRPr="00232CAE" w:rsidRDefault="007C26C7" w:rsidP="00BD305C">
            <w:pPr>
              <w:ind w:left="81"/>
              <w:rPr>
                <w:rFonts w:ascii="Arial" w:hAnsi="Arial" w:cs="Arial"/>
                <w:color w:val="000000"/>
              </w:rPr>
            </w:pPr>
            <w:r w:rsidRPr="007C26C7">
              <w:rPr>
                <w:rFonts w:ascii="Arial" w:hAnsi="Arial" w:cs="Arial"/>
                <w:color w:val="000000"/>
              </w:rPr>
              <w:t>DNN_HOQ_OU</w:t>
            </w:r>
          </w:p>
        </w:tc>
      </w:tr>
      <w:tr w:rsidR="002567EF" w:rsidRPr="00232CAE" w14:paraId="609C79DE" w14:textId="77777777" w:rsidTr="00BD305C">
        <w:trPr>
          <w:trHeight w:val="288"/>
        </w:trPr>
        <w:tc>
          <w:tcPr>
            <w:tcW w:w="1844" w:type="pct"/>
            <w:shd w:val="pct10" w:color="auto" w:fill="auto"/>
            <w:vAlign w:val="center"/>
          </w:tcPr>
          <w:p w14:paraId="7BE2470A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Bank Name</w:t>
            </w:r>
          </w:p>
        </w:tc>
        <w:tc>
          <w:tcPr>
            <w:tcW w:w="3156" w:type="pct"/>
          </w:tcPr>
          <w:p w14:paraId="32CC3F13" w14:textId="41720168" w:rsidR="002567EF" w:rsidRPr="00232CAE" w:rsidRDefault="007C26C7" w:rsidP="00BD305C">
            <w:pPr>
              <w:ind w:left="81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KAS</w:t>
            </w:r>
          </w:p>
        </w:tc>
      </w:tr>
      <w:tr w:rsidR="002567EF" w:rsidRPr="00232CAE" w14:paraId="16EE0CF6" w14:textId="77777777" w:rsidTr="00BD305C">
        <w:trPr>
          <w:trHeight w:val="288"/>
        </w:trPr>
        <w:tc>
          <w:tcPr>
            <w:tcW w:w="1844" w:type="pct"/>
            <w:shd w:val="pct10" w:color="auto" w:fill="auto"/>
            <w:vAlign w:val="center"/>
          </w:tcPr>
          <w:p w14:paraId="6DFC1BCD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Branch Name</w:t>
            </w:r>
          </w:p>
        </w:tc>
        <w:tc>
          <w:tcPr>
            <w:tcW w:w="3156" w:type="pct"/>
          </w:tcPr>
          <w:p w14:paraId="7BC385B9" w14:textId="76437D67" w:rsidR="002567EF" w:rsidRPr="00232CAE" w:rsidRDefault="007C26C7" w:rsidP="00BD305C">
            <w:pPr>
              <w:ind w:left="81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Internal</w:t>
            </w:r>
          </w:p>
        </w:tc>
      </w:tr>
      <w:tr w:rsidR="002567EF" w:rsidRPr="00232CAE" w14:paraId="1FE98870" w14:textId="77777777" w:rsidTr="00BD305C">
        <w:trPr>
          <w:trHeight w:val="288"/>
        </w:trPr>
        <w:tc>
          <w:tcPr>
            <w:tcW w:w="1844" w:type="pct"/>
            <w:shd w:val="pct10" w:color="auto" w:fill="auto"/>
            <w:vAlign w:val="center"/>
          </w:tcPr>
          <w:p w14:paraId="4573EB7F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</w:rPr>
            </w:pPr>
            <w:r w:rsidRPr="00232CAE">
              <w:rPr>
                <w:rFonts w:ascii="Arial" w:hAnsi="Arial" w:cs="Arial"/>
                <w:b/>
              </w:rPr>
              <w:t>Account Name</w:t>
            </w:r>
          </w:p>
        </w:tc>
        <w:tc>
          <w:tcPr>
            <w:tcW w:w="3156" w:type="pct"/>
          </w:tcPr>
          <w:p w14:paraId="0B1E2E79" w14:textId="2159E328" w:rsidR="002567EF" w:rsidRPr="00232CAE" w:rsidRDefault="007C26C7" w:rsidP="00BD305C">
            <w:pPr>
              <w:ind w:left="81"/>
              <w:rPr>
                <w:rFonts w:ascii="Arial" w:hAnsi="Arial" w:cs="Arial"/>
                <w:color w:val="000000"/>
              </w:rPr>
            </w:pPr>
            <w:r w:rsidRPr="007C26C7">
              <w:rPr>
                <w:rFonts w:ascii="Arial" w:hAnsi="Arial" w:cs="Arial"/>
                <w:color w:val="000000"/>
              </w:rPr>
              <w:t>100001 KAS HOQ DNN</w:t>
            </w:r>
          </w:p>
        </w:tc>
      </w:tr>
      <w:tr w:rsidR="002567EF" w:rsidRPr="00232CAE" w14:paraId="073C24A9" w14:textId="77777777" w:rsidTr="00BD305C">
        <w:trPr>
          <w:trHeight w:val="288"/>
        </w:trPr>
        <w:tc>
          <w:tcPr>
            <w:tcW w:w="1844" w:type="pct"/>
            <w:shd w:val="pct10" w:color="auto" w:fill="auto"/>
            <w:vAlign w:val="center"/>
          </w:tcPr>
          <w:p w14:paraId="5D23F82B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</w:rPr>
            </w:pPr>
            <w:r w:rsidRPr="00232CAE">
              <w:rPr>
                <w:rFonts w:ascii="Arial" w:hAnsi="Arial" w:cs="Arial"/>
                <w:b/>
              </w:rPr>
              <w:t>Currency</w:t>
            </w:r>
          </w:p>
        </w:tc>
        <w:tc>
          <w:tcPr>
            <w:tcW w:w="3156" w:type="pct"/>
          </w:tcPr>
          <w:p w14:paraId="47F46E66" w14:textId="42E2C7BE" w:rsidR="002567EF" w:rsidRPr="00232CAE" w:rsidRDefault="007C26C7" w:rsidP="00BD305C">
            <w:pPr>
              <w:ind w:left="81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IDR</w:t>
            </w:r>
          </w:p>
        </w:tc>
      </w:tr>
      <w:tr w:rsidR="002567EF" w:rsidRPr="00232CAE" w14:paraId="3458CFE8" w14:textId="77777777" w:rsidTr="00BD305C">
        <w:trPr>
          <w:trHeight w:val="288"/>
        </w:trPr>
        <w:tc>
          <w:tcPr>
            <w:tcW w:w="1844" w:type="pct"/>
            <w:shd w:val="pct10" w:color="auto" w:fill="auto"/>
            <w:vAlign w:val="center"/>
          </w:tcPr>
          <w:p w14:paraId="29572690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</w:rPr>
            </w:pPr>
            <w:r w:rsidRPr="00232CAE">
              <w:rPr>
                <w:rFonts w:ascii="Arial" w:hAnsi="Arial" w:cs="Arial"/>
                <w:b/>
              </w:rPr>
              <w:t>Minimum Receipt Amount</w:t>
            </w:r>
          </w:p>
        </w:tc>
        <w:tc>
          <w:tcPr>
            <w:tcW w:w="3156" w:type="pct"/>
          </w:tcPr>
          <w:p w14:paraId="0F6F1A83" w14:textId="77777777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2567EF" w:rsidRPr="00232CAE" w14:paraId="1B9E5EDC" w14:textId="77777777" w:rsidTr="00BD305C">
        <w:trPr>
          <w:trHeight w:val="288"/>
        </w:trPr>
        <w:tc>
          <w:tcPr>
            <w:tcW w:w="1844" w:type="pct"/>
            <w:shd w:val="pct10" w:color="auto" w:fill="auto"/>
            <w:vAlign w:val="center"/>
          </w:tcPr>
          <w:p w14:paraId="4E2CD996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</w:rPr>
            </w:pPr>
            <w:r w:rsidRPr="00232CAE">
              <w:rPr>
                <w:rFonts w:ascii="Arial" w:hAnsi="Arial" w:cs="Arial"/>
                <w:b/>
              </w:rPr>
              <w:t>Risk Elimination Days</w:t>
            </w:r>
          </w:p>
        </w:tc>
        <w:tc>
          <w:tcPr>
            <w:tcW w:w="3156" w:type="pct"/>
          </w:tcPr>
          <w:p w14:paraId="29A43552" w14:textId="77777777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2567EF" w:rsidRPr="00232CAE" w14:paraId="1DA1DB22" w14:textId="77777777" w:rsidTr="00BD305C">
        <w:trPr>
          <w:trHeight w:val="288"/>
        </w:trPr>
        <w:tc>
          <w:tcPr>
            <w:tcW w:w="1844" w:type="pct"/>
            <w:shd w:val="pct10" w:color="auto" w:fill="auto"/>
            <w:vAlign w:val="center"/>
          </w:tcPr>
          <w:p w14:paraId="25A9F01F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</w:rPr>
            </w:pPr>
            <w:r w:rsidRPr="00232CAE">
              <w:rPr>
                <w:rFonts w:ascii="Arial" w:hAnsi="Arial" w:cs="Arial"/>
                <w:b/>
              </w:rPr>
              <w:t>Clearing Days</w:t>
            </w:r>
          </w:p>
        </w:tc>
        <w:tc>
          <w:tcPr>
            <w:tcW w:w="3156" w:type="pct"/>
          </w:tcPr>
          <w:p w14:paraId="036D92B5" w14:textId="77777777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2567EF" w:rsidRPr="00232CAE" w14:paraId="1E74E014" w14:textId="77777777" w:rsidTr="00BD305C">
        <w:trPr>
          <w:trHeight w:val="288"/>
        </w:trPr>
        <w:tc>
          <w:tcPr>
            <w:tcW w:w="1844" w:type="pct"/>
            <w:shd w:val="pct10" w:color="auto" w:fill="auto"/>
            <w:vAlign w:val="center"/>
          </w:tcPr>
          <w:p w14:paraId="656075B9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</w:rPr>
            </w:pPr>
            <w:r w:rsidRPr="00232CAE">
              <w:rPr>
                <w:rFonts w:ascii="Arial" w:hAnsi="Arial" w:cs="Arial"/>
                <w:b/>
              </w:rPr>
              <w:t>Override Bank</w:t>
            </w:r>
          </w:p>
        </w:tc>
        <w:tc>
          <w:tcPr>
            <w:tcW w:w="3156" w:type="pct"/>
          </w:tcPr>
          <w:p w14:paraId="40913A43" w14:textId="314C064D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2567EF" w:rsidRPr="00232CAE" w14:paraId="11C38EB0" w14:textId="77777777" w:rsidTr="00BD305C">
        <w:trPr>
          <w:trHeight w:val="288"/>
        </w:trPr>
        <w:tc>
          <w:tcPr>
            <w:tcW w:w="1844" w:type="pct"/>
            <w:shd w:val="pct10" w:color="auto" w:fill="auto"/>
            <w:vAlign w:val="center"/>
          </w:tcPr>
          <w:p w14:paraId="04C51A8A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</w:rPr>
            </w:pPr>
            <w:r w:rsidRPr="00232CAE">
              <w:rPr>
                <w:rFonts w:ascii="Arial" w:hAnsi="Arial" w:cs="Arial"/>
                <w:b/>
              </w:rPr>
              <w:t>Effective Dates (From)</w:t>
            </w:r>
          </w:p>
        </w:tc>
        <w:tc>
          <w:tcPr>
            <w:tcW w:w="3156" w:type="pct"/>
          </w:tcPr>
          <w:p w14:paraId="1897C740" w14:textId="705D71F8" w:rsidR="002567EF" w:rsidRPr="00232CAE" w:rsidRDefault="007C26C7" w:rsidP="00BD305C">
            <w:pPr>
              <w:ind w:left="81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01-JAN-2000</w:t>
            </w:r>
          </w:p>
        </w:tc>
      </w:tr>
      <w:tr w:rsidR="002567EF" w:rsidRPr="00232CAE" w14:paraId="6641052C" w14:textId="77777777" w:rsidTr="00BD305C">
        <w:trPr>
          <w:trHeight w:val="288"/>
        </w:trPr>
        <w:tc>
          <w:tcPr>
            <w:tcW w:w="1844" w:type="pct"/>
            <w:shd w:val="pct10" w:color="auto" w:fill="auto"/>
            <w:vAlign w:val="center"/>
          </w:tcPr>
          <w:p w14:paraId="16459E67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</w:rPr>
            </w:pPr>
            <w:r w:rsidRPr="00232CAE">
              <w:rPr>
                <w:rFonts w:ascii="Arial" w:hAnsi="Arial" w:cs="Arial"/>
                <w:b/>
              </w:rPr>
              <w:t>Effective Dates (To)</w:t>
            </w:r>
          </w:p>
        </w:tc>
        <w:tc>
          <w:tcPr>
            <w:tcW w:w="3156" w:type="pct"/>
          </w:tcPr>
          <w:p w14:paraId="07DA8C32" w14:textId="77777777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2567EF" w:rsidRPr="00232CAE" w14:paraId="219738E5" w14:textId="77777777" w:rsidTr="00BD305C">
        <w:trPr>
          <w:trHeight w:val="288"/>
        </w:trPr>
        <w:tc>
          <w:tcPr>
            <w:tcW w:w="1844" w:type="pct"/>
            <w:shd w:val="pct10" w:color="auto" w:fill="auto"/>
            <w:vAlign w:val="center"/>
          </w:tcPr>
          <w:p w14:paraId="67704CDD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</w:rPr>
            </w:pPr>
            <w:r w:rsidRPr="00232CAE">
              <w:rPr>
                <w:rFonts w:ascii="Arial" w:hAnsi="Arial" w:cs="Arial"/>
                <w:b/>
              </w:rPr>
              <w:t>Primary</w:t>
            </w:r>
          </w:p>
        </w:tc>
        <w:tc>
          <w:tcPr>
            <w:tcW w:w="3156" w:type="pct"/>
          </w:tcPr>
          <w:p w14:paraId="5A4198FE" w14:textId="0D1AC211" w:rsidR="002567EF" w:rsidRPr="00232CAE" w:rsidRDefault="007C26C7" w:rsidP="00BD305C">
            <w:pPr>
              <w:ind w:left="81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Y</w:t>
            </w:r>
          </w:p>
        </w:tc>
      </w:tr>
    </w:tbl>
    <w:p w14:paraId="416E5CE4" w14:textId="77777777" w:rsidR="002567EF" w:rsidRDefault="002567EF" w:rsidP="002567EF">
      <w:pPr>
        <w:pStyle w:val="BodyText"/>
        <w:widowControl w:val="0"/>
        <w:spacing w:after="0"/>
        <w:ind w:left="0"/>
        <w:rPr>
          <w:rFonts w:ascii="Arial" w:hAnsi="Arial" w:cs="Arial"/>
          <w:b/>
          <w:sz w:val="22"/>
          <w:szCs w:val="22"/>
        </w:rPr>
      </w:pPr>
    </w:p>
    <w:p w14:paraId="74742D10" w14:textId="77777777" w:rsidR="00B92F23" w:rsidRPr="00232CAE" w:rsidRDefault="00B92F23" w:rsidP="002567EF">
      <w:pPr>
        <w:pStyle w:val="BodyText"/>
        <w:widowControl w:val="0"/>
        <w:spacing w:after="0"/>
        <w:ind w:left="0"/>
        <w:rPr>
          <w:rFonts w:ascii="Arial" w:hAnsi="Arial" w:cs="Arial"/>
          <w:b/>
          <w:sz w:val="22"/>
          <w:szCs w:val="22"/>
        </w:rPr>
      </w:pPr>
    </w:p>
    <w:p w14:paraId="41EE7D68" w14:textId="77777777" w:rsidR="002567EF" w:rsidRPr="00232CAE" w:rsidRDefault="002567EF" w:rsidP="002567EF">
      <w:pPr>
        <w:pStyle w:val="BodyText"/>
        <w:widowControl w:val="0"/>
        <w:spacing w:after="0"/>
        <w:ind w:left="0"/>
        <w:rPr>
          <w:rFonts w:ascii="Arial" w:hAnsi="Arial" w:cs="Arial"/>
          <w:b/>
        </w:rPr>
      </w:pPr>
      <w:r w:rsidRPr="00232CAE">
        <w:rPr>
          <w:rFonts w:ascii="Arial" w:hAnsi="Arial" w:cs="Arial"/>
          <w:b/>
        </w:rPr>
        <w:lastRenderedPageBreak/>
        <w:t>(T) GL Accounts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5572"/>
        <w:gridCol w:w="9536"/>
      </w:tblGrid>
      <w:tr w:rsidR="002567EF" w:rsidRPr="00232CAE" w14:paraId="7979497B" w14:textId="77777777" w:rsidTr="00BD305C">
        <w:trPr>
          <w:trHeight w:val="288"/>
        </w:trPr>
        <w:tc>
          <w:tcPr>
            <w:tcW w:w="1844" w:type="pct"/>
            <w:shd w:val="pct10" w:color="auto" w:fill="auto"/>
            <w:vAlign w:val="center"/>
          </w:tcPr>
          <w:p w14:paraId="754DCBCE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u w:val="single"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Cash</w:t>
            </w:r>
          </w:p>
        </w:tc>
        <w:tc>
          <w:tcPr>
            <w:tcW w:w="3156" w:type="pct"/>
          </w:tcPr>
          <w:p w14:paraId="4490938C" w14:textId="0286AA34" w:rsidR="002567EF" w:rsidRPr="00232CAE" w:rsidRDefault="007C26C7" w:rsidP="00BD305C">
            <w:pPr>
              <w:pStyle w:val="Header"/>
              <w:ind w:left="81"/>
              <w:rPr>
                <w:rFonts w:ascii="Arial" w:hAnsi="Arial" w:cs="Arial"/>
                <w:sz w:val="20"/>
              </w:rPr>
            </w:pPr>
            <w:r w:rsidRPr="007C26C7">
              <w:rPr>
                <w:rFonts w:ascii="Arial" w:hAnsi="Arial" w:cs="Arial"/>
                <w:sz w:val="20"/>
              </w:rPr>
              <w:t>DNN.0000.00000000.100001.000000.111100001.000.0000.000.000</w:t>
            </w:r>
          </w:p>
        </w:tc>
      </w:tr>
      <w:tr w:rsidR="002567EF" w:rsidRPr="00232CAE" w14:paraId="6397A325" w14:textId="77777777" w:rsidTr="00BD305C">
        <w:trPr>
          <w:trHeight w:val="288"/>
        </w:trPr>
        <w:tc>
          <w:tcPr>
            <w:tcW w:w="1844" w:type="pct"/>
            <w:shd w:val="pct10" w:color="auto" w:fill="auto"/>
            <w:vAlign w:val="center"/>
          </w:tcPr>
          <w:p w14:paraId="3D04FBE7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Receipt Confirmation</w:t>
            </w:r>
          </w:p>
        </w:tc>
        <w:tc>
          <w:tcPr>
            <w:tcW w:w="3156" w:type="pct"/>
          </w:tcPr>
          <w:p w14:paraId="0340AF74" w14:textId="6122610F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2567EF" w:rsidRPr="00232CAE" w14:paraId="38C8902F" w14:textId="77777777" w:rsidTr="00BD305C">
        <w:trPr>
          <w:trHeight w:val="288"/>
        </w:trPr>
        <w:tc>
          <w:tcPr>
            <w:tcW w:w="1844" w:type="pct"/>
            <w:shd w:val="pct10" w:color="auto" w:fill="auto"/>
          </w:tcPr>
          <w:p w14:paraId="4B5AB083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Remittance</w:t>
            </w:r>
          </w:p>
        </w:tc>
        <w:tc>
          <w:tcPr>
            <w:tcW w:w="3156" w:type="pct"/>
          </w:tcPr>
          <w:p w14:paraId="71327BE9" w14:textId="657AEC3E" w:rsidR="002567EF" w:rsidRPr="00232CAE" w:rsidRDefault="002567EF" w:rsidP="00BD305C">
            <w:pPr>
              <w:ind w:left="81"/>
              <w:rPr>
                <w:rFonts w:ascii="Arial" w:hAnsi="Arial" w:cs="Arial"/>
              </w:rPr>
            </w:pPr>
          </w:p>
        </w:tc>
      </w:tr>
      <w:tr w:rsidR="002567EF" w:rsidRPr="00232CAE" w14:paraId="573D2E77" w14:textId="77777777" w:rsidTr="00BD305C">
        <w:trPr>
          <w:trHeight w:val="288"/>
        </w:trPr>
        <w:tc>
          <w:tcPr>
            <w:tcW w:w="1844" w:type="pct"/>
            <w:shd w:val="pct10" w:color="auto" w:fill="auto"/>
          </w:tcPr>
          <w:p w14:paraId="01501C57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Factoring</w:t>
            </w:r>
          </w:p>
        </w:tc>
        <w:tc>
          <w:tcPr>
            <w:tcW w:w="3156" w:type="pct"/>
          </w:tcPr>
          <w:p w14:paraId="795BF118" w14:textId="77777777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2567EF" w:rsidRPr="00232CAE" w14:paraId="5E212D60" w14:textId="77777777" w:rsidTr="00BD305C">
        <w:trPr>
          <w:trHeight w:val="288"/>
        </w:trPr>
        <w:tc>
          <w:tcPr>
            <w:tcW w:w="1844" w:type="pct"/>
            <w:shd w:val="pct10" w:color="auto" w:fill="auto"/>
            <w:vAlign w:val="center"/>
          </w:tcPr>
          <w:p w14:paraId="612C5D46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Short-term Debt</w:t>
            </w:r>
          </w:p>
        </w:tc>
        <w:tc>
          <w:tcPr>
            <w:tcW w:w="3156" w:type="pct"/>
          </w:tcPr>
          <w:p w14:paraId="7E0342A8" w14:textId="77777777" w:rsidR="002567EF" w:rsidRPr="00232CAE" w:rsidRDefault="002567EF" w:rsidP="00BD305C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2567EF" w:rsidRPr="00232CAE" w14:paraId="36A5FA4A" w14:textId="77777777" w:rsidTr="00BD305C">
        <w:trPr>
          <w:trHeight w:val="288"/>
        </w:trPr>
        <w:tc>
          <w:tcPr>
            <w:tcW w:w="1844" w:type="pct"/>
            <w:shd w:val="pct10" w:color="auto" w:fill="auto"/>
            <w:vAlign w:val="center"/>
          </w:tcPr>
          <w:p w14:paraId="39D6AFF1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  <w:lang w:val="id-ID"/>
              </w:rPr>
            </w:pPr>
            <w:r w:rsidRPr="00232CAE">
              <w:rPr>
                <w:rFonts w:ascii="Arial" w:hAnsi="Arial" w:cs="Arial"/>
                <w:b/>
              </w:rPr>
              <w:t>Bank Charges</w:t>
            </w:r>
          </w:p>
        </w:tc>
        <w:tc>
          <w:tcPr>
            <w:tcW w:w="3156" w:type="pct"/>
          </w:tcPr>
          <w:p w14:paraId="7C2871E3" w14:textId="70F40186" w:rsidR="002567EF" w:rsidRPr="00232CAE" w:rsidRDefault="007C26C7" w:rsidP="00BD305C">
            <w:pPr>
              <w:ind w:left="81"/>
              <w:rPr>
                <w:rFonts w:ascii="Arial" w:hAnsi="Arial" w:cs="Arial"/>
                <w:color w:val="000000"/>
              </w:rPr>
            </w:pPr>
            <w:r w:rsidRPr="007C26C7">
              <w:rPr>
                <w:rFonts w:ascii="Arial" w:hAnsi="Arial" w:cs="Arial"/>
                <w:color w:val="000000"/>
              </w:rPr>
              <w:t>DNN.B199.00000000.100001.000000.620900001.000.0000.000.000</w:t>
            </w:r>
          </w:p>
        </w:tc>
      </w:tr>
      <w:tr w:rsidR="002567EF" w:rsidRPr="00232CAE" w14:paraId="226ED692" w14:textId="77777777" w:rsidTr="00BD305C">
        <w:trPr>
          <w:trHeight w:val="288"/>
        </w:trPr>
        <w:tc>
          <w:tcPr>
            <w:tcW w:w="1844" w:type="pct"/>
            <w:shd w:val="pct10" w:color="auto" w:fill="auto"/>
            <w:vAlign w:val="center"/>
          </w:tcPr>
          <w:p w14:paraId="187FC738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</w:rPr>
            </w:pPr>
            <w:r w:rsidRPr="00232CAE">
              <w:rPr>
                <w:rFonts w:ascii="Arial" w:hAnsi="Arial" w:cs="Arial"/>
                <w:b/>
              </w:rPr>
              <w:t>Unapplied Receipts</w:t>
            </w:r>
          </w:p>
        </w:tc>
        <w:tc>
          <w:tcPr>
            <w:tcW w:w="3156" w:type="pct"/>
          </w:tcPr>
          <w:p w14:paraId="790A7D1E" w14:textId="1EBB98F0" w:rsidR="002567EF" w:rsidRPr="00232CAE" w:rsidRDefault="007C26C7" w:rsidP="00BD305C">
            <w:pPr>
              <w:ind w:left="81"/>
              <w:rPr>
                <w:rFonts w:ascii="Arial" w:hAnsi="Arial" w:cs="Arial"/>
              </w:rPr>
            </w:pPr>
            <w:r w:rsidRPr="007C26C7">
              <w:rPr>
                <w:rFonts w:ascii="Arial" w:hAnsi="Arial" w:cs="Arial"/>
              </w:rPr>
              <w:t>DNN.0000.00000000.100001.000000.112900003.000.0000.000.000</w:t>
            </w:r>
          </w:p>
        </w:tc>
      </w:tr>
      <w:tr w:rsidR="002567EF" w:rsidRPr="00232CAE" w14:paraId="179F2E8E" w14:textId="77777777" w:rsidTr="00BD305C">
        <w:trPr>
          <w:trHeight w:val="288"/>
        </w:trPr>
        <w:tc>
          <w:tcPr>
            <w:tcW w:w="1844" w:type="pct"/>
            <w:shd w:val="pct10" w:color="auto" w:fill="auto"/>
            <w:vAlign w:val="center"/>
          </w:tcPr>
          <w:p w14:paraId="112A5D75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</w:rPr>
            </w:pPr>
            <w:r w:rsidRPr="00232CAE">
              <w:rPr>
                <w:rFonts w:ascii="Arial" w:hAnsi="Arial" w:cs="Arial"/>
                <w:b/>
              </w:rPr>
              <w:t>Unidentified Receipts</w:t>
            </w:r>
          </w:p>
        </w:tc>
        <w:tc>
          <w:tcPr>
            <w:tcW w:w="3156" w:type="pct"/>
          </w:tcPr>
          <w:p w14:paraId="215010BF" w14:textId="6B1FE012" w:rsidR="002567EF" w:rsidRPr="00232CAE" w:rsidRDefault="00495ADF" w:rsidP="00BD305C">
            <w:pPr>
              <w:ind w:left="81"/>
              <w:rPr>
                <w:rFonts w:ascii="Arial" w:hAnsi="Arial" w:cs="Arial"/>
                <w:color w:val="000000"/>
              </w:rPr>
            </w:pPr>
            <w:r w:rsidRPr="00495ADF">
              <w:rPr>
                <w:rFonts w:ascii="Arial" w:hAnsi="Arial" w:cs="Arial"/>
                <w:color w:val="000000"/>
              </w:rPr>
              <w:t>DNN.0000.00000000.100001.000000.112900004.000.0000.000.000</w:t>
            </w:r>
          </w:p>
        </w:tc>
      </w:tr>
      <w:tr w:rsidR="002567EF" w:rsidRPr="00232CAE" w14:paraId="3A2D718C" w14:textId="77777777" w:rsidTr="00BD305C">
        <w:trPr>
          <w:trHeight w:val="288"/>
        </w:trPr>
        <w:tc>
          <w:tcPr>
            <w:tcW w:w="1844" w:type="pct"/>
            <w:shd w:val="pct10" w:color="auto" w:fill="auto"/>
            <w:vAlign w:val="center"/>
          </w:tcPr>
          <w:p w14:paraId="50C9B5C8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</w:rPr>
            </w:pPr>
            <w:r w:rsidRPr="00232CAE">
              <w:rPr>
                <w:rFonts w:ascii="Arial" w:hAnsi="Arial" w:cs="Arial"/>
                <w:b/>
              </w:rPr>
              <w:t>On Account Receipts</w:t>
            </w:r>
          </w:p>
        </w:tc>
        <w:tc>
          <w:tcPr>
            <w:tcW w:w="3156" w:type="pct"/>
          </w:tcPr>
          <w:p w14:paraId="654F9C56" w14:textId="4244F683" w:rsidR="002567EF" w:rsidRPr="00232CAE" w:rsidRDefault="00495ADF" w:rsidP="00BD305C">
            <w:pPr>
              <w:ind w:left="81"/>
              <w:rPr>
                <w:rFonts w:ascii="Arial" w:hAnsi="Arial" w:cs="Arial"/>
                <w:color w:val="000000"/>
              </w:rPr>
            </w:pPr>
            <w:r w:rsidRPr="00495ADF">
              <w:rPr>
                <w:rFonts w:ascii="Arial" w:hAnsi="Arial" w:cs="Arial"/>
                <w:color w:val="000000"/>
              </w:rPr>
              <w:t>DNN.0000.00000000.100001.000000.112900003.000.0000.000.000</w:t>
            </w:r>
          </w:p>
        </w:tc>
      </w:tr>
      <w:tr w:rsidR="002567EF" w:rsidRPr="00232CAE" w14:paraId="00271814" w14:textId="77777777" w:rsidTr="00BD305C">
        <w:trPr>
          <w:trHeight w:val="288"/>
        </w:trPr>
        <w:tc>
          <w:tcPr>
            <w:tcW w:w="1844" w:type="pct"/>
            <w:shd w:val="pct10" w:color="auto" w:fill="auto"/>
            <w:vAlign w:val="center"/>
          </w:tcPr>
          <w:p w14:paraId="7C69EDAF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</w:rPr>
            </w:pPr>
            <w:r w:rsidRPr="00232CAE">
              <w:rPr>
                <w:rFonts w:ascii="Arial" w:hAnsi="Arial" w:cs="Arial"/>
                <w:b/>
              </w:rPr>
              <w:t>Unearned Discounts</w:t>
            </w:r>
          </w:p>
        </w:tc>
        <w:tc>
          <w:tcPr>
            <w:tcW w:w="3156" w:type="pct"/>
          </w:tcPr>
          <w:p w14:paraId="06D04D03" w14:textId="62806A65" w:rsidR="002567EF" w:rsidRPr="00232CAE" w:rsidRDefault="00495ADF" w:rsidP="00BD305C">
            <w:pPr>
              <w:ind w:left="81"/>
              <w:rPr>
                <w:rFonts w:ascii="Arial" w:hAnsi="Arial" w:cs="Arial"/>
                <w:color w:val="000000"/>
              </w:rPr>
            </w:pPr>
            <w:r w:rsidRPr="00495ADF">
              <w:rPr>
                <w:rFonts w:ascii="Arial" w:hAnsi="Arial" w:cs="Arial"/>
                <w:color w:val="000000"/>
              </w:rPr>
              <w:t>Unearned Discount-HOQ</w:t>
            </w:r>
          </w:p>
        </w:tc>
      </w:tr>
      <w:tr w:rsidR="002567EF" w:rsidRPr="00232CAE" w14:paraId="6E4DDB9D" w14:textId="77777777" w:rsidTr="00BD305C">
        <w:trPr>
          <w:trHeight w:val="288"/>
        </w:trPr>
        <w:tc>
          <w:tcPr>
            <w:tcW w:w="1844" w:type="pct"/>
            <w:shd w:val="pct10" w:color="auto" w:fill="auto"/>
            <w:vAlign w:val="center"/>
          </w:tcPr>
          <w:p w14:paraId="76D35C47" w14:textId="77777777" w:rsidR="002567EF" w:rsidRPr="00232CAE" w:rsidRDefault="002567EF" w:rsidP="00BD305C">
            <w:pPr>
              <w:ind w:left="173"/>
              <w:rPr>
                <w:rFonts w:ascii="Arial" w:hAnsi="Arial" w:cs="Arial"/>
                <w:b/>
              </w:rPr>
            </w:pPr>
            <w:r w:rsidRPr="00232CAE">
              <w:rPr>
                <w:rFonts w:ascii="Arial" w:hAnsi="Arial" w:cs="Arial"/>
                <w:b/>
              </w:rPr>
              <w:t>Earned Discounts</w:t>
            </w:r>
          </w:p>
        </w:tc>
        <w:tc>
          <w:tcPr>
            <w:tcW w:w="3156" w:type="pct"/>
          </w:tcPr>
          <w:p w14:paraId="258805A9" w14:textId="1C516241" w:rsidR="002567EF" w:rsidRPr="00232CAE" w:rsidRDefault="00495ADF" w:rsidP="00BD305C">
            <w:pPr>
              <w:ind w:left="81"/>
              <w:rPr>
                <w:rFonts w:ascii="Arial" w:hAnsi="Arial" w:cs="Arial"/>
                <w:color w:val="000000"/>
              </w:rPr>
            </w:pPr>
            <w:r w:rsidRPr="00495ADF">
              <w:rPr>
                <w:rFonts w:ascii="Arial" w:hAnsi="Arial" w:cs="Arial"/>
                <w:color w:val="000000"/>
              </w:rPr>
              <w:t>Earned Discount-HOQ</w:t>
            </w:r>
          </w:p>
        </w:tc>
      </w:tr>
    </w:tbl>
    <w:p w14:paraId="3BEF1138" w14:textId="77777777" w:rsidR="002567EF" w:rsidRPr="00232CAE" w:rsidRDefault="002567EF" w:rsidP="002567EF">
      <w:pPr>
        <w:jc w:val="both"/>
        <w:rPr>
          <w:rFonts w:ascii="Arial" w:hAnsi="Arial" w:cs="Arial"/>
        </w:rPr>
      </w:pPr>
    </w:p>
    <w:p w14:paraId="3525D778" w14:textId="31AAA544" w:rsidR="007C2F79" w:rsidRDefault="007C2F79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14:paraId="1E865535" w14:textId="77777777" w:rsidR="002567EF" w:rsidRPr="00232CAE" w:rsidRDefault="002567EF" w:rsidP="002567EF">
      <w:pPr>
        <w:pStyle w:val="Heading3"/>
      </w:pPr>
      <w:bookmarkStart w:id="26" w:name="_Toc535902135"/>
      <w:bookmarkStart w:id="27" w:name="_Toc25845253"/>
      <w:r w:rsidRPr="005836CD">
        <w:lastRenderedPageBreak/>
        <w:t>AR-07: Receivables Activity</w:t>
      </w:r>
      <w:bookmarkEnd w:id="26"/>
      <w:bookmarkEnd w:id="27"/>
    </w:p>
    <w:p w14:paraId="227FA3C7" w14:textId="77777777" w:rsidR="002567EF" w:rsidRDefault="002567EF" w:rsidP="002567EF">
      <w:pPr>
        <w:pStyle w:val="Heading6"/>
        <w:spacing w:before="0" w:line="360" w:lineRule="auto"/>
        <w:rPr>
          <w:rFonts w:ascii="Arial" w:hAnsi="Arial" w:cs="Arial"/>
          <w:b/>
          <w:szCs w:val="22"/>
        </w:rPr>
      </w:pPr>
      <w:r w:rsidRPr="00232CAE">
        <w:rPr>
          <w:rFonts w:ascii="Arial" w:hAnsi="Arial" w:cs="Arial"/>
          <w:b/>
          <w:szCs w:val="22"/>
        </w:rPr>
        <w:t>Navigation: Setup&gt;Receipts&gt; Receivable Activity</w:t>
      </w:r>
    </w:p>
    <w:p w14:paraId="15BAD4C0" w14:textId="77777777" w:rsidR="002567EF" w:rsidRDefault="002567EF" w:rsidP="002567EF"/>
    <w:p w14:paraId="71C2ACDC" w14:textId="210667FE" w:rsidR="003A7FA1" w:rsidRPr="00B149C1" w:rsidRDefault="003A7FA1" w:rsidP="003A7FA1">
      <w:pPr>
        <w:tabs>
          <w:tab w:val="num" w:pos="720"/>
        </w:tabs>
        <w:rPr>
          <w:rFonts w:ascii="Arial" w:hAnsi="Arial" w:cs="Arial"/>
          <w:b/>
          <w:sz w:val="28"/>
        </w:rPr>
      </w:pPr>
      <w:r w:rsidRPr="00B149C1">
        <w:rPr>
          <w:rFonts w:ascii="Arial" w:hAnsi="Arial" w:cs="Arial"/>
          <w:noProof/>
          <w:lang w:val="id-ID" w:eastAsia="id-ID"/>
        </w:rPr>
        <w:drawing>
          <wp:inline distT="0" distB="0" distL="0" distR="0" wp14:anchorId="792F1922" wp14:editId="1EE438F2">
            <wp:extent cx="244475" cy="244475"/>
            <wp:effectExtent l="0" t="0" r="3175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9C1">
        <w:rPr>
          <w:rFonts w:ascii="Arial" w:hAnsi="Arial" w:cs="Arial"/>
          <w:b/>
          <w:sz w:val="28"/>
        </w:rPr>
        <w:t xml:space="preserve"> </w:t>
      </w:r>
      <w:r w:rsidR="006D2608">
        <w:rPr>
          <w:rFonts w:ascii="Arial" w:hAnsi="Arial" w:cs="Arial"/>
          <w:b/>
        </w:rPr>
        <w:t>Receivables Activities</w:t>
      </w:r>
    </w:p>
    <w:tbl>
      <w:tblPr>
        <w:tblW w:w="15120" w:type="dxa"/>
        <w:tblInd w:w="-3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310"/>
        <w:gridCol w:w="4770"/>
      </w:tblGrid>
      <w:tr w:rsidR="003A7FA1" w:rsidRPr="00B149C1" w14:paraId="458CD029" w14:textId="77777777" w:rsidTr="00BD305C">
        <w:tc>
          <w:tcPr>
            <w:tcW w:w="5040" w:type="dxa"/>
          </w:tcPr>
          <w:p w14:paraId="546E6A88" w14:textId="77777777" w:rsidR="003A7FA1" w:rsidRPr="00B149C1" w:rsidRDefault="003A7FA1" w:rsidP="00BD305C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Style w:val="HighlightedVariable"/>
                <w:rFonts w:ascii="Arial" w:hAnsi="Arial" w:cs="Arial"/>
              </w:rPr>
              <w:t>KF</w:t>
            </w:r>
            <w:r w:rsidRPr="00B149C1">
              <w:rPr>
                <w:rFonts w:ascii="Arial" w:hAnsi="Arial" w:cs="Arial"/>
                <w:sz w:val="16"/>
              </w:rPr>
              <w:t xml:space="preserve"> Process: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Receivables</w:t>
            </w:r>
          </w:p>
        </w:tc>
        <w:tc>
          <w:tcPr>
            <w:tcW w:w="5310" w:type="dxa"/>
          </w:tcPr>
          <w:p w14:paraId="2AF9D1ED" w14:textId="77777777" w:rsidR="003A7FA1" w:rsidRPr="00B149C1" w:rsidRDefault="003A7FA1" w:rsidP="00BD305C">
            <w:pPr>
              <w:ind w:left="408" w:hanging="408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Business Area: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Accounts Receivable</w:t>
            </w:r>
          </w:p>
        </w:tc>
        <w:tc>
          <w:tcPr>
            <w:tcW w:w="4770" w:type="dxa"/>
          </w:tcPr>
          <w:p w14:paraId="4CF747DD" w14:textId="77777777" w:rsidR="003A7FA1" w:rsidRPr="00B149C1" w:rsidRDefault="003A7FA1" w:rsidP="00BD305C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Date: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08-Nov-2019</w:t>
            </w:r>
          </w:p>
        </w:tc>
      </w:tr>
      <w:tr w:rsidR="003A7FA1" w:rsidRPr="00B149C1" w14:paraId="0013DE08" w14:textId="77777777" w:rsidTr="00BD305C">
        <w:tc>
          <w:tcPr>
            <w:tcW w:w="5040" w:type="dxa"/>
          </w:tcPr>
          <w:p w14:paraId="461A9DCB" w14:textId="77777777" w:rsidR="003A7FA1" w:rsidRPr="00B149C1" w:rsidRDefault="003A7FA1" w:rsidP="00BD305C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Control Number: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&lt;Control Number&gt;</w:t>
            </w:r>
          </w:p>
        </w:tc>
        <w:tc>
          <w:tcPr>
            <w:tcW w:w="5310" w:type="dxa"/>
          </w:tcPr>
          <w:p w14:paraId="062459FA" w14:textId="77777777" w:rsidR="003A7FA1" w:rsidRPr="00B149C1" w:rsidRDefault="003A7FA1" w:rsidP="00BD305C">
            <w:pPr>
              <w:rPr>
                <w:rFonts w:ascii="Arial" w:hAnsi="Arial" w:cs="Arial"/>
                <w:lang w:val="pt-BR"/>
              </w:rPr>
            </w:pPr>
            <w:r w:rsidRPr="00B149C1">
              <w:rPr>
                <w:rFonts w:ascii="Arial" w:hAnsi="Arial" w:cs="Arial"/>
                <w:sz w:val="16"/>
                <w:lang w:val="pt-BR"/>
              </w:rPr>
              <w:t>Priority(H, M, L):</w:t>
            </w:r>
            <w:r w:rsidRPr="00B149C1">
              <w:rPr>
                <w:rFonts w:ascii="Arial" w:hAnsi="Arial" w:cs="Arial"/>
                <w:lang w:val="pt-BR"/>
              </w:rPr>
              <w:t xml:space="preserve">  </w:t>
            </w:r>
            <w:r w:rsidRPr="00B149C1">
              <w:rPr>
                <w:rFonts w:ascii="Arial" w:hAnsi="Arial" w:cs="Arial"/>
                <w:lang w:val="pt-BR"/>
              </w:rPr>
              <w:br/>
              <w:t>&lt;Priority (H, M, L)&gt;</w:t>
            </w:r>
          </w:p>
        </w:tc>
        <w:tc>
          <w:tcPr>
            <w:tcW w:w="4770" w:type="dxa"/>
          </w:tcPr>
          <w:p w14:paraId="3B9C8E82" w14:textId="77777777" w:rsidR="003A7FA1" w:rsidRPr="00B149C1" w:rsidRDefault="003A7FA1" w:rsidP="00BD305C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Process Owner:</w:t>
            </w:r>
            <w:r w:rsidRPr="00B149C1">
              <w:rPr>
                <w:rFonts w:ascii="Arial" w:hAnsi="Arial" w:cs="Arial"/>
              </w:rPr>
              <w:t xml:space="preserve"> </w:t>
            </w:r>
            <w:r w:rsidRPr="00B149C1">
              <w:rPr>
                <w:rFonts w:ascii="Arial" w:hAnsi="Arial" w:cs="Arial"/>
              </w:rPr>
              <w:br/>
            </w:r>
          </w:p>
        </w:tc>
      </w:tr>
    </w:tbl>
    <w:p w14:paraId="1539935A" w14:textId="77777777" w:rsidR="003A7FA1" w:rsidRDefault="003A7FA1" w:rsidP="003A7FA1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 </w:t>
      </w:r>
    </w:p>
    <w:p w14:paraId="5CD6B13F" w14:textId="77777777" w:rsidR="003A7FA1" w:rsidRPr="00B149C1" w:rsidRDefault="003A7FA1" w:rsidP="003A7FA1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Setup Level</w:t>
      </w:r>
      <w:r w:rsidRPr="00B149C1">
        <w:rPr>
          <w:rFonts w:ascii="Arial" w:hAnsi="Arial" w:cs="Arial"/>
          <w:b/>
          <w:color w:val="000000"/>
        </w:rPr>
        <w:t>:</w:t>
      </w:r>
      <w:r w:rsidRPr="00B149C1">
        <w:rPr>
          <w:rFonts w:ascii="Arial" w:hAnsi="Arial" w:cs="Arial"/>
          <w:b/>
          <w:sz w:val="16"/>
        </w:rPr>
        <w:t xml:space="preserve"> 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1707"/>
        <w:gridCol w:w="2250"/>
        <w:gridCol w:w="2421"/>
        <w:gridCol w:w="2349"/>
      </w:tblGrid>
      <w:tr w:rsidR="003A7FA1" w:rsidRPr="00F51C4C" w14:paraId="124503F1" w14:textId="77777777" w:rsidTr="00BD305C">
        <w:trPr>
          <w:cantSplit/>
          <w:tblHeader/>
        </w:trPr>
        <w:tc>
          <w:tcPr>
            <w:tcW w:w="2126" w:type="dxa"/>
            <w:shd w:val="pct10" w:color="auto" w:fill="auto"/>
          </w:tcPr>
          <w:p w14:paraId="335AA54F" w14:textId="77777777" w:rsidR="003A7FA1" w:rsidRPr="00F51C4C" w:rsidRDefault="003A7FA1" w:rsidP="00BD305C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Instance</w:t>
            </w:r>
          </w:p>
        </w:tc>
        <w:tc>
          <w:tcPr>
            <w:tcW w:w="2126" w:type="dxa"/>
            <w:shd w:val="pct10" w:color="auto" w:fill="auto"/>
          </w:tcPr>
          <w:p w14:paraId="37848CC9" w14:textId="77777777" w:rsidR="003A7FA1" w:rsidRPr="00F51C4C" w:rsidRDefault="003A7FA1" w:rsidP="00BD305C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Business Group</w:t>
            </w:r>
          </w:p>
        </w:tc>
        <w:tc>
          <w:tcPr>
            <w:tcW w:w="2126" w:type="dxa"/>
            <w:shd w:val="pct10" w:color="auto" w:fill="auto"/>
          </w:tcPr>
          <w:p w14:paraId="7319C0A0" w14:textId="77777777" w:rsidR="003A7FA1" w:rsidRPr="00F51C4C" w:rsidRDefault="003A7FA1" w:rsidP="00BD305C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Legal Entity</w:t>
            </w:r>
          </w:p>
        </w:tc>
        <w:tc>
          <w:tcPr>
            <w:tcW w:w="1707" w:type="dxa"/>
            <w:shd w:val="pct10" w:color="auto" w:fill="auto"/>
          </w:tcPr>
          <w:p w14:paraId="3DFFB083" w14:textId="77777777" w:rsidR="003A7FA1" w:rsidRPr="00F51C4C" w:rsidRDefault="003A7FA1" w:rsidP="00BD305C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Ledger</w:t>
            </w:r>
          </w:p>
        </w:tc>
        <w:tc>
          <w:tcPr>
            <w:tcW w:w="2250" w:type="dxa"/>
            <w:shd w:val="pct10" w:color="auto" w:fill="auto"/>
          </w:tcPr>
          <w:p w14:paraId="15236B22" w14:textId="77777777" w:rsidR="003A7FA1" w:rsidRPr="00F51C4C" w:rsidRDefault="003A7FA1" w:rsidP="00BD305C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Operating Unit</w:t>
            </w:r>
          </w:p>
        </w:tc>
        <w:tc>
          <w:tcPr>
            <w:tcW w:w="2421" w:type="dxa"/>
            <w:shd w:val="pct10" w:color="auto" w:fill="auto"/>
          </w:tcPr>
          <w:p w14:paraId="0AD1AD27" w14:textId="77777777" w:rsidR="003A7FA1" w:rsidRPr="00F51C4C" w:rsidRDefault="003A7FA1" w:rsidP="00BD305C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Inventory Organization</w:t>
            </w:r>
          </w:p>
        </w:tc>
        <w:tc>
          <w:tcPr>
            <w:tcW w:w="2349" w:type="dxa"/>
            <w:shd w:val="pct10" w:color="auto" w:fill="auto"/>
          </w:tcPr>
          <w:p w14:paraId="28EC74AE" w14:textId="77777777" w:rsidR="003A7FA1" w:rsidRPr="00F51C4C" w:rsidRDefault="003A7FA1" w:rsidP="00BD305C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Locator</w:t>
            </w:r>
          </w:p>
        </w:tc>
      </w:tr>
      <w:tr w:rsidR="003A7FA1" w:rsidRPr="00F51C4C" w14:paraId="1BADE4CC" w14:textId="77777777" w:rsidTr="00BD305C">
        <w:trPr>
          <w:cantSplit/>
        </w:trPr>
        <w:tc>
          <w:tcPr>
            <w:tcW w:w="2126" w:type="dxa"/>
            <w:shd w:val="clear" w:color="auto" w:fill="auto"/>
          </w:tcPr>
          <w:p w14:paraId="7CB4E806" w14:textId="77777777" w:rsidR="003A7FA1" w:rsidRPr="00F51C4C" w:rsidRDefault="003A7FA1" w:rsidP="00BD305C">
            <w:pPr>
              <w:pStyle w:val="TableText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43362637" w14:textId="77777777" w:rsidR="003A7FA1" w:rsidRPr="00F51C4C" w:rsidRDefault="003A7FA1" w:rsidP="00BD305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0F64E586" w14:textId="77777777" w:rsidR="003A7FA1" w:rsidRPr="00F51C4C" w:rsidRDefault="003A7FA1" w:rsidP="00BD305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707" w:type="dxa"/>
            <w:shd w:val="clear" w:color="auto" w:fill="auto"/>
          </w:tcPr>
          <w:p w14:paraId="2CC5FB7B" w14:textId="77777777" w:rsidR="003A7FA1" w:rsidRPr="00F51C4C" w:rsidRDefault="003A7FA1" w:rsidP="00BD305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250" w:type="dxa"/>
            <w:shd w:val="clear" w:color="auto" w:fill="auto"/>
          </w:tcPr>
          <w:p w14:paraId="424D6132" w14:textId="77777777" w:rsidR="003A7FA1" w:rsidRPr="00F51C4C" w:rsidRDefault="003A7FA1" w:rsidP="00BD305C">
            <w:pPr>
              <w:pStyle w:val="Table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2421" w:type="dxa"/>
            <w:shd w:val="clear" w:color="auto" w:fill="auto"/>
          </w:tcPr>
          <w:p w14:paraId="2D9687E4" w14:textId="77777777" w:rsidR="003A7FA1" w:rsidRPr="00F51C4C" w:rsidRDefault="003A7FA1" w:rsidP="00BD305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349" w:type="dxa"/>
            <w:shd w:val="clear" w:color="auto" w:fill="auto"/>
          </w:tcPr>
          <w:p w14:paraId="02E80FAC" w14:textId="77777777" w:rsidR="003A7FA1" w:rsidRPr="00F51C4C" w:rsidRDefault="003A7FA1" w:rsidP="00BD305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7B045F23" w14:textId="77777777" w:rsidR="003A7FA1" w:rsidRPr="00EA4503" w:rsidRDefault="003A7FA1" w:rsidP="002567EF"/>
    <w:p w14:paraId="3B8079DB" w14:textId="77777777" w:rsidR="002567EF" w:rsidRPr="00EA4503" w:rsidRDefault="002567EF" w:rsidP="002567EF">
      <w:pPr>
        <w:pStyle w:val="BodyText"/>
        <w:widowControl w:val="0"/>
        <w:spacing w:before="0" w:after="0" w:line="360" w:lineRule="auto"/>
        <w:ind w:left="0"/>
        <w:jc w:val="both"/>
        <w:rPr>
          <w:rFonts w:ascii="Arial" w:hAnsi="Arial" w:cs="Arial"/>
          <w:szCs w:val="22"/>
        </w:rPr>
      </w:pPr>
      <w:r w:rsidRPr="00EA4503">
        <w:rPr>
          <w:rFonts w:ascii="Arial" w:hAnsi="Arial" w:cs="Arial"/>
          <w:b/>
          <w:szCs w:val="22"/>
        </w:rPr>
        <w:t>Description:</w:t>
      </w:r>
      <w:r w:rsidRPr="00EA4503">
        <w:rPr>
          <w:rFonts w:ascii="Arial" w:hAnsi="Arial" w:cs="Arial"/>
          <w:szCs w:val="22"/>
        </w:rPr>
        <w:t xml:space="preserve">  Receivables Activity </w:t>
      </w:r>
      <w:proofErr w:type="spellStart"/>
      <w:r w:rsidRPr="00EA4503">
        <w:rPr>
          <w:rFonts w:ascii="Arial" w:hAnsi="Arial" w:cs="Arial"/>
          <w:szCs w:val="22"/>
        </w:rPr>
        <w:t>digunakan</w:t>
      </w:r>
      <w:proofErr w:type="spellEnd"/>
      <w:r w:rsidRPr="00EA4503">
        <w:rPr>
          <w:rFonts w:ascii="Arial" w:hAnsi="Arial" w:cs="Arial"/>
          <w:szCs w:val="22"/>
        </w:rPr>
        <w:t xml:space="preserve"> </w:t>
      </w:r>
      <w:proofErr w:type="spellStart"/>
      <w:r w:rsidRPr="00EA4503">
        <w:rPr>
          <w:rFonts w:ascii="Arial" w:hAnsi="Arial" w:cs="Arial"/>
          <w:szCs w:val="22"/>
        </w:rPr>
        <w:t>untuk</w:t>
      </w:r>
      <w:proofErr w:type="spellEnd"/>
      <w:r w:rsidRPr="00EA4503">
        <w:rPr>
          <w:rFonts w:ascii="Arial" w:hAnsi="Arial" w:cs="Arial"/>
          <w:szCs w:val="22"/>
        </w:rPr>
        <w:t xml:space="preserve"> </w:t>
      </w:r>
      <w:proofErr w:type="spellStart"/>
      <w:r w:rsidRPr="00EA4503">
        <w:rPr>
          <w:rFonts w:ascii="Arial" w:hAnsi="Arial" w:cs="Arial"/>
          <w:szCs w:val="22"/>
        </w:rPr>
        <w:t>membuat</w:t>
      </w:r>
      <w:proofErr w:type="spellEnd"/>
      <w:r w:rsidRPr="00EA4503">
        <w:rPr>
          <w:rFonts w:ascii="Arial" w:hAnsi="Arial" w:cs="Arial"/>
          <w:szCs w:val="22"/>
        </w:rPr>
        <w:t xml:space="preserve"> Adjustment </w:t>
      </w:r>
      <w:proofErr w:type="spellStart"/>
      <w:r w:rsidRPr="00EA4503">
        <w:rPr>
          <w:rFonts w:ascii="Arial" w:hAnsi="Arial" w:cs="Arial"/>
          <w:szCs w:val="22"/>
        </w:rPr>
        <w:t>terhadap</w:t>
      </w:r>
      <w:proofErr w:type="spellEnd"/>
      <w:r w:rsidRPr="00EA4503">
        <w:rPr>
          <w:rFonts w:ascii="Arial" w:hAnsi="Arial" w:cs="Arial"/>
          <w:szCs w:val="22"/>
        </w:rPr>
        <w:t xml:space="preserve"> </w:t>
      </w:r>
      <w:proofErr w:type="spellStart"/>
      <w:r w:rsidRPr="00EA4503">
        <w:rPr>
          <w:rFonts w:ascii="Arial" w:hAnsi="Arial" w:cs="Arial"/>
          <w:szCs w:val="22"/>
        </w:rPr>
        <w:t>transaksi</w:t>
      </w:r>
      <w:proofErr w:type="spellEnd"/>
      <w:r w:rsidRPr="00EA4503">
        <w:rPr>
          <w:rFonts w:ascii="Arial" w:hAnsi="Arial" w:cs="Arial"/>
          <w:szCs w:val="22"/>
        </w:rPr>
        <w:t xml:space="preserve">, Activity yang </w:t>
      </w:r>
      <w:proofErr w:type="spellStart"/>
      <w:r w:rsidRPr="00EA4503">
        <w:rPr>
          <w:rFonts w:ascii="Arial" w:hAnsi="Arial" w:cs="Arial"/>
          <w:szCs w:val="22"/>
        </w:rPr>
        <w:t>digunakan</w:t>
      </w:r>
      <w:proofErr w:type="spellEnd"/>
      <w:r w:rsidRPr="00EA4503">
        <w:rPr>
          <w:rFonts w:ascii="Arial" w:hAnsi="Arial" w:cs="Arial"/>
          <w:szCs w:val="22"/>
        </w:rPr>
        <w:t xml:space="preserve"> </w:t>
      </w:r>
      <w:proofErr w:type="spellStart"/>
      <w:r w:rsidRPr="00EA4503">
        <w:rPr>
          <w:rFonts w:ascii="Arial" w:hAnsi="Arial" w:cs="Arial"/>
          <w:szCs w:val="22"/>
        </w:rPr>
        <w:t>untuk</w:t>
      </w:r>
      <w:proofErr w:type="spellEnd"/>
      <w:r w:rsidRPr="00EA4503">
        <w:rPr>
          <w:rFonts w:ascii="Arial" w:hAnsi="Arial" w:cs="Arial"/>
          <w:szCs w:val="22"/>
        </w:rPr>
        <w:t xml:space="preserve"> </w:t>
      </w:r>
      <w:proofErr w:type="spellStart"/>
      <w:r w:rsidRPr="00EA4503">
        <w:rPr>
          <w:rFonts w:ascii="Arial" w:hAnsi="Arial" w:cs="Arial"/>
          <w:szCs w:val="22"/>
        </w:rPr>
        <w:t>pembuatan</w:t>
      </w:r>
      <w:proofErr w:type="spellEnd"/>
      <w:r w:rsidRPr="00EA4503">
        <w:rPr>
          <w:rFonts w:ascii="Arial" w:hAnsi="Arial" w:cs="Arial"/>
          <w:szCs w:val="22"/>
        </w:rPr>
        <w:t xml:space="preserve"> </w:t>
      </w:r>
      <w:proofErr w:type="spellStart"/>
      <w:r w:rsidRPr="00EA4503">
        <w:rPr>
          <w:rFonts w:ascii="Arial" w:hAnsi="Arial" w:cs="Arial"/>
          <w:szCs w:val="22"/>
        </w:rPr>
        <w:t>Misc</w:t>
      </w:r>
      <w:proofErr w:type="spellEnd"/>
      <w:r w:rsidRPr="00EA4503">
        <w:rPr>
          <w:rFonts w:ascii="Arial" w:hAnsi="Arial" w:cs="Arial"/>
          <w:szCs w:val="22"/>
        </w:rPr>
        <w:t xml:space="preserve"> Receipt, </w:t>
      </w:r>
      <w:proofErr w:type="spellStart"/>
      <w:r w:rsidRPr="00EA4503">
        <w:rPr>
          <w:rFonts w:ascii="Arial" w:hAnsi="Arial" w:cs="Arial"/>
          <w:szCs w:val="22"/>
        </w:rPr>
        <w:t>pengalokasian</w:t>
      </w:r>
      <w:proofErr w:type="spellEnd"/>
      <w:r w:rsidRPr="00EA4503">
        <w:rPr>
          <w:rFonts w:ascii="Arial" w:hAnsi="Arial" w:cs="Arial"/>
          <w:szCs w:val="22"/>
        </w:rPr>
        <w:t xml:space="preserve"> Receipt Write-off </w:t>
      </w:r>
      <w:proofErr w:type="spellStart"/>
      <w:r w:rsidRPr="00EA4503">
        <w:rPr>
          <w:rFonts w:ascii="Arial" w:hAnsi="Arial" w:cs="Arial"/>
          <w:szCs w:val="22"/>
        </w:rPr>
        <w:t>dimana</w:t>
      </w:r>
      <w:proofErr w:type="spellEnd"/>
      <w:r w:rsidRPr="00EA4503">
        <w:rPr>
          <w:rFonts w:ascii="Arial" w:hAnsi="Arial" w:cs="Arial"/>
          <w:szCs w:val="22"/>
        </w:rPr>
        <w:t xml:space="preserve"> account </w:t>
      </w:r>
      <w:proofErr w:type="spellStart"/>
      <w:r w:rsidRPr="00EA4503">
        <w:rPr>
          <w:rFonts w:ascii="Arial" w:hAnsi="Arial" w:cs="Arial"/>
          <w:szCs w:val="22"/>
        </w:rPr>
        <w:t>ditentukan</w:t>
      </w:r>
      <w:proofErr w:type="spellEnd"/>
      <w:r w:rsidRPr="00EA4503">
        <w:rPr>
          <w:rFonts w:ascii="Arial" w:hAnsi="Arial" w:cs="Arial"/>
          <w:szCs w:val="22"/>
        </w:rPr>
        <w:t xml:space="preserve"> </w:t>
      </w:r>
      <w:proofErr w:type="spellStart"/>
      <w:r w:rsidRPr="00EA4503">
        <w:rPr>
          <w:rFonts w:ascii="Arial" w:hAnsi="Arial" w:cs="Arial"/>
          <w:szCs w:val="22"/>
        </w:rPr>
        <w:t>pada</w:t>
      </w:r>
      <w:proofErr w:type="spellEnd"/>
      <w:r w:rsidRPr="00EA4503">
        <w:rPr>
          <w:rFonts w:ascii="Arial" w:hAnsi="Arial" w:cs="Arial"/>
          <w:szCs w:val="22"/>
        </w:rPr>
        <w:t xml:space="preserve"> </w:t>
      </w:r>
      <w:proofErr w:type="spellStart"/>
      <w:r w:rsidRPr="00EA4503">
        <w:rPr>
          <w:rFonts w:ascii="Arial" w:hAnsi="Arial" w:cs="Arial"/>
          <w:szCs w:val="22"/>
        </w:rPr>
        <w:t>setiap</w:t>
      </w:r>
      <w:proofErr w:type="spellEnd"/>
      <w:r w:rsidRPr="00EA4503">
        <w:rPr>
          <w:rFonts w:ascii="Arial" w:hAnsi="Arial" w:cs="Arial"/>
          <w:szCs w:val="22"/>
        </w:rPr>
        <w:t xml:space="preserve"> </w:t>
      </w:r>
      <w:proofErr w:type="spellStart"/>
      <w:r w:rsidRPr="00EA4503">
        <w:rPr>
          <w:rFonts w:ascii="Arial" w:hAnsi="Arial" w:cs="Arial"/>
          <w:szCs w:val="22"/>
        </w:rPr>
        <w:t>penentuan</w:t>
      </w:r>
      <w:proofErr w:type="spellEnd"/>
      <w:r w:rsidRPr="00EA4503">
        <w:rPr>
          <w:rFonts w:ascii="Arial" w:hAnsi="Arial" w:cs="Arial"/>
          <w:szCs w:val="22"/>
        </w:rPr>
        <w:t xml:space="preserve"> Receivables Activity yang </w:t>
      </w:r>
      <w:proofErr w:type="spellStart"/>
      <w:r w:rsidRPr="00EA4503">
        <w:rPr>
          <w:rFonts w:ascii="Arial" w:hAnsi="Arial" w:cs="Arial"/>
          <w:szCs w:val="22"/>
        </w:rPr>
        <w:t>dibuat</w:t>
      </w:r>
      <w:proofErr w:type="spellEnd"/>
      <w:r w:rsidRPr="00EA4503">
        <w:rPr>
          <w:rFonts w:ascii="Arial" w:hAnsi="Arial" w:cs="Arial"/>
          <w:szCs w:val="22"/>
        </w:rPr>
        <w:t xml:space="preserve"> </w:t>
      </w:r>
      <w:proofErr w:type="spellStart"/>
      <w:r w:rsidRPr="00EA4503">
        <w:rPr>
          <w:rFonts w:ascii="Arial" w:hAnsi="Arial" w:cs="Arial"/>
          <w:szCs w:val="22"/>
        </w:rPr>
        <w:t>dalam</w:t>
      </w:r>
      <w:proofErr w:type="spellEnd"/>
      <w:r w:rsidRPr="00EA4503">
        <w:rPr>
          <w:rFonts w:ascii="Arial" w:hAnsi="Arial" w:cs="Arial"/>
          <w:szCs w:val="22"/>
        </w:rPr>
        <w:t xml:space="preserve"> Oracle Receivables.</w:t>
      </w:r>
    </w:p>
    <w:p w14:paraId="4ACF9190" w14:textId="77777777" w:rsidR="002567EF" w:rsidRPr="00232CAE" w:rsidRDefault="002567EF" w:rsidP="002567EF">
      <w:pPr>
        <w:pStyle w:val="BodyText"/>
        <w:widowControl w:val="0"/>
        <w:spacing w:before="0" w:after="0" w:line="360" w:lineRule="auto"/>
        <w:ind w:left="0"/>
        <w:rPr>
          <w:rFonts w:ascii="Arial" w:hAnsi="Arial" w:cs="Arial"/>
          <w:sz w:val="22"/>
          <w:szCs w:val="22"/>
        </w:rPr>
      </w:pPr>
    </w:p>
    <w:tbl>
      <w:tblPr>
        <w:tblW w:w="15113" w:type="dxa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67"/>
        <w:gridCol w:w="2684"/>
        <w:gridCol w:w="981"/>
        <w:gridCol w:w="2098"/>
        <w:gridCol w:w="6383"/>
      </w:tblGrid>
      <w:tr w:rsidR="002A22F2" w:rsidRPr="00EA4503" w14:paraId="1760D393" w14:textId="77777777" w:rsidTr="00BD6603">
        <w:trPr>
          <w:trHeight w:val="290"/>
        </w:trPr>
        <w:tc>
          <w:tcPr>
            <w:tcW w:w="2967" w:type="dxa"/>
            <w:shd w:val="clear" w:color="000000" w:fill="BFBFBF"/>
            <w:noWrap/>
            <w:vAlign w:val="bottom"/>
            <w:hideMark/>
          </w:tcPr>
          <w:p w14:paraId="18101456" w14:textId="77777777" w:rsidR="002567EF" w:rsidRPr="00EA4503" w:rsidRDefault="002567EF" w:rsidP="00BD305C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EA4503">
              <w:rPr>
                <w:rFonts w:ascii="Arial" w:hAnsi="Arial" w:cs="Arial"/>
                <w:b/>
                <w:bCs/>
                <w:color w:val="000000"/>
              </w:rPr>
              <w:t>Name</w:t>
            </w:r>
          </w:p>
        </w:tc>
        <w:tc>
          <w:tcPr>
            <w:tcW w:w="2684" w:type="dxa"/>
            <w:shd w:val="clear" w:color="000000" w:fill="BFBFBF"/>
            <w:noWrap/>
            <w:vAlign w:val="bottom"/>
            <w:hideMark/>
          </w:tcPr>
          <w:p w14:paraId="3BE8E49C" w14:textId="77777777" w:rsidR="002567EF" w:rsidRPr="00EA4503" w:rsidRDefault="002567EF" w:rsidP="00BD305C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EA4503">
              <w:rPr>
                <w:rFonts w:ascii="Arial" w:hAnsi="Arial" w:cs="Arial"/>
                <w:b/>
                <w:bCs/>
                <w:color w:val="000000"/>
              </w:rPr>
              <w:t>Description</w:t>
            </w:r>
          </w:p>
        </w:tc>
        <w:tc>
          <w:tcPr>
            <w:tcW w:w="981" w:type="dxa"/>
            <w:shd w:val="clear" w:color="000000" w:fill="BFBFBF"/>
            <w:noWrap/>
            <w:vAlign w:val="bottom"/>
            <w:hideMark/>
          </w:tcPr>
          <w:p w14:paraId="70970571" w14:textId="77777777" w:rsidR="002567EF" w:rsidRPr="00EA4503" w:rsidRDefault="002567EF" w:rsidP="00BD305C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EA4503">
              <w:rPr>
                <w:rFonts w:ascii="Arial" w:hAnsi="Arial" w:cs="Arial"/>
                <w:b/>
                <w:bCs/>
                <w:color w:val="000000"/>
              </w:rPr>
              <w:t>Status</w:t>
            </w:r>
          </w:p>
        </w:tc>
        <w:tc>
          <w:tcPr>
            <w:tcW w:w="2098" w:type="dxa"/>
            <w:shd w:val="clear" w:color="000000" w:fill="BFBFBF"/>
            <w:noWrap/>
            <w:vAlign w:val="bottom"/>
            <w:hideMark/>
          </w:tcPr>
          <w:p w14:paraId="6CB8B8E8" w14:textId="77777777" w:rsidR="002567EF" w:rsidRPr="00EA4503" w:rsidRDefault="002567EF" w:rsidP="00BD305C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EA4503">
              <w:rPr>
                <w:rFonts w:ascii="Arial" w:hAnsi="Arial" w:cs="Arial"/>
                <w:b/>
                <w:bCs/>
                <w:color w:val="000000"/>
              </w:rPr>
              <w:t>Type</w:t>
            </w:r>
          </w:p>
        </w:tc>
        <w:tc>
          <w:tcPr>
            <w:tcW w:w="6383" w:type="dxa"/>
            <w:shd w:val="clear" w:color="000000" w:fill="BFBFBF"/>
            <w:noWrap/>
            <w:vAlign w:val="bottom"/>
            <w:hideMark/>
          </w:tcPr>
          <w:p w14:paraId="059A9C0A" w14:textId="77777777" w:rsidR="002567EF" w:rsidRPr="00EA4503" w:rsidRDefault="002567EF" w:rsidP="00BD305C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EA4503">
              <w:rPr>
                <w:rFonts w:ascii="Arial" w:hAnsi="Arial" w:cs="Arial"/>
                <w:b/>
                <w:bCs/>
                <w:color w:val="000000"/>
              </w:rPr>
              <w:t>Account</w:t>
            </w:r>
          </w:p>
        </w:tc>
      </w:tr>
      <w:tr w:rsidR="00EE0452" w:rsidRPr="00EA4503" w14:paraId="5BEC4A65" w14:textId="77777777" w:rsidTr="00BD6603">
        <w:trPr>
          <w:trHeight w:val="290"/>
        </w:trPr>
        <w:tc>
          <w:tcPr>
            <w:tcW w:w="2967" w:type="dxa"/>
            <w:shd w:val="clear" w:color="auto" w:fill="auto"/>
            <w:noWrap/>
            <w:vAlign w:val="bottom"/>
            <w:hideMark/>
          </w:tcPr>
          <w:p w14:paraId="78A15AC2" w14:textId="3367A2F6" w:rsidR="002567EF" w:rsidRPr="00EA4503" w:rsidRDefault="004E7FAA" w:rsidP="00BD305C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-</w:t>
            </w:r>
          </w:p>
        </w:tc>
        <w:tc>
          <w:tcPr>
            <w:tcW w:w="2684" w:type="dxa"/>
            <w:shd w:val="clear" w:color="auto" w:fill="auto"/>
            <w:noWrap/>
            <w:vAlign w:val="bottom"/>
          </w:tcPr>
          <w:p w14:paraId="6123B2B2" w14:textId="2730DEFB" w:rsidR="002567EF" w:rsidRPr="00EA4503" w:rsidRDefault="002567EF" w:rsidP="00BD305C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981" w:type="dxa"/>
            <w:shd w:val="clear" w:color="auto" w:fill="auto"/>
            <w:noWrap/>
            <w:vAlign w:val="bottom"/>
            <w:hideMark/>
          </w:tcPr>
          <w:p w14:paraId="318B37FF" w14:textId="77777777" w:rsidR="002567EF" w:rsidRPr="00EA4503" w:rsidRDefault="002567EF" w:rsidP="00BD305C">
            <w:pPr>
              <w:rPr>
                <w:rFonts w:ascii="Arial" w:hAnsi="Arial" w:cs="Arial"/>
                <w:color w:val="000000"/>
              </w:rPr>
            </w:pPr>
            <w:r w:rsidRPr="00EA4503">
              <w:rPr>
                <w:rFonts w:ascii="Arial" w:hAnsi="Arial" w:cs="Arial"/>
                <w:color w:val="000000"/>
              </w:rPr>
              <w:t>A</w:t>
            </w:r>
          </w:p>
        </w:tc>
        <w:tc>
          <w:tcPr>
            <w:tcW w:w="2098" w:type="dxa"/>
            <w:shd w:val="clear" w:color="auto" w:fill="auto"/>
            <w:noWrap/>
            <w:vAlign w:val="bottom"/>
            <w:hideMark/>
          </w:tcPr>
          <w:p w14:paraId="44F0099A" w14:textId="028C0E35" w:rsidR="002567EF" w:rsidRPr="00EA4503" w:rsidRDefault="00CB7265" w:rsidP="00BD305C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Refund</w:t>
            </w:r>
          </w:p>
        </w:tc>
        <w:tc>
          <w:tcPr>
            <w:tcW w:w="6383" w:type="dxa"/>
            <w:shd w:val="clear" w:color="auto" w:fill="auto"/>
            <w:noWrap/>
            <w:vAlign w:val="bottom"/>
            <w:hideMark/>
          </w:tcPr>
          <w:p w14:paraId="47AD3C3A" w14:textId="281473D6" w:rsidR="002567EF" w:rsidRPr="00EA4503" w:rsidRDefault="00CB7265" w:rsidP="00BD305C">
            <w:pPr>
              <w:rPr>
                <w:rFonts w:ascii="Arial" w:hAnsi="Arial" w:cs="Arial"/>
                <w:color w:val="000000"/>
              </w:rPr>
            </w:pPr>
            <w:r w:rsidRPr="00CB7265">
              <w:rPr>
                <w:rFonts w:ascii="Arial" w:hAnsi="Arial" w:cs="Arial"/>
                <w:color w:val="000000"/>
              </w:rPr>
              <w:t>DNN.Z199.00000000.100001.000000.620100001.000.0000.000.000</w:t>
            </w:r>
          </w:p>
        </w:tc>
      </w:tr>
      <w:tr w:rsidR="00EE0452" w:rsidRPr="00EA4503" w14:paraId="234EE519" w14:textId="77777777" w:rsidTr="00BD6603">
        <w:trPr>
          <w:trHeight w:val="290"/>
        </w:trPr>
        <w:tc>
          <w:tcPr>
            <w:tcW w:w="2967" w:type="dxa"/>
            <w:shd w:val="clear" w:color="auto" w:fill="auto"/>
            <w:noWrap/>
            <w:vAlign w:val="bottom"/>
            <w:hideMark/>
          </w:tcPr>
          <w:p w14:paraId="12EEEFEB" w14:textId="5561AFBE" w:rsidR="002567EF" w:rsidRPr="00EA4503" w:rsidRDefault="00E3464E" w:rsidP="00BD305C">
            <w:pPr>
              <w:rPr>
                <w:rFonts w:ascii="Arial" w:hAnsi="Arial" w:cs="Arial"/>
                <w:color w:val="000000"/>
              </w:rPr>
            </w:pPr>
            <w:r w:rsidRPr="00E3464E">
              <w:rPr>
                <w:rFonts w:ascii="Arial" w:hAnsi="Arial" w:cs="Arial"/>
                <w:color w:val="000000"/>
              </w:rPr>
              <w:t xml:space="preserve">ADJ - </w:t>
            </w:r>
            <w:proofErr w:type="spellStart"/>
            <w:r w:rsidRPr="00E3464E">
              <w:rPr>
                <w:rFonts w:ascii="Arial" w:hAnsi="Arial" w:cs="Arial"/>
                <w:color w:val="000000"/>
              </w:rPr>
              <w:t>Pembulatan</w:t>
            </w:r>
            <w:proofErr w:type="spellEnd"/>
          </w:p>
        </w:tc>
        <w:tc>
          <w:tcPr>
            <w:tcW w:w="2684" w:type="dxa"/>
            <w:shd w:val="clear" w:color="auto" w:fill="auto"/>
            <w:noWrap/>
            <w:vAlign w:val="bottom"/>
          </w:tcPr>
          <w:p w14:paraId="7376BB12" w14:textId="3414D21D" w:rsidR="002567EF" w:rsidRPr="00EA4503" w:rsidRDefault="002567EF" w:rsidP="00BD305C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981" w:type="dxa"/>
            <w:shd w:val="clear" w:color="auto" w:fill="auto"/>
            <w:noWrap/>
            <w:vAlign w:val="bottom"/>
            <w:hideMark/>
          </w:tcPr>
          <w:p w14:paraId="2CF3A44A" w14:textId="77777777" w:rsidR="002567EF" w:rsidRPr="00EA4503" w:rsidRDefault="002567EF" w:rsidP="00BD305C">
            <w:pPr>
              <w:rPr>
                <w:rFonts w:ascii="Arial" w:hAnsi="Arial" w:cs="Arial"/>
                <w:color w:val="000000"/>
              </w:rPr>
            </w:pPr>
            <w:r w:rsidRPr="00EA4503">
              <w:rPr>
                <w:rFonts w:ascii="Arial" w:hAnsi="Arial" w:cs="Arial"/>
                <w:color w:val="000000"/>
              </w:rPr>
              <w:t>A</w:t>
            </w:r>
          </w:p>
        </w:tc>
        <w:tc>
          <w:tcPr>
            <w:tcW w:w="2098" w:type="dxa"/>
            <w:shd w:val="clear" w:color="auto" w:fill="auto"/>
            <w:noWrap/>
            <w:vAlign w:val="bottom"/>
            <w:hideMark/>
          </w:tcPr>
          <w:p w14:paraId="19F28360" w14:textId="49E98877" w:rsidR="002567EF" w:rsidRPr="00EA4503" w:rsidRDefault="00E3464E" w:rsidP="00BD305C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Adjustment</w:t>
            </w:r>
          </w:p>
        </w:tc>
        <w:tc>
          <w:tcPr>
            <w:tcW w:w="6383" w:type="dxa"/>
            <w:shd w:val="clear" w:color="auto" w:fill="auto"/>
            <w:noWrap/>
            <w:vAlign w:val="bottom"/>
            <w:hideMark/>
          </w:tcPr>
          <w:p w14:paraId="07A6C136" w14:textId="7086C77B" w:rsidR="002567EF" w:rsidRPr="00EA4503" w:rsidRDefault="00E3464E" w:rsidP="00BD305C">
            <w:pPr>
              <w:rPr>
                <w:rFonts w:ascii="Arial" w:hAnsi="Arial" w:cs="Arial"/>
                <w:color w:val="000000"/>
              </w:rPr>
            </w:pPr>
            <w:r w:rsidRPr="00E3464E">
              <w:rPr>
                <w:rFonts w:ascii="Arial" w:hAnsi="Arial" w:cs="Arial"/>
                <w:color w:val="000000"/>
              </w:rPr>
              <w:t>DNN.B199.00000000.100001.000000.721300001.000.0000.000.000</w:t>
            </w:r>
          </w:p>
        </w:tc>
      </w:tr>
      <w:tr w:rsidR="00EE0452" w:rsidRPr="00EA4503" w14:paraId="34552C90" w14:textId="77777777" w:rsidTr="00BD6603">
        <w:trPr>
          <w:trHeight w:val="290"/>
        </w:trPr>
        <w:tc>
          <w:tcPr>
            <w:tcW w:w="2967" w:type="dxa"/>
            <w:shd w:val="clear" w:color="auto" w:fill="auto"/>
            <w:noWrap/>
            <w:vAlign w:val="bottom"/>
            <w:hideMark/>
          </w:tcPr>
          <w:p w14:paraId="24B7B791" w14:textId="33D829AB" w:rsidR="002567EF" w:rsidRPr="00EA4503" w:rsidRDefault="00D66477" w:rsidP="00BD305C">
            <w:pPr>
              <w:rPr>
                <w:rFonts w:ascii="Arial" w:hAnsi="Arial" w:cs="Arial"/>
                <w:color w:val="000000"/>
              </w:rPr>
            </w:pPr>
            <w:r w:rsidRPr="00D66477">
              <w:rPr>
                <w:rFonts w:ascii="Arial" w:hAnsi="Arial" w:cs="Arial"/>
                <w:color w:val="000000"/>
              </w:rPr>
              <w:t>ADJ - Prepaid PPH</w:t>
            </w:r>
          </w:p>
        </w:tc>
        <w:tc>
          <w:tcPr>
            <w:tcW w:w="2684" w:type="dxa"/>
            <w:shd w:val="clear" w:color="auto" w:fill="auto"/>
            <w:noWrap/>
            <w:vAlign w:val="bottom"/>
            <w:hideMark/>
          </w:tcPr>
          <w:p w14:paraId="3709F418" w14:textId="7DD3599C" w:rsidR="002567EF" w:rsidRPr="00EA4503" w:rsidRDefault="00D66477" w:rsidP="00BD305C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Prepaid PPH HOQ</w:t>
            </w:r>
          </w:p>
        </w:tc>
        <w:tc>
          <w:tcPr>
            <w:tcW w:w="981" w:type="dxa"/>
            <w:shd w:val="clear" w:color="auto" w:fill="auto"/>
            <w:noWrap/>
            <w:vAlign w:val="bottom"/>
            <w:hideMark/>
          </w:tcPr>
          <w:p w14:paraId="13E5FBF6" w14:textId="77777777" w:rsidR="002567EF" w:rsidRPr="00EA4503" w:rsidRDefault="002567EF" w:rsidP="00BD305C">
            <w:pPr>
              <w:rPr>
                <w:rFonts w:ascii="Arial" w:hAnsi="Arial" w:cs="Arial"/>
                <w:color w:val="000000"/>
              </w:rPr>
            </w:pPr>
            <w:r w:rsidRPr="00EA4503">
              <w:rPr>
                <w:rFonts w:ascii="Arial" w:hAnsi="Arial" w:cs="Arial"/>
                <w:color w:val="000000"/>
              </w:rPr>
              <w:t>A</w:t>
            </w:r>
          </w:p>
        </w:tc>
        <w:tc>
          <w:tcPr>
            <w:tcW w:w="2098" w:type="dxa"/>
            <w:shd w:val="clear" w:color="auto" w:fill="auto"/>
            <w:noWrap/>
            <w:vAlign w:val="bottom"/>
            <w:hideMark/>
          </w:tcPr>
          <w:p w14:paraId="78FFCB87" w14:textId="77777777" w:rsidR="002567EF" w:rsidRPr="00EA4503" w:rsidRDefault="002567EF" w:rsidP="00BD305C">
            <w:pPr>
              <w:rPr>
                <w:rFonts w:ascii="Arial" w:hAnsi="Arial" w:cs="Arial"/>
                <w:color w:val="000000"/>
              </w:rPr>
            </w:pPr>
            <w:r w:rsidRPr="00EA4503">
              <w:rPr>
                <w:rFonts w:ascii="Arial" w:hAnsi="Arial" w:cs="Arial"/>
                <w:color w:val="000000"/>
              </w:rPr>
              <w:t>Adjustment</w:t>
            </w:r>
          </w:p>
        </w:tc>
        <w:tc>
          <w:tcPr>
            <w:tcW w:w="6383" w:type="dxa"/>
            <w:shd w:val="clear" w:color="auto" w:fill="auto"/>
            <w:noWrap/>
            <w:vAlign w:val="bottom"/>
            <w:hideMark/>
          </w:tcPr>
          <w:p w14:paraId="082FFEF8" w14:textId="3F5BF29E" w:rsidR="002567EF" w:rsidRPr="00EA4503" w:rsidRDefault="00D66477" w:rsidP="00BD305C">
            <w:pPr>
              <w:rPr>
                <w:rFonts w:ascii="Arial" w:hAnsi="Arial" w:cs="Arial"/>
                <w:color w:val="000000"/>
              </w:rPr>
            </w:pPr>
            <w:r w:rsidRPr="00D66477">
              <w:rPr>
                <w:rFonts w:ascii="Arial" w:hAnsi="Arial" w:cs="Arial"/>
                <w:color w:val="000000"/>
              </w:rPr>
              <w:t>DNN.0000.00000000.100001.000000.115100003.000.0000.000.000</w:t>
            </w:r>
          </w:p>
        </w:tc>
      </w:tr>
      <w:tr w:rsidR="00EE0452" w:rsidRPr="00EA4503" w14:paraId="799E3409" w14:textId="77777777" w:rsidTr="00BD6603">
        <w:trPr>
          <w:trHeight w:val="290"/>
        </w:trPr>
        <w:tc>
          <w:tcPr>
            <w:tcW w:w="2967" w:type="dxa"/>
            <w:shd w:val="clear" w:color="auto" w:fill="auto"/>
            <w:noWrap/>
            <w:vAlign w:val="bottom"/>
            <w:hideMark/>
          </w:tcPr>
          <w:p w14:paraId="429B5A31" w14:textId="7ACC0E96" w:rsidR="002A22F2" w:rsidRPr="00EA4503" w:rsidRDefault="002A22F2" w:rsidP="002A22F2">
            <w:pPr>
              <w:rPr>
                <w:rFonts w:ascii="Arial" w:hAnsi="Arial" w:cs="Arial"/>
                <w:color w:val="000000"/>
              </w:rPr>
            </w:pPr>
            <w:r w:rsidRPr="005A75EC">
              <w:rPr>
                <w:rFonts w:ascii="Arial" w:hAnsi="Arial" w:cs="Arial"/>
                <w:color w:val="000000"/>
              </w:rPr>
              <w:t>Adjustment Reversal</w:t>
            </w:r>
          </w:p>
        </w:tc>
        <w:tc>
          <w:tcPr>
            <w:tcW w:w="2684" w:type="dxa"/>
            <w:shd w:val="clear" w:color="auto" w:fill="auto"/>
            <w:noWrap/>
            <w:vAlign w:val="bottom"/>
            <w:hideMark/>
          </w:tcPr>
          <w:p w14:paraId="5CDFE763" w14:textId="15E48421" w:rsidR="002A22F2" w:rsidRPr="00EA4503" w:rsidRDefault="002A22F2" w:rsidP="002A22F2">
            <w:pPr>
              <w:rPr>
                <w:rFonts w:ascii="Arial" w:hAnsi="Arial" w:cs="Arial"/>
                <w:color w:val="000000"/>
              </w:rPr>
            </w:pPr>
            <w:r w:rsidRPr="005A75EC">
              <w:rPr>
                <w:rFonts w:ascii="Arial" w:hAnsi="Arial" w:cs="Arial"/>
                <w:color w:val="000000"/>
              </w:rPr>
              <w:t>Adjustment Reversal</w:t>
            </w:r>
          </w:p>
        </w:tc>
        <w:tc>
          <w:tcPr>
            <w:tcW w:w="981" w:type="dxa"/>
            <w:shd w:val="clear" w:color="auto" w:fill="auto"/>
            <w:noWrap/>
            <w:vAlign w:val="bottom"/>
            <w:hideMark/>
          </w:tcPr>
          <w:p w14:paraId="14BC95C9" w14:textId="77777777" w:rsidR="002A22F2" w:rsidRPr="00EA4503" w:rsidRDefault="002A22F2" w:rsidP="002A22F2">
            <w:pPr>
              <w:rPr>
                <w:rFonts w:ascii="Arial" w:hAnsi="Arial" w:cs="Arial"/>
                <w:color w:val="000000"/>
              </w:rPr>
            </w:pPr>
            <w:r w:rsidRPr="00EA4503">
              <w:rPr>
                <w:rFonts w:ascii="Arial" w:hAnsi="Arial" w:cs="Arial"/>
                <w:color w:val="000000"/>
              </w:rPr>
              <w:t>A</w:t>
            </w:r>
          </w:p>
        </w:tc>
        <w:tc>
          <w:tcPr>
            <w:tcW w:w="2098" w:type="dxa"/>
            <w:shd w:val="clear" w:color="auto" w:fill="auto"/>
            <w:noWrap/>
            <w:vAlign w:val="bottom"/>
            <w:hideMark/>
          </w:tcPr>
          <w:p w14:paraId="21CB0B2D" w14:textId="25D825D7" w:rsidR="002A22F2" w:rsidRPr="00EA4503" w:rsidRDefault="002A22F2" w:rsidP="002A22F2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Adjustment</w:t>
            </w:r>
          </w:p>
        </w:tc>
        <w:tc>
          <w:tcPr>
            <w:tcW w:w="6383" w:type="dxa"/>
            <w:shd w:val="clear" w:color="auto" w:fill="auto"/>
            <w:noWrap/>
            <w:vAlign w:val="bottom"/>
          </w:tcPr>
          <w:p w14:paraId="057877F2" w14:textId="4B55B799" w:rsidR="002A22F2" w:rsidRPr="00EA4503" w:rsidRDefault="002A22F2" w:rsidP="002A22F2">
            <w:pPr>
              <w:rPr>
                <w:rFonts w:ascii="Arial" w:hAnsi="Arial" w:cs="Arial"/>
                <w:color w:val="000000"/>
              </w:rPr>
            </w:pPr>
          </w:p>
        </w:tc>
      </w:tr>
      <w:tr w:rsidR="00EE0452" w:rsidRPr="00EA4503" w14:paraId="06F3B76A" w14:textId="77777777" w:rsidTr="00BD6603">
        <w:trPr>
          <w:trHeight w:val="290"/>
        </w:trPr>
        <w:tc>
          <w:tcPr>
            <w:tcW w:w="2967" w:type="dxa"/>
            <w:shd w:val="clear" w:color="auto" w:fill="auto"/>
            <w:noWrap/>
            <w:vAlign w:val="bottom"/>
            <w:hideMark/>
          </w:tcPr>
          <w:p w14:paraId="453F3528" w14:textId="4161D51E" w:rsidR="002A22F2" w:rsidRPr="00EA4503" w:rsidRDefault="002A22F2" w:rsidP="002A22F2">
            <w:pPr>
              <w:rPr>
                <w:rFonts w:ascii="Arial" w:hAnsi="Arial" w:cs="Arial"/>
                <w:color w:val="000000"/>
              </w:rPr>
            </w:pPr>
            <w:r w:rsidRPr="004C0339">
              <w:rPr>
                <w:rFonts w:ascii="Arial" w:hAnsi="Arial" w:cs="Arial"/>
                <w:color w:val="000000"/>
              </w:rPr>
              <w:t>Chargeback Adjustment</w:t>
            </w:r>
          </w:p>
        </w:tc>
        <w:tc>
          <w:tcPr>
            <w:tcW w:w="2684" w:type="dxa"/>
            <w:shd w:val="clear" w:color="auto" w:fill="auto"/>
            <w:noWrap/>
            <w:vAlign w:val="bottom"/>
            <w:hideMark/>
          </w:tcPr>
          <w:p w14:paraId="24E70AFC" w14:textId="08BC9077" w:rsidR="002A22F2" w:rsidRPr="00EA4503" w:rsidRDefault="002A22F2" w:rsidP="002A22F2">
            <w:pPr>
              <w:rPr>
                <w:rFonts w:ascii="Arial" w:hAnsi="Arial" w:cs="Arial"/>
                <w:color w:val="000000"/>
              </w:rPr>
            </w:pPr>
            <w:r w:rsidRPr="004C0339">
              <w:rPr>
                <w:rFonts w:ascii="Arial" w:hAnsi="Arial" w:cs="Arial"/>
                <w:color w:val="000000"/>
              </w:rPr>
              <w:t>Chargeback Adjustment</w:t>
            </w:r>
          </w:p>
        </w:tc>
        <w:tc>
          <w:tcPr>
            <w:tcW w:w="981" w:type="dxa"/>
            <w:shd w:val="clear" w:color="auto" w:fill="auto"/>
            <w:noWrap/>
            <w:vAlign w:val="bottom"/>
            <w:hideMark/>
          </w:tcPr>
          <w:p w14:paraId="4E9D3C03" w14:textId="77777777" w:rsidR="002A22F2" w:rsidRPr="00EA4503" w:rsidRDefault="002A22F2" w:rsidP="002A22F2">
            <w:pPr>
              <w:rPr>
                <w:rFonts w:ascii="Arial" w:hAnsi="Arial" w:cs="Arial"/>
                <w:color w:val="000000"/>
              </w:rPr>
            </w:pPr>
            <w:r w:rsidRPr="00EA4503">
              <w:rPr>
                <w:rFonts w:ascii="Arial" w:hAnsi="Arial" w:cs="Arial"/>
                <w:color w:val="000000"/>
              </w:rPr>
              <w:t>A</w:t>
            </w:r>
          </w:p>
        </w:tc>
        <w:tc>
          <w:tcPr>
            <w:tcW w:w="2098" w:type="dxa"/>
            <w:shd w:val="clear" w:color="auto" w:fill="auto"/>
            <w:noWrap/>
            <w:vAlign w:val="bottom"/>
            <w:hideMark/>
          </w:tcPr>
          <w:p w14:paraId="01143076" w14:textId="77777777" w:rsidR="002A22F2" w:rsidRPr="00EA4503" w:rsidRDefault="002A22F2" w:rsidP="002A22F2">
            <w:pPr>
              <w:rPr>
                <w:rFonts w:ascii="Arial" w:hAnsi="Arial" w:cs="Arial"/>
                <w:color w:val="000000"/>
              </w:rPr>
            </w:pPr>
            <w:r w:rsidRPr="00EA4503">
              <w:rPr>
                <w:rFonts w:ascii="Arial" w:hAnsi="Arial" w:cs="Arial"/>
                <w:color w:val="000000"/>
              </w:rPr>
              <w:t>Adjustment</w:t>
            </w:r>
          </w:p>
        </w:tc>
        <w:tc>
          <w:tcPr>
            <w:tcW w:w="6383" w:type="dxa"/>
            <w:shd w:val="clear" w:color="auto" w:fill="auto"/>
            <w:noWrap/>
            <w:vAlign w:val="bottom"/>
          </w:tcPr>
          <w:p w14:paraId="7E93CB85" w14:textId="5B16914B" w:rsidR="002A22F2" w:rsidRPr="00EA4503" w:rsidRDefault="002A22F2" w:rsidP="002A22F2">
            <w:pPr>
              <w:rPr>
                <w:rFonts w:ascii="Arial" w:hAnsi="Arial" w:cs="Arial"/>
                <w:color w:val="000000"/>
              </w:rPr>
            </w:pPr>
          </w:p>
        </w:tc>
      </w:tr>
      <w:tr w:rsidR="00EE0452" w:rsidRPr="00EA4503" w14:paraId="4551A11F" w14:textId="77777777" w:rsidTr="00BD6603">
        <w:trPr>
          <w:trHeight w:val="290"/>
        </w:trPr>
        <w:tc>
          <w:tcPr>
            <w:tcW w:w="2967" w:type="dxa"/>
            <w:shd w:val="clear" w:color="auto" w:fill="auto"/>
            <w:noWrap/>
            <w:vAlign w:val="bottom"/>
            <w:hideMark/>
          </w:tcPr>
          <w:p w14:paraId="4ED01388" w14:textId="0BDDC023" w:rsidR="002567EF" w:rsidRPr="00EA4503" w:rsidRDefault="002A22F2" w:rsidP="00BD305C">
            <w:pPr>
              <w:rPr>
                <w:rFonts w:ascii="Arial" w:hAnsi="Arial" w:cs="Arial"/>
                <w:color w:val="000000"/>
              </w:rPr>
            </w:pPr>
            <w:r w:rsidRPr="002A22F2">
              <w:rPr>
                <w:rFonts w:ascii="Arial" w:hAnsi="Arial" w:cs="Arial"/>
                <w:color w:val="000000"/>
              </w:rPr>
              <w:t>Chargeback Reversal</w:t>
            </w:r>
          </w:p>
        </w:tc>
        <w:tc>
          <w:tcPr>
            <w:tcW w:w="2684" w:type="dxa"/>
            <w:shd w:val="clear" w:color="auto" w:fill="auto"/>
            <w:noWrap/>
            <w:vAlign w:val="bottom"/>
            <w:hideMark/>
          </w:tcPr>
          <w:p w14:paraId="1F8A20D3" w14:textId="367C38CC" w:rsidR="002567EF" w:rsidRPr="00EA4503" w:rsidRDefault="002A22F2" w:rsidP="00BD305C">
            <w:pPr>
              <w:rPr>
                <w:rFonts w:ascii="Arial" w:hAnsi="Arial" w:cs="Arial"/>
                <w:color w:val="000000"/>
              </w:rPr>
            </w:pPr>
            <w:r w:rsidRPr="002A22F2">
              <w:rPr>
                <w:rFonts w:ascii="Arial" w:hAnsi="Arial" w:cs="Arial"/>
                <w:color w:val="000000"/>
              </w:rPr>
              <w:t>Chargeback Reversal</w:t>
            </w:r>
          </w:p>
        </w:tc>
        <w:tc>
          <w:tcPr>
            <w:tcW w:w="981" w:type="dxa"/>
            <w:shd w:val="clear" w:color="auto" w:fill="auto"/>
            <w:noWrap/>
            <w:vAlign w:val="bottom"/>
            <w:hideMark/>
          </w:tcPr>
          <w:p w14:paraId="1119FF05" w14:textId="77777777" w:rsidR="002567EF" w:rsidRPr="00EA4503" w:rsidRDefault="002567EF" w:rsidP="00BD305C">
            <w:pPr>
              <w:rPr>
                <w:rFonts w:ascii="Arial" w:hAnsi="Arial" w:cs="Arial"/>
                <w:color w:val="000000"/>
              </w:rPr>
            </w:pPr>
            <w:r w:rsidRPr="00EA4503">
              <w:rPr>
                <w:rFonts w:ascii="Arial" w:hAnsi="Arial" w:cs="Arial"/>
                <w:color w:val="000000"/>
              </w:rPr>
              <w:t>A</w:t>
            </w:r>
          </w:p>
        </w:tc>
        <w:tc>
          <w:tcPr>
            <w:tcW w:w="2098" w:type="dxa"/>
            <w:shd w:val="clear" w:color="auto" w:fill="auto"/>
            <w:noWrap/>
            <w:vAlign w:val="bottom"/>
            <w:hideMark/>
          </w:tcPr>
          <w:p w14:paraId="2D59176B" w14:textId="77777777" w:rsidR="002567EF" w:rsidRPr="00EA4503" w:rsidRDefault="002567EF" w:rsidP="00BD305C">
            <w:pPr>
              <w:rPr>
                <w:rFonts w:ascii="Arial" w:hAnsi="Arial" w:cs="Arial"/>
                <w:color w:val="000000"/>
              </w:rPr>
            </w:pPr>
            <w:r w:rsidRPr="00EA4503">
              <w:rPr>
                <w:rFonts w:ascii="Arial" w:hAnsi="Arial" w:cs="Arial"/>
                <w:color w:val="000000"/>
              </w:rPr>
              <w:t>Adjustment</w:t>
            </w:r>
          </w:p>
        </w:tc>
        <w:tc>
          <w:tcPr>
            <w:tcW w:w="6383" w:type="dxa"/>
            <w:shd w:val="clear" w:color="auto" w:fill="auto"/>
            <w:noWrap/>
            <w:vAlign w:val="bottom"/>
          </w:tcPr>
          <w:p w14:paraId="4DE42AFA" w14:textId="5EC942A3" w:rsidR="002567EF" w:rsidRPr="00EA4503" w:rsidRDefault="002567EF" w:rsidP="00BD305C">
            <w:pPr>
              <w:rPr>
                <w:rFonts w:ascii="Arial" w:hAnsi="Arial" w:cs="Arial"/>
                <w:color w:val="000000"/>
              </w:rPr>
            </w:pPr>
          </w:p>
        </w:tc>
      </w:tr>
      <w:tr w:rsidR="00EE0452" w:rsidRPr="00EA4503" w14:paraId="6065888F" w14:textId="77777777" w:rsidTr="00BD6603">
        <w:trPr>
          <w:trHeight w:val="290"/>
        </w:trPr>
        <w:tc>
          <w:tcPr>
            <w:tcW w:w="2967" w:type="dxa"/>
            <w:shd w:val="clear" w:color="auto" w:fill="auto"/>
            <w:noWrap/>
            <w:vAlign w:val="bottom"/>
            <w:hideMark/>
          </w:tcPr>
          <w:p w14:paraId="679EF61B" w14:textId="3391F43A" w:rsidR="002567EF" w:rsidRPr="00EA4503" w:rsidRDefault="00EE0452" w:rsidP="00BD305C">
            <w:pPr>
              <w:rPr>
                <w:rFonts w:ascii="Arial" w:hAnsi="Arial" w:cs="Arial"/>
                <w:color w:val="000000"/>
              </w:rPr>
            </w:pPr>
            <w:r w:rsidRPr="00EE0452">
              <w:rPr>
                <w:rFonts w:ascii="Arial" w:hAnsi="Arial" w:cs="Arial"/>
                <w:color w:val="000000"/>
              </w:rPr>
              <w:t>DNN-</w:t>
            </w:r>
            <w:proofErr w:type="spellStart"/>
            <w:r w:rsidRPr="00EE0452">
              <w:rPr>
                <w:rFonts w:ascii="Arial" w:hAnsi="Arial" w:cs="Arial"/>
                <w:color w:val="000000"/>
              </w:rPr>
              <w:t>Pindah</w:t>
            </w:r>
            <w:proofErr w:type="spellEnd"/>
            <w:r w:rsidRPr="00EE0452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E0452">
              <w:rPr>
                <w:rFonts w:ascii="Arial" w:hAnsi="Arial" w:cs="Arial"/>
                <w:color w:val="000000"/>
              </w:rPr>
              <w:t>Buku</w:t>
            </w:r>
            <w:proofErr w:type="spellEnd"/>
          </w:p>
        </w:tc>
        <w:tc>
          <w:tcPr>
            <w:tcW w:w="2684" w:type="dxa"/>
            <w:shd w:val="clear" w:color="auto" w:fill="auto"/>
            <w:noWrap/>
            <w:vAlign w:val="bottom"/>
          </w:tcPr>
          <w:p w14:paraId="58544D76" w14:textId="0C8BE80B" w:rsidR="002567EF" w:rsidRPr="00EA4503" w:rsidRDefault="002567EF" w:rsidP="00BD305C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981" w:type="dxa"/>
            <w:shd w:val="clear" w:color="auto" w:fill="auto"/>
            <w:noWrap/>
            <w:vAlign w:val="bottom"/>
            <w:hideMark/>
          </w:tcPr>
          <w:p w14:paraId="352C9809" w14:textId="77777777" w:rsidR="002567EF" w:rsidRPr="00EA4503" w:rsidRDefault="002567EF" w:rsidP="00BD305C">
            <w:pPr>
              <w:rPr>
                <w:rFonts w:ascii="Arial" w:hAnsi="Arial" w:cs="Arial"/>
                <w:color w:val="000000"/>
              </w:rPr>
            </w:pPr>
            <w:r w:rsidRPr="00EA4503">
              <w:rPr>
                <w:rFonts w:ascii="Arial" w:hAnsi="Arial" w:cs="Arial"/>
                <w:color w:val="000000"/>
              </w:rPr>
              <w:t>A</w:t>
            </w:r>
          </w:p>
        </w:tc>
        <w:tc>
          <w:tcPr>
            <w:tcW w:w="2098" w:type="dxa"/>
            <w:shd w:val="clear" w:color="auto" w:fill="auto"/>
            <w:noWrap/>
            <w:vAlign w:val="bottom"/>
            <w:hideMark/>
          </w:tcPr>
          <w:p w14:paraId="0AD167E4" w14:textId="5BC09589" w:rsidR="002567EF" w:rsidRPr="00EA4503" w:rsidRDefault="00EE0452" w:rsidP="00BD305C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Miscellaneous Cash</w:t>
            </w:r>
          </w:p>
        </w:tc>
        <w:tc>
          <w:tcPr>
            <w:tcW w:w="6383" w:type="dxa"/>
            <w:shd w:val="clear" w:color="auto" w:fill="auto"/>
            <w:noWrap/>
            <w:vAlign w:val="bottom"/>
          </w:tcPr>
          <w:p w14:paraId="1E8B4868" w14:textId="4048C25F" w:rsidR="002567EF" w:rsidRPr="00EA4503" w:rsidRDefault="00EE0452" w:rsidP="00BD305C">
            <w:pPr>
              <w:rPr>
                <w:rFonts w:ascii="Arial" w:hAnsi="Arial" w:cs="Arial"/>
                <w:color w:val="000000"/>
              </w:rPr>
            </w:pPr>
            <w:r w:rsidRPr="00EE0452">
              <w:rPr>
                <w:rFonts w:ascii="Arial" w:hAnsi="Arial" w:cs="Arial"/>
                <w:color w:val="000000"/>
              </w:rPr>
              <w:t>DNN.0000.00000000.100001.000000.111900002.000.0000.000.000</w:t>
            </w:r>
          </w:p>
        </w:tc>
      </w:tr>
      <w:tr w:rsidR="00EE0452" w:rsidRPr="00EA4503" w14:paraId="7745E777" w14:textId="77777777" w:rsidTr="00BD6603">
        <w:trPr>
          <w:trHeight w:val="290"/>
        </w:trPr>
        <w:tc>
          <w:tcPr>
            <w:tcW w:w="2967" w:type="dxa"/>
            <w:shd w:val="clear" w:color="auto" w:fill="auto"/>
            <w:noWrap/>
            <w:vAlign w:val="bottom"/>
            <w:hideMark/>
          </w:tcPr>
          <w:p w14:paraId="3234BA6E" w14:textId="77777777" w:rsidR="002567EF" w:rsidRPr="00EA4503" w:rsidRDefault="002567EF" w:rsidP="00BD305C">
            <w:pPr>
              <w:rPr>
                <w:rFonts w:ascii="Arial" w:hAnsi="Arial" w:cs="Arial"/>
                <w:color w:val="000000"/>
              </w:rPr>
            </w:pPr>
            <w:r w:rsidRPr="00EA4503">
              <w:rPr>
                <w:rFonts w:ascii="Arial" w:hAnsi="Arial" w:cs="Arial"/>
                <w:color w:val="000000"/>
              </w:rPr>
              <w:t>Earned Discount</w:t>
            </w:r>
          </w:p>
        </w:tc>
        <w:tc>
          <w:tcPr>
            <w:tcW w:w="2684" w:type="dxa"/>
            <w:shd w:val="clear" w:color="auto" w:fill="auto"/>
            <w:noWrap/>
            <w:vAlign w:val="bottom"/>
            <w:hideMark/>
          </w:tcPr>
          <w:p w14:paraId="2BE0D7B1" w14:textId="77777777" w:rsidR="002567EF" w:rsidRPr="00EA4503" w:rsidRDefault="002567EF" w:rsidP="00BD305C">
            <w:pPr>
              <w:rPr>
                <w:rFonts w:ascii="Arial" w:hAnsi="Arial" w:cs="Arial"/>
                <w:color w:val="000000"/>
              </w:rPr>
            </w:pPr>
            <w:r w:rsidRPr="00EA4503">
              <w:rPr>
                <w:rFonts w:ascii="Arial" w:hAnsi="Arial" w:cs="Arial"/>
                <w:color w:val="000000"/>
              </w:rPr>
              <w:t>Earned Discount</w:t>
            </w:r>
          </w:p>
        </w:tc>
        <w:tc>
          <w:tcPr>
            <w:tcW w:w="981" w:type="dxa"/>
            <w:shd w:val="clear" w:color="auto" w:fill="auto"/>
            <w:noWrap/>
            <w:vAlign w:val="bottom"/>
            <w:hideMark/>
          </w:tcPr>
          <w:p w14:paraId="6BBF70F2" w14:textId="77777777" w:rsidR="002567EF" w:rsidRPr="00EA4503" w:rsidRDefault="002567EF" w:rsidP="00BD305C">
            <w:pPr>
              <w:rPr>
                <w:rFonts w:ascii="Arial" w:hAnsi="Arial" w:cs="Arial"/>
                <w:color w:val="000000"/>
              </w:rPr>
            </w:pPr>
            <w:r w:rsidRPr="00EA4503">
              <w:rPr>
                <w:rFonts w:ascii="Arial" w:hAnsi="Arial" w:cs="Arial"/>
                <w:color w:val="000000"/>
              </w:rPr>
              <w:t>A</w:t>
            </w:r>
          </w:p>
        </w:tc>
        <w:tc>
          <w:tcPr>
            <w:tcW w:w="2098" w:type="dxa"/>
            <w:shd w:val="clear" w:color="auto" w:fill="auto"/>
            <w:noWrap/>
            <w:vAlign w:val="bottom"/>
            <w:hideMark/>
          </w:tcPr>
          <w:p w14:paraId="2A5CF757" w14:textId="77777777" w:rsidR="002567EF" w:rsidRPr="00EA4503" w:rsidRDefault="002567EF" w:rsidP="00BD305C">
            <w:pPr>
              <w:rPr>
                <w:rFonts w:ascii="Arial" w:hAnsi="Arial" w:cs="Arial"/>
                <w:color w:val="000000"/>
              </w:rPr>
            </w:pPr>
            <w:r w:rsidRPr="00EA4503">
              <w:rPr>
                <w:rFonts w:ascii="Arial" w:hAnsi="Arial" w:cs="Arial"/>
                <w:color w:val="000000"/>
              </w:rPr>
              <w:t>Earned Discount</w:t>
            </w:r>
          </w:p>
        </w:tc>
        <w:tc>
          <w:tcPr>
            <w:tcW w:w="6383" w:type="dxa"/>
            <w:shd w:val="clear" w:color="auto" w:fill="auto"/>
            <w:noWrap/>
            <w:vAlign w:val="bottom"/>
            <w:hideMark/>
          </w:tcPr>
          <w:p w14:paraId="4B898F29" w14:textId="26DAA2C6" w:rsidR="002567EF" w:rsidRPr="00EA4503" w:rsidRDefault="00176F9F" w:rsidP="00BD305C">
            <w:pPr>
              <w:rPr>
                <w:rFonts w:ascii="Arial" w:hAnsi="Arial" w:cs="Arial"/>
                <w:color w:val="000000"/>
              </w:rPr>
            </w:pPr>
            <w:r w:rsidRPr="00176F9F">
              <w:rPr>
                <w:rFonts w:ascii="Arial" w:hAnsi="Arial" w:cs="Arial"/>
                <w:color w:val="000000"/>
              </w:rPr>
              <w:t>DNN.Z199.00000000.100001.000000.721300099.000.0000.000.000</w:t>
            </w:r>
          </w:p>
        </w:tc>
      </w:tr>
      <w:tr w:rsidR="00BD6603" w:rsidRPr="00EA4503" w14:paraId="354265D0" w14:textId="77777777" w:rsidTr="00BD6603">
        <w:trPr>
          <w:trHeight w:val="290"/>
        </w:trPr>
        <w:tc>
          <w:tcPr>
            <w:tcW w:w="2967" w:type="dxa"/>
            <w:shd w:val="clear" w:color="auto" w:fill="auto"/>
            <w:noWrap/>
            <w:vAlign w:val="bottom"/>
            <w:hideMark/>
          </w:tcPr>
          <w:p w14:paraId="4FCDBCB0" w14:textId="3806BFCC" w:rsidR="00BD6603" w:rsidRPr="00EA4503" w:rsidRDefault="00BD6603" w:rsidP="00BD6603">
            <w:pPr>
              <w:rPr>
                <w:rFonts w:ascii="Arial" w:hAnsi="Arial" w:cs="Arial"/>
                <w:color w:val="000000"/>
              </w:rPr>
            </w:pPr>
            <w:r w:rsidRPr="00BD6603">
              <w:rPr>
                <w:rFonts w:ascii="Arial" w:hAnsi="Arial" w:cs="Arial"/>
                <w:color w:val="000000"/>
              </w:rPr>
              <w:t xml:space="preserve">HOQ - </w:t>
            </w:r>
            <w:proofErr w:type="spellStart"/>
            <w:r w:rsidRPr="00BD6603">
              <w:rPr>
                <w:rFonts w:ascii="Arial" w:hAnsi="Arial" w:cs="Arial"/>
                <w:color w:val="000000"/>
              </w:rPr>
              <w:t>PajakPendapatanBungaGiro</w:t>
            </w:r>
            <w:proofErr w:type="spellEnd"/>
          </w:p>
        </w:tc>
        <w:tc>
          <w:tcPr>
            <w:tcW w:w="2684" w:type="dxa"/>
            <w:shd w:val="clear" w:color="auto" w:fill="auto"/>
            <w:noWrap/>
            <w:vAlign w:val="bottom"/>
          </w:tcPr>
          <w:p w14:paraId="55EFBBE1" w14:textId="77777777" w:rsidR="00BD6603" w:rsidRDefault="00BD6603" w:rsidP="00BD6603">
            <w:pPr>
              <w:rPr>
                <w:rFonts w:ascii="Arial" w:hAnsi="Arial" w:cs="Arial"/>
                <w:color w:val="000000"/>
              </w:rPr>
            </w:pPr>
          </w:p>
          <w:p w14:paraId="22CC7A8A" w14:textId="1F99EE8A" w:rsidR="00341B0F" w:rsidRPr="00EA4503" w:rsidRDefault="00341B0F" w:rsidP="00BD660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981" w:type="dxa"/>
            <w:shd w:val="clear" w:color="auto" w:fill="auto"/>
            <w:noWrap/>
            <w:vAlign w:val="bottom"/>
            <w:hideMark/>
          </w:tcPr>
          <w:p w14:paraId="1985C85E" w14:textId="77777777" w:rsidR="00BD6603" w:rsidRPr="00EA4503" w:rsidRDefault="00BD6603" w:rsidP="00BD6603">
            <w:pPr>
              <w:rPr>
                <w:rFonts w:ascii="Arial" w:hAnsi="Arial" w:cs="Arial"/>
                <w:color w:val="000000"/>
              </w:rPr>
            </w:pPr>
            <w:r w:rsidRPr="00EA4503">
              <w:rPr>
                <w:rFonts w:ascii="Arial" w:hAnsi="Arial" w:cs="Arial"/>
                <w:color w:val="000000"/>
              </w:rPr>
              <w:t>A</w:t>
            </w:r>
          </w:p>
        </w:tc>
        <w:tc>
          <w:tcPr>
            <w:tcW w:w="2098" w:type="dxa"/>
            <w:shd w:val="clear" w:color="auto" w:fill="auto"/>
            <w:noWrap/>
            <w:vAlign w:val="bottom"/>
            <w:hideMark/>
          </w:tcPr>
          <w:p w14:paraId="3C647585" w14:textId="757174D2" w:rsidR="00BD6603" w:rsidRPr="00EA4503" w:rsidRDefault="00BD6603" w:rsidP="00BD6603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Miscellaneous Cash</w:t>
            </w:r>
          </w:p>
        </w:tc>
        <w:tc>
          <w:tcPr>
            <w:tcW w:w="6383" w:type="dxa"/>
            <w:shd w:val="clear" w:color="auto" w:fill="auto"/>
            <w:noWrap/>
            <w:vAlign w:val="bottom"/>
            <w:hideMark/>
          </w:tcPr>
          <w:p w14:paraId="74FD5212" w14:textId="47A08FFC" w:rsidR="00341B0F" w:rsidRPr="00EA4503" w:rsidRDefault="00341B0F" w:rsidP="00BD6603">
            <w:pPr>
              <w:rPr>
                <w:rFonts w:ascii="Arial" w:hAnsi="Arial" w:cs="Arial"/>
                <w:color w:val="000000"/>
              </w:rPr>
            </w:pPr>
            <w:r w:rsidRPr="00341B0F">
              <w:rPr>
                <w:rFonts w:ascii="Arial" w:hAnsi="Arial" w:cs="Arial"/>
                <w:color w:val="000000"/>
              </w:rPr>
              <w:t>DNN.B199.00000000.100001.000000.711200051.000.0000.000.000</w:t>
            </w:r>
          </w:p>
        </w:tc>
      </w:tr>
      <w:tr w:rsidR="00BC37B7" w:rsidRPr="00EA4503" w14:paraId="588E79A8" w14:textId="77777777" w:rsidTr="00BD6603">
        <w:trPr>
          <w:trHeight w:val="290"/>
        </w:trPr>
        <w:tc>
          <w:tcPr>
            <w:tcW w:w="2967" w:type="dxa"/>
            <w:shd w:val="clear" w:color="auto" w:fill="auto"/>
            <w:noWrap/>
            <w:vAlign w:val="bottom"/>
          </w:tcPr>
          <w:p w14:paraId="71EE2D1E" w14:textId="20868212" w:rsidR="00BC37B7" w:rsidRPr="00BD6603" w:rsidRDefault="00BC37B7" w:rsidP="00BC37B7">
            <w:pPr>
              <w:rPr>
                <w:rFonts w:ascii="Arial" w:hAnsi="Arial" w:cs="Arial"/>
                <w:color w:val="000000"/>
              </w:rPr>
            </w:pPr>
            <w:r w:rsidRPr="00BC37B7">
              <w:rPr>
                <w:rFonts w:ascii="Arial" w:hAnsi="Arial" w:cs="Arial"/>
                <w:color w:val="000000"/>
              </w:rPr>
              <w:t xml:space="preserve">HOQ - </w:t>
            </w:r>
            <w:proofErr w:type="spellStart"/>
            <w:r w:rsidRPr="00BC37B7">
              <w:rPr>
                <w:rFonts w:ascii="Arial" w:hAnsi="Arial" w:cs="Arial"/>
                <w:color w:val="000000"/>
              </w:rPr>
              <w:t>Pendapatan</w:t>
            </w:r>
            <w:proofErr w:type="spellEnd"/>
            <w:r w:rsidRPr="00BC37B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BC37B7">
              <w:rPr>
                <w:rFonts w:ascii="Arial" w:hAnsi="Arial" w:cs="Arial"/>
                <w:color w:val="000000"/>
              </w:rPr>
              <w:t>Bunga</w:t>
            </w:r>
            <w:proofErr w:type="spellEnd"/>
            <w:r w:rsidRPr="00BC37B7">
              <w:rPr>
                <w:rFonts w:ascii="Arial" w:hAnsi="Arial" w:cs="Arial"/>
                <w:color w:val="000000"/>
              </w:rPr>
              <w:t xml:space="preserve"> Giro</w:t>
            </w:r>
          </w:p>
        </w:tc>
        <w:tc>
          <w:tcPr>
            <w:tcW w:w="2684" w:type="dxa"/>
            <w:shd w:val="clear" w:color="auto" w:fill="auto"/>
            <w:noWrap/>
            <w:vAlign w:val="bottom"/>
          </w:tcPr>
          <w:p w14:paraId="5945D181" w14:textId="77777777" w:rsidR="00BC37B7" w:rsidRDefault="00BC37B7" w:rsidP="00BC37B7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981" w:type="dxa"/>
            <w:shd w:val="clear" w:color="auto" w:fill="auto"/>
            <w:noWrap/>
            <w:vAlign w:val="bottom"/>
          </w:tcPr>
          <w:p w14:paraId="66833A92" w14:textId="1F10D643" w:rsidR="00BC37B7" w:rsidRPr="00EA4503" w:rsidRDefault="00BC37B7" w:rsidP="00BC37B7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A</w:t>
            </w:r>
          </w:p>
        </w:tc>
        <w:tc>
          <w:tcPr>
            <w:tcW w:w="2098" w:type="dxa"/>
            <w:shd w:val="clear" w:color="auto" w:fill="auto"/>
            <w:noWrap/>
            <w:vAlign w:val="bottom"/>
          </w:tcPr>
          <w:p w14:paraId="536AE4C8" w14:textId="62BA114F" w:rsidR="00BC37B7" w:rsidRDefault="00BC37B7" w:rsidP="00BC37B7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Miscellaneous Cash</w:t>
            </w:r>
          </w:p>
        </w:tc>
        <w:tc>
          <w:tcPr>
            <w:tcW w:w="6383" w:type="dxa"/>
            <w:shd w:val="clear" w:color="auto" w:fill="auto"/>
            <w:noWrap/>
            <w:vAlign w:val="bottom"/>
          </w:tcPr>
          <w:p w14:paraId="46D79C28" w14:textId="5F79BAED" w:rsidR="00BC37B7" w:rsidRPr="00341B0F" w:rsidRDefault="00BC37B7" w:rsidP="00BC37B7">
            <w:pPr>
              <w:rPr>
                <w:rFonts w:ascii="Arial" w:hAnsi="Arial" w:cs="Arial"/>
                <w:color w:val="000000"/>
              </w:rPr>
            </w:pPr>
            <w:r w:rsidRPr="00BC37B7">
              <w:rPr>
                <w:rFonts w:ascii="Arial" w:hAnsi="Arial" w:cs="Arial"/>
                <w:color w:val="000000"/>
              </w:rPr>
              <w:t>DNN.B199.00000000.100001.000000.711200001.000.0000.000.000</w:t>
            </w:r>
          </w:p>
        </w:tc>
      </w:tr>
      <w:tr w:rsidR="00BC37B7" w:rsidRPr="00EA4503" w14:paraId="34C27A02" w14:textId="77777777" w:rsidTr="00BD6603">
        <w:trPr>
          <w:trHeight w:val="290"/>
        </w:trPr>
        <w:tc>
          <w:tcPr>
            <w:tcW w:w="2967" w:type="dxa"/>
            <w:shd w:val="clear" w:color="auto" w:fill="auto"/>
            <w:noWrap/>
            <w:vAlign w:val="bottom"/>
          </w:tcPr>
          <w:p w14:paraId="052E05C6" w14:textId="05CFC41F" w:rsidR="00BC37B7" w:rsidRPr="00BC37B7" w:rsidRDefault="00BC37B7" w:rsidP="00BC37B7">
            <w:pPr>
              <w:rPr>
                <w:rFonts w:ascii="Arial" w:hAnsi="Arial" w:cs="Arial"/>
                <w:color w:val="000000"/>
              </w:rPr>
            </w:pPr>
            <w:r w:rsidRPr="00BC37B7">
              <w:rPr>
                <w:rFonts w:ascii="Arial" w:hAnsi="Arial" w:cs="Arial"/>
                <w:color w:val="000000"/>
              </w:rPr>
              <w:t>Loan Conversion</w:t>
            </w:r>
          </w:p>
        </w:tc>
        <w:tc>
          <w:tcPr>
            <w:tcW w:w="2684" w:type="dxa"/>
            <w:shd w:val="clear" w:color="auto" w:fill="auto"/>
            <w:noWrap/>
            <w:vAlign w:val="bottom"/>
          </w:tcPr>
          <w:p w14:paraId="51A02072" w14:textId="6F38263C" w:rsidR="00BC37B7" w:rsidRDefault="00BC37B7" w:rsidP="00BC37B7">
            <w:pPr>
              <w:rPr>
                <w:rFonts w:ascii="Arial" w:hAnsi="Arial" w:cs="Arial"/>
                <w:color w:val="000000"/>
              </w:rPr>
            </w:pPr>
            <w:r w:rsidRPr="00BC37B7">
              <w:rPr>
                <w:rFonts w:ascii="Arial" w:hAnsi="Arial" w:cs="Arial"/>
                <w:color w:val="000000"/>
              </w:rPr>
              <w:t>Receivable will be managed by a loan</w:t>
            </w:r>
          </w:p>
        </w:tc>
        <w:tc>
          <w:tcPr>
            <w:tcW w:w="981" w:type="dxa"/>
            <w:shd w:val="clear" w:color="auto" w:fill="auto"/>
            <w:noWrap/>
            <w:vAlign w:val="bottom"/>
          </w:tcPr>
          <w:p w14:paraId="07099301" w14:textId="34ABA3DD" w:rsidR="00BC37B7" w:rsidRPr="00EA4503" w:rsidRDefault="00BC37B7" w:rsidP="00BC37B7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A</w:t>
            </w:r>
          </w:p>
        </w:tc>
        <w:tc>
          <w:tcPr>
            <w:tcW w:w="2098" w:type="dxa"/>
            <w:shd w:val="clear" w:color="auto" w:fill="auto"/>
            <w:noWrap/>
            <w:vAlign w:val="bottom"/>
          </w:tcPr>
          <w:p w14:paraId="15593BD2" w14:textId="63DDEA98" w:rsidR="00BC37B7" w:rsidRDefault="00A02DB2" w:rsidP="00BC37B7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Adjustment</w:t>
            </w:r>
          </w:p>
        </w:tc>
        <w:tc>
          <w:tcPr>
            <w:tcW w:w="6383" w:type="dxa"/>
            <w:shd w:val="clear" w:color="auto" w:fill="auto"/>
            <w:noWrap/>
            <w:vAlign w:val="bottom"/>
          </w:tcPr>
          <w:p w14:paraId="1B58B272" w14:textId="77777777" w:rsidR="00BC37B7" w:rsidRPr="00BC37B7" w:rsidRDefault="00BC37B7" w:rsidP="00BC37B7">
            <w:pPr>
              <w:rPr>
                <w:rFonts w:ascii="Arial" w:hAnsi="Arial" w:cs="Arial"/>
                <w:color w:val="000000"/>
              </w:rPr>
            </w:pPr>
          </w:p>
        </w:tc>
      </w:tr>
      <w:tr w:rsidR="00A02DB2" w:rsidRPr="00EA4503" w14:paraId="43077280" w14:textId="77777777" w:rsidTr="00BD6603">
        <w:trPr>
          <w:trHeight w:val="290"/>
        </w:trPr>
        <w:tc>
          <w:tcPr>
            <w:tcW w:w="2967" w:type="dxa"/>
            <w:shd w:val="clear" w:color="auto" w:fill="auto"/>
            <w:noWrap/>
            <w:vAlign w:val="bottom"/>
          </w:tcPr>
          <w:p w14:paraId="1536517F" w14:textId="11654A3A" w:rsidR="00A02DB2" w:rsidRPr="00BC37B7" w:rsidRDefault="00A02DB2" w:rsidP="00A02DB2">
            <w:pPr>
              <w:rPr>
                <w:rFonts w:ascii="Arial" w:hAnsi="Arial" w:cs="Arial"/>
                <w:color w:val="000000"/>
              </w:rPr>
            </w:pPr>
            <w:r w:rsidRPr="00A02DB2">
              <w:rPr>
                <w:rFonts w:ascii="Arial" w:hAnsi="Arial" w:cs="Arial"/>
                <w:color w:val="000000"/>
              </w:rPr>
              <w:t xml:space="preserve">MISC - </w:t>
            </w:r>
            <w:proofErr w:type="spellStart"/>
            <w:r w:rsidRPr="00A02DB2">
              <w:rPr>
                <w:rFonts w:ascii="Arial" w:hAnsi="Arial" w:cs="Arial"/>
                <w:color w:val="000000"/>
              </w:rPr>
              <w:t>Biaya</w:t>
            </w:r>
            <w:proofErr w:type="spellEnd"/>
            <w:r w:rsidRPr="00A02DB2">
              <w:rPr>
                <w:rFonts w:ascii="Arial" w:hAnsi="Arial" w:cs="Arial"/>
                <w:color w:val="000000"/>
              </w:rPr>
              <w:t xml:space="preserve"> Bank</w:t>
            </w:r>
          </w:p>
        </w:tc>
        <w:tc>
          <w:tcPr>
            <w:tcW w:w="2684" w:type="dxa"/>
            <w:shd w:val="clear" w:color="auto" w:fill="auto"/>
            <w:noWrap/>
            <w:vAlign w:val="bottom"/>
          </w:tcPr>
          <w:p w14:paraId="5FE14323" w14:textId="7735BFEA" w:rsidR="00A02DB2" w:rsidRPr="00BC37B7" w:rsidRDefault="00A02DB2" w:rsidP="00A02DB2">
            <w:pPr>
              <w:rPr>
                <w:rFonts w:ascii="Arial" w:hAnsi="Arial" w:cs="Arial"/>
                <w:color w:val="000000"/>
              </w:rPr>
            </w:pPr>
            <w:proofErr w:type="spellStart"/>
            <w:r w:rsidRPr="00A02DB2">
              <w:rPr>
                <w:rFonts w:ascii="Arial" w:hAnsi="Arial" w:cs="Arial"/>
                <w:color w:val="000000"/>
              </w:rPr>
              <w:t>Biaya</w:t>
            </w:r>
            <w:proofErr w:type="spellEnd"/>
            <w:r w:rsidRPr="00A02DB2">
              <w:rPr>
                <w:rFonts w:ascii="Arial" w:hAnsi="Arial" w:cs="Arial"/>
                <w:color w:val="000000"/>
              </w:rPr>
              <w:t xml:space="preserve"> Bank HOQ</w:t>
            </w:r>
          </w:p>
        </w:tc>
        <w:tc>
          <w:tcPr>
            <w:tcW w:w="981" w:type="dxa"/>
            <w:shd w:val="clear" w:color="auto" w:fill="auto"/>
            <w:noWrap/>
            <w:vAlign w:val="bottom"/>
          </w:tcPr>
          <w:p w14:paraId="5FD972ED" w14:textId="1D36AAC8" w:rsidR="00A02DB2" w:rsidRDefault="00A02DB2" w:rsidP="00A02DB2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A</w:t>
            </w:r>
          </w:p>
        </w:tc>
        <w:tc>
          <w:tcPr>
            <w:tcW w:w="2098" w:type="dxa"/>
            <w:shd w:val="clear" w:color="auto" w:fill="auto"/>
            <w:noWrap/>
            <w:vAlign w:val="bottom"/>
          </w:tcPr>
          <w:p w14:paraId="341AC670" w14:textId="1CE8132A" w:rsidR="00A02DB2" w:rsidRDefault="00A02DB2" w:rsidP="00A02DB2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Miscellaneous Cash</w:t>
            </w:r>
          </w:p>
        </w:tc>
        <w:tc>
          <w:tcPr>
            <w:tcW w:w="6383" w:type="dxa"/>
            <w:shd w:val="clear" w:color="auto" w:fill="auto"/>
            <w:noWrap/>
            <w:vAlign w:val="bottom"/>
          </w:tcPr>
          <w:p w14:paraId="023B9673" w14:textId="175F6DD8" w:rsidR="00A02DB2" w:rsidRPr="00BC37B7" w:rsidRDefault="00A02DB2" w:rsidP="00A02DB2">
            <w:pPr>
              <w:rPr>
                <w:rFonts w:ascii="Arial" w:hAnsi="Arial" w:cs="Arial"/>
                <w:color w:val="000000"/>
              </w:rPr>
            </w:pPr>
            <w:r w:rsidRPr="00A02DB2">
              <w:rPr>
                <w:rFonts w:ascii="Arial" w:hAnsi="Arial" w:cs="Arial"/>
                <w:color w:val="000000"/>
              </w:rPr>
              <w:t>DNN.B199.00000000.100001.000000.620900001.000.0000.000.000</w:t>
            </w:r>
          </w:p>
        </w:tc>
      </w:tr>
      <w:tr w:rsidR="005734FC" w:rsidRPr="00EA4503" w14:paraId="27FB819E" w14:textId="77777777" w:rsidTr="00BD6603">
        <w:trPr>
          <w:trHeight w:val="290"/>
        </w:trPr>
        <w:tc>
          <w:tcPr>
            <w:tcW w:w="2967" w:type="dxa"/>
            <w:shd w:val="clear" w:color="auto" w:fill="auto"/>
            <w:noWrap/>
            <w:vAlign w:val="bottom"/>
          </w:tcPr>
          <w:p w14:paraId="7773C9BF" w14:textId="0B7559D3" w:rsidR="005734FC" w:rsidRPr="00A02DB2" w:rsidRDefault="005734FC" w:rsidP="005734FC">
            <w:pPr>
              <w:rPr>
                <w:rFonts w:ascii="Arial" w:hAnsi="Arial" w:cs="Arial"/>
                <w:color w:val="000000"/>
              </w:rPr>
            </w:pPr>
            <w:r w:rsidRPr="005734FC">
              <w:rPr>
                <w:rFonts w:ascii="Arial" w:hAnsi="Arial" w:cs="Arial"/>
                <w:color w:val="000000"/>
              </w:rPr>
              <w:lastRenderedPageBreak/>
              <w:t xml:space="preserve">MISC - </w:t>
            </w:r>
            <w:proofErr w:type="spellStart"/>
            <w:r w:rsidRPr="005734FC">
              <w:rPr>
                <w:rFonts w:ascii="Arial" w:hAnsi="Arial" w:cs="Arial"/>
                <w:color w:val="000000"/>
              </w:rPr>
              <w:t>Pendapatan</w:t>
            </w:r>
            <w:proofErr w:type="spellEnd"/>
            <w:r w:rsidRPr="005734FC">
              <w:rPr>
                <w:rFonts w:ascii="Arial" w:hAnsi="Arial" w:cs="Arial"/>
                <w:color w:val="000000"/>
              </w:rPr>
              <w:t xml:space="preserve"> Lain-Lain</w:t>
            </w:r>
          </w:p>
        </w:tc>
        <w:tc>
          <w:tcPr>
            <w:tcW w:w="2684" w:type="dxa"/>
            <w:shd w:val="clear" w:color="auto" w:fill="auto"/>
            <w:noWrap/>
            <w:vAlign w:val="bottom"/>
          </w:tcPr>
          <w:p w14:paraId="300F98E7" w14:textId="00D55157" w:rsidR="005734FC" w:rsidRPr="00A02DB2" w:rsidRDefault="005734FC" w:rsidP="005734FC">
            <w:pPr>
              <w:rPr>
                <w:rFonts w:ascii="Arial" w:hAnsi="Arial" w:cs="Arial"/>
                <w:color w:val="000000"/>
              </w:rPr>
            </w:pPr>
            <w:proofErr w:type="spellStart"/>
            <w:r w:rsidRPr="005734FC">
              <w:rPr>
                <w:rFonts w:ascii="Arial" w:hAnsi="Arial" w:cs="Arial"/>
                <w:color w:val="000000"/>
              </w:rPr>
              <w:t>Pendapatan</w:t>
            </w:r>
            <w:proofErr w:type="spellEnd"/>
            <w:r w:rsidRPr="005734FC">
              <w:rPr>
                <w:rFonts w:ascii="Arial" w:hAnsi="Arial" w:cs="Arial"/>
                <w:color w:val="000000"/>
              </w:rPr>
              <w:t xml:space="preserve"> Lain-Lain HOQ</w:t>
            </w:r>
          </w:p>
        </w:tc>
        <w:tc>
          <w:tcPr>
            <w:tcW w:w="981" w:type="dxa"/>
            <w:shd w:val="clear" w:color="auto" w:fill="auto"/>
            <w:noWrap/>
            <w:vAlign w:val="bottom"/>
          </w:tcPr>
          <w:p w14:paraId="61699AC6" w14:textId="337D0E7C" w:rsidR="005734FC" w:rsidRDefault="005734FC" w:rsidP="005734FC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A</w:t>
            </w:r>
          </w:p>
        </w:tc>
        <w:tc>
          <w:tcPr>
            <w:tcW w:w="2098" w:type="dxa"/>
            <w:shd w:val="clear" w:color="auto" w:fill="auto"/>
            <w:noWrap/>
            <w:vAlign w:val="bottom"/>
          </w:tcPr>
          <w:p w14:paraId="2B639B5C" w14:textId="50E45886" w:rsidR="005734FC" w:rsidRDefault="005734FC" w:rsidP="005734FC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Miscellaneous Cash</w:t>
            </w:r>
          </w:p>
        </w:tc>
        <w:tc>
          <w:tcPr>
            <w:tcW w:w="6383" w:type="dxa"/>
            <w:shd w:val="clear" w:color="auto" w:fill="auto"/>
            <w:noWrap/>
            <w:vAlign w:val="bottom"/>
          </w:tcPr>
          <w:p w14:paraId="274BF4CF" w14:textId="70C50224" w:rsidR="005734FC" w:rsidRPr="00A02DB2" w:rsidRDefault="005734FC" w:rsidP="005734FC">
            <w:pPr>
              <w:rPr>
                <w:rFonts w:ascii="Arial" w:hAnsi="Arial" w:cs="Arial"/>
                <w:color w:val="000000"/>
              </w:rPr>
            </w:pPr>
            <w:r w:rsidRPr="005734FC">
              <w:rPr>
                <w:rFonts w:ascii="Arial" w:hAnsi="Arial" w:cs="Arial"/>
                <w:color w:val="000000"/>
              </w:rPr>
              <w:t>DNN.Z199.00000000.100001.000000.711400099.000.0000.000.000</w:t>
            </w:r>
          </w:p>
        </w:tc>
      </w:tr>
      <w:tr w:rsidR="005734FC" w:rsidRPr="00EA4503" w14:paraId="61D08422" w14:textId="77777777" w:rsidTr="00BD6603">
        <w:trPr>
          <w:trHeight w:val="290"/>
        </w:trPr>
        <w:tc>
          <w:tcPr>
            <w:tcW w:w="2967" w:type="dxa"/>
            <w:shd w:val="clear" w:color="auto" w:fill="auto"/>
            <w:noWrap/>
            <w:vAlign w:val="bottom"/>
          </w:tcPr>
          <w:p w14:paraId="59ED0D5D" w14:textId="08A3873D" w:rsidR="005734FC" w:rsidRPr="005734FC" w:rsidRDefault="005734FC" w:rsidP="005734FC">
            <w:pPr>
              <w:rPr>
                <w:rFonts w:ascii="Arial" w:hAnsi="Arial" w:cs="Arial"/>
                <w:color w:val="000000"/>
              </w:rPr>
            </w:pPr>
            <w:r w:rsidRPr="005734FC">
              <w:rPr>
                <w:rFonts w:ascii="Arial" w:hAnsi="Arial" w:cs="Arial"/>
                <w:color w:val="000000"/>
              </w:rPr>
              <w:t>MISC-Refund-</w:t>
            </w:r>
            <w:proofErr w:type="spellStart"/>
            <w:r w:rsidRPr="005734FC">
              <w:rPr>
                <w:rFonts w:ascii="Arial" w:hAnsi="Arial" w:cs="Arial"/>
                <w:color w:val="000000"/>
              </w:rPr>
              <w:t>Biaya</w:t>
            </w:r>
            <w:proofErr w:type="spellEnd"/>
          </w:p>
        </w:tc>
        <w:tc>
          <w:tcPr>
            <w:tcW w:w="2684" w:type="dxa"/>
            <w:shd w:val="clear" w:color="auto" w:fill="auto"/>
            <w:noWrap/>
            <w:vAlign w:val="bottom"/>
          </w:tcPr>
          <w:p w14:paraId="76267EF3" w14:textId="77777777" w:rsidR="005734FC" w:rsidRPr="005734FC" w:rsidRDefault="005734FC" w:rsidP="005734FC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981" w:type="dxa"/>
            <w:shd w:val="clear" w:color="auto" w:fill="auto"/>
            <w:noWrap/>
            <w:vAlign w:val="bottom"/>
          </w:tcPr>
          <w:p w14:paraId="3DE12C22" w14:textId="5DBE6EF7" w:rsidR="005734FC" w:rsidRDefault="005734FC" w:rsidP="005734FC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A</w:t>
            </w:r>
          </w:p>
        </w:tc>
        <w:tc>
          <w:tcPr>
            <w:tcW w:w="2098" w:type="dxa"/>
            <w:shd w:val="clear" w:color="auto" w:fill="auto"/>
            <w:noWrap/>
            <w:vAlign w:val="bottom"/>
          </w:tcPr>
          <w:p w14:paraId="0266F7EF" w14:textId="0A50282C" w:rsidR="005734FC" w:rsidRDefault="005734FC" w:rsidP="005734FC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Miscellaneous Cash</w:t>
            </w:r>
          </w:p>
        </w:tc>
        <w:tc>
          <w:tcPr>
            <w:tcW w:w="6383" w:type="dxa"/>
            <w:shd w:val="clear" w:color="auto" w:fill="auto"/>
            <w:noWrap/>
            <w:vAlign w:val="bottom"/>
          </w:tcPr>
          <w:p w14:paraId="43424EA9" w14:textId="61F6EF6E" w:rsidR="005734FC" w:rsidRPr="005734FC" w:rsidRDefault="005734FC" w:rsidP="005734FC">
            <w:pPr>
              <w:rPr>
                <w:rFonts w:ascii="Arial" w:hAnsi="Arial" w:cs="Arial"/>
                <w:color w:val="000000"/>
              </w:rPr>
            </w:pPr>
            <w:r w:rsidRPr="005734FC">
              <w:rPr>
                <w:rFonts w:ascii="Arial" w:hAnsi="Arial" w:cs="Arial"/>
                <w:color w:val="000000"/>
              </w:rPr>
              <w:t>DNN.Z199.00000000.100001.000000.620100001.000.0000.000.000</w:t>
            </w:r>
          </w:p>
        </w:tc>
      </w:tr>
      <w:tr w:rsidR="00AC5316" w:rsidRPr="00EA4503" w14:paraId="0E25282B" w14:textId="77777777" w:rsidTr="00BD6603">
        <w:trPr>
          <w:trHeight w:val="290"/>
        </w:trPr>
        <w:tc>
          <w:tcPr>
            <w:tcW w:w="2967" w:type="dxa"/>
            <w:shd w:val="clear" w:color="auto" w:fill="auto"/>
            <w:noWrap/>
            <w:vAlign w:val="bottom"/>
          </w:tcPr>
          <w:p w14:paraId="77923A52" w14:textId="1E2758E1" w:rsidR="00AC5316" w:rsidRPr="005734FC" w:rsidRDefault="00AC5316" w:rsidP="00AC5316">
            <w:pPr>
              <w:rPr>
                <w:rFonts w:ascii="Arial" w:hAnsi="Arial" w:cs="Arial"/>
                <w:color w:val="000000"/>
              </w:rPr>
            </w:pPr>
            <w:r w:rsidRPr="00AC5316">
              <w:rPr>
                <w:rFonts w:ascii="Arial" w:hAnsi="Arial" w:cs="Arial"/>
                <w:color w:val="000000"/>
              </w:rPr>
              <w:t>MSC Refund Prepay-HOQ</w:t>
            </w:r>
          </w:p>
        </w:tc>
        <w:tc>
          <w:tcPr>
            <w:tcW w:w="2684" w:type="dxa"/>
            <w:shd w:val="clear" w:color="auto" w:fill="auto"/>
            <w:noWrap/>
            <w:vAlign w:val="bottom"/>
          </w:tcPr>
          <w:p w14:paraId="3FD4467D" w14:textId="77777777" w:rsidR="00AC5316" w:rsidRPr="005734FC" w:rsidRDefault="00AC5316" w:rsidP="00AC5316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981" w:type="dxa"/>
            <w:shd w:val="clear" w:color="auto" w:fill="auto"/>
            <w:noWrap/>
            <w:vAlign w:val="bottom"/>
          </w:tcPr>
          <w:p w14:paraId="4DA0F610" w14:textId="2EA945F9" w:rsidR="00AC5316" w:rsidRDefault="00AC5316" w:rsidP="00AC5316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A</w:t>
            </w:r>
          </w:p>
        </w:tc>
        <w:tc>
          <w:tcPr>
            <w:tcW w:w="2098" w:type="dxa"/>
            <w:shd w:val="clear" w:color="auto" w:fill="auto"/>
            <w:noWrap/>
            <w:vAlign w:val="bottom"/>
          </w:tcPr>
          <w:p w14:paraId="330C96AF" w14:textId="2E01F09D" w:rsidR="00AC5316" w:rsidRDefault="00AC5316" w:rsidP="00AC5316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Miscellaneous Cash</w:t>
            </w:r>
          </w:p>
        </w:tc>
        <w:tc>
          <w:tcPr>
            <w:tcW w:w="6383" w:type="dxa"/>
            <w:shd w:val="clear" w:color="auto" w:fill="auto"/>
            <w:noWrap/>
            <w:vAlign w:val="bottom"/>
          </w:tcPr>
          <w:p w14:paraId="04FD8D5F" w14:textId="0F0BD37F" w:rsidR="00AC5316" w:rsidRPr="005734FC" w:rsidRDefault="00AC5316" w:rsidP="00AC5316">
            <w:pPr>
              <w:rPr>
                <w:rFonts w:ascii="Arial" w:hAnsi="Arial" w:cs="Arial"/>
                <w:color w:val="000000"/>
              </w:rPr>
            </w:pPr>
            <w:r w:rsidRPr="00AC5316">
              <w:rPr>
                <w:rFonts w:ascii="Arial" w:hAnsi="Arial" w:cs="Arial"/>
                <w:color w:val="000000"/>
              </w:rPr>
              <w:t>DNN.0000.00000000.100001.000000.112900005.000.0000.000.000</w:t>
            </w:r>
          </w:p>
        </w:tc>
      </w:tr>
      <w:tr w:rsidR="00AC5316" w:rsidRPr="00EA4503" w14:paraId="1B3DE363" w14:textId="77777777" w:rsidTr="00BD6603">
        <w:trPr>
          <w:trHeight w:val="290"/>
        </w:trPr>
        <w:tc>
          <w:tcPr>
            <w:tcW w:w="2967" w:type="dxa"/>
            <w:shd w:val="clear" w:color="auto" w:fill="auto"/>
            <w:noWrap/>
            <w:vAlign w:val="bottom"/>
          </w:tcPr>
          <w:p w14:paraId="3FB898B3" w14:textId="162D286C" w:rsidR="00AC5316" w:rsidRPr="00AC5316" w:rsidRDefault="00AC5316" w:rsidP="00AC5316">
            <w:pPr>
              <w:rPr>
                <w:rFonts w:ascii="Arial" w:hAnsi="Arial" w:cs="Arial"/>
                <w:color w:val="000000"/>
              </w:rPr>
            </w:pPr>
            <w:r w:rsidRPr="00AC5316">
              <w:rPr>
                <w:rFonts w:ascii="Arial" w:hAnsi="Arial" w:cs="Arial"/>
                <w:color w:val="000000"/>
              </w:rPr>
              <w:t>Payment Netting</w:t>
            </w:r>
          </w:p>
        </w:tc>
        <w:tc>
          <w:tcPr>
            <w:tcW w:w="2684" w:type="dxa"/>
            <w:shd w:val="clear" w:color="auto" w:fill="auto"/>
            <w:noWrap/>
            <w:vAlign w:val="bottom"/>
          </w:tcPr>
          <w:p w14:paraId="27C6E0E6" w14:textId="4EA00746" w:rsidR="00AC5316" w:rsidRPr="005734FC" w:rsidRDefault="00AC5316" w:rsidP="00AC5316">
            <w:pPr>
              <w:rPr>
                <w:rFonts w:ascii="Arial" w:hAnsi="Arial" w:cs="Arial"/>
                <w:color w:val="000000"/>
              </w:rPr>
            </w:pPr>
            <w:r w:rsidRPr="00AC5316">
              <w:rPr>
                <w:rFonts w:ascii="Arial" w:hAnsi="Arial" w:cs="Arial"/>
                <w:color w:val="000000"/>
              </w:rPr>
              <w:t>Clearing account used when offsetting one receipt with another receipt</w:t>
            </w:r>
          </w:p>
        </w:tc>
        <w:tc>
          <w:tcPr>
            <w:tcW w:w="981" w:type="dxa"/>
            <w:shd w:val="clear" w:color="auto" w:fill="auto"/>
            <w:noWrap/>
            <w:vAlign w:val="bottom"/>
          </w:tcPr>
          <w:p w14:paraId="13AE912D" w14:textId="624CD658" w:rsidR="00AC5316" w:rsidRDefault="00AC5316" w:rsidP="00AC5316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A</w:t>
            </w:r>
          </w:p>
        </w:tc>
        <w:tc>
          <w:tcPr>
            <w:tcW w:w="2098" w:type="dxa"/>
            <w:shd w:val="clear" w:color="auto" w:fill="auto"/>
            <w:noWrap/>
            <w:vAlign w:val="bottom"/>
          </w:tcPr>
          <w:p w14:paraId="2B0438FA" w14:textId="1B6197A1" w:rsidR="00AC5316" w:rsidRDefault="00AC5316" w:rsidP="00AC5316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Payment Netting</w:t>
            </w:r>
          </w:p>
        </w:tc>
        <w:tc>
          <w:tcPr>
            <w:tcW w:w="6383" w:type="dxa"/>
            <w:shd w:val="clear" w:color="auto" w:fill="auto"/>
            <w:noWrap/>
            <w:vAlign w:val="bottom"/>
          </w:tcPr>
          <w:p w14:paraId="5C0A8930" w14:textId="77777777" w:rsidR="00AC5316" w:rsidRPr="00AC5316" w:rsidRDefault="00AC5316" w:rsidP="00AC5316">
            <w:pPr>
              <w:rPr>
                <w:rFonts w:ascii="Arial" w:hAnsi="Arial" w:cs="Arial"/>
                <w:color w:val="000000"/>
              </w:rPr>
            </w:pPr>
          </w:p>
        </w:tc>
      </w:tr>
      <w:tr w:rsidR="00AC5316" w:rsidRPr="00EA4503" w14:paraId="0F147BD9" w14:textId="77777777" w:rsidTr="00BD6603">
        <w:trPr>
          <w:trHeight w:val="290"/>
        </w:trPr>
        <w:tc>
          <w:tcPr>
            <w:tcW w:w="2967" w:type="dxa"/>
            <w:shd w:val="clear" w:color="auto" w:fill="auto"/>
            <w:noWrap/>
            <w:vAlign w:val="bottom"/>
          </w:tcPr>
          <w:p w14:paraId="631C2182" w14:textId="3ADA06E2" w:rsidR="00AC5316" w:rsidRPr="00AC5316" w:rsidRDefault="00892AC7" w:rsidP="00AC5316">
            <w:pPr>
              <w:rPr>
                <w:rFonts w:ascii="Arial" w:hAnsi="Arial" w:cs="Arial"/>
                <w:color w:val="000000"/>
              </w:rPr>
            </w:pPr>
            <w:r w:rsidRPr="00892AC7">
              <w:rPr>
                <w:rFonts w:ascii="Arial" w:hAnsi="Arial" w:cs="Arial"/>
                <w:color w:val="000000"/>
              </w:rPr>
              <w:t>Unearned Discount-HOQ</w:t>
            </w:r>
          </w:p>
        </w:tc>
        <w:tc>
          <w:tcPr>
            <w:tcW w:w="2684" w:type="dxa"/>
            <w:shd w:val="clear" w:color="auto" w:fill="auto"/>
            <w:noWrap/>
            <w:vAlign w:val="bottom"/>
          </w:tcPr>
          <w:p w14:paraId="493E5CB5" w14:textId="4D381447" w:rsidR="00AC5316" w:rsidRPr="005734FC" w:rsidRDefault="00892AC7" w:rsidP="00AC5316">
            <w:pPr>
              <w:rPr>
                <w:rFonts w:ascii="Arial" w:hAnsi="Arial" w:cs="Arial"/>
                <w:color w:val="000000"/>
              </w:rPr>
            </w:pPr>
            <w:r w:rsidRPr="00892AC7">
              <w:rPr>
                <w:rFonts w:ascii="Arial" w:hAnsi="Arial" w:cs="Arial"/>
                <w:color w:val="000000"/>
              </w:rPr>
              <w:t>Unearned Discount-HOQ</w:t>
            </w:r>
          </w:p>
        </w:tc>
        <w:tc>
          <w:tcPr>
            <w:tcW w:w="981" w:type="dxa"/>
            <w:shd w:val="clear" w:color="auto" w:fill="auto"/>
            <w:noWrap/>
            <w:vAlign w:val="bottom"/>
          </w:tcPr>
          <w:p w14:paraId="7877557B" w14:textId="4A48F5B0" w:rsidR="00AC5316" w:rsidRDefault="00892AC7" w:rsidP="00AC5316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A</w:t>
            </w:r>
          </w:p>
        </w:tc>
        <w:tc>
          <w:tcPr>
            <w:tcW w:w="2098" w:type="dxa"/>
            <w:shd w:val="clear" w:color="auto" w:fill="auto"/>
            <w:noWrap/>
            <w:vAlign w:val="bottom"/>
          </w:tcPr>
          <w:p w14:paraId="151745B3" w14:textId="7DA6936F" w:rsidR="00AC5316" w:rsidRDefault="00892AC7" w:rsidP="00AC5316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Unearned Discount</w:t>
            </w:r>
          </w:p>
        </w:tc>
        <w:tc>
          <w:tcPr>
            <w:tcW w:w="6383" w:type="dxa"/>
            <w:shd w:val="clear" w:color="auto" w:fill="auto"/>
            <w:noWrap/>
            <w:vAlign w:val="bottom"/>
          </w:tcPr>
          <w:p w14:paraId="38D99ACD" w14:textId="276EC7A2" w:rsidR="00AC5316" w:rsidRPr="00AC5316" w:rsidRDefault="00892AC7" w:rsidP="00AC5316">
            <w:pPr>
              <w:rPr>
                <w:rFonts w:ascii="Arial" w:hAnsi="Arial" w:cs="Arial"/>
                <w:color w:val="000000"/>
              </w:rPr>
            </w:pPr>
            <w:r w:rsidRPr="00892AC7">
              <w:rPr>
                <w:rFonts w:ascii="Arial" w:hAnsi="Arial" w:cs="Arial"/>
                <w:color w:val="000000"/>
              </w:rPr>
              <w:t>DNN.Z199.00000000.100001.000000.721300099.000.0000.000.000</w:t>
            </w:r>
          </w:p>
        </w:tc>
      </w:tr>
      <w:tr w:rsidR="005836CD" w:rsidRPr="00EA4503" w14:paraId="5E0A4D8C" w14:textId="77777777" w:rsidTr="00BD6603">
        <w:trPr>
          <w:trHeight w:val="290"/>
        </w:trPr>
        <w:tc>
          <w:tcPr>
            <w:tcW w:w="2967" w:type="dxa"/>
            <w:shd w:val="clear" w:color="auto" w:fill="auto"/>
            <w:noWrap/>
            <w:vAlign w:val="bottom"/>
          </w:tcPr>
          <w:p w14:paraId="101B1298" w14:textId="4A237842" w:rsidR="005836CD" w:rsidRPr="00892AC7" w:rsidRDefault="005836CD" w:rsidP="005836CD">
            <w:pPr>
              <w:rPr>
                <w:rFonts w:ascii="Arial" w:hAnsi="Arial" w:cs="Arial"/>
                <w:color w:val="000000"/>
              </w:rPr>
            </w:pPr>
            <w:r w:rsidRPr="00892AC7">
              <w:rPr>
                <w:rFonts w:ascii="Arial" w:hAnsi="Arial" w:cs="Arial"/>
                <w:color w:val="000000"/>
              </w:rPr>
              <w:t xml:space="preserve">WO - </w:t>
            </w:r>
            <w:proofErr w:type="spellStart"/>
            <w:r w:rsidRPr="00892AC7">
              <w:rPr>
                <w:rFonts w:ascii="Arial" w:hAnsi="Arial" w:cs="Arial"/>
                <w:color w:val="000000"/>
              </w:rPr>
              <w:t>Pembulatan</w:t>
            </w:r>
            <w:proofErr w:type="spellEnd"/>
          </w:p>
        </w:tc>
        <w:tc>
          <w:tcPr>
            <w:tcW w:w="2684" w:type="dxa"/>
            <w:shd w:val="clear" w:color="auto" w:fill="auto"/>
            <w:noWrap/>
            <w:vAlign w:val="bottom"/>
          </w:tcPr>
          <w:p w14:paraId="79A51A58" w14:textId="244ED136" w:rsidR="005836CD" w:rsidRPr="00892AC7" w:rsidRDefault="005836CD" w:rsidP="005836CD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981" w:type="dxa"/>
            <w:shd w:val="clear" w:color="auto" w:fill="auto"/>
            <w:noWrap/>
            <w:vAlign w:val="bottom"/>
          </w:tcPr>
          <w:p w14:paraId="4DF0ACF6" w14:textId="4F21E8D6" w:rsidR="005836CD" w:rsidRDefault="005836CD" w:rsidP="005836CD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A</w:t>
            </w:r>
          </w:p>
        </w:tc>
        <w:tc>
          <w:tcPr>
            <w:tcW w:w="2098" w:type="dxa"/>
            <w:shd w:val="clear" w:color="auto" w:fill="auto"/>
            <w:noWrap/>
            <w:vAlign w:val="bottom"/>
          </w:tcPr>
          <w:p w14:paraId="2528311C" w14:textId="7F80E034" w:rsidR="005836CD" w:rsidRDefault="005836CD" w:rsidP="005836CD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Receipt Write-off</w:t>
            </w:r>
          </w:p>
        </w:tc>
        <w:tc>
          <w:tcPr>
            <w:tcW w:w="6383" w:type="dxa"/>
            <w:shd w:val="clear" w:color="auto" w:fill="auto"/>
            <w:noWrap/>
            <w:vAlign w:val="bottom"/>
          </w:tcPr>
          <w:p w14:paraId="11F0CD8D" w14:textId="5D2352A9" w:rsidR="005836CD" w:rsidRPr="00892AC7" w:rsidRDefault="005836CD" w:rsidP="005836CD">
            <w:pPr>
              <w:rPr>
                <w:rFonts w:ascii="Arial" w:hAnsi="Arial" w:cs="Arial"/>
                <w:color w:val="000000"/>
              </w:rPr>
            </w:pPr>
            <w:r w:rsidRPr="005836CD">
              <w:rPr>
                <w:rFonts w:ascii="Arial" w:hAnsi="Arial" w:cs="Arial"/>
                <w:color w:val="000000"/>
              </w:rPr>
              <w:t>DNN.B199.00000000.100001.000000.721300001.000.0000.000.000</w:t>
            </w:r>
          </w:p>
        </w:tc>
      </w:tr>
    </w:tbl>
    <w:p w14:paraId="6521F170" w14:textId="77777777" w:rsidR="007C2F79" w:rsidRDefault="007C2F79">
      <w:r>
        <w:br w:type="page"/>
      </w:r>
    </w:p>
    <w:p w14:paraId="4F48BE58" w14:textId="77777777" w:rsidR="002567EF" w:rsidRPr="00232CAE" w:rsidRDefault="002567EF" w:rsidP="002567EF">
      <w:pPr>
        <w:pStyle w:val="Heading3"/>
      </w:pPr>
      <w:bookmarkStart w:id="28" w:name="_Toc25845254"/>
      <w:r w:rsidRPr="00232CAE">
        <w:lastRenderedPageBreak/>
        <w:t>AR-08: Memo Lines</w:t>
      </w:r>
      <w:bookmarkEnd w:id="28"/>
    </w:p>
    <w:p w14:paraId="34BB1162" w14:textId="77777777" w:rsidR="002567EF" w:rsidRDefault="002567EF" w:rsidP="002567EF">
      <w:pPr>
        <w:pStyle w:val="Heading6"/>
        <w:spacing w:before="0" w:line="360" w:lineRule="auto"/>
        <w:rPr>
          <w:rFonts w:ascii="Arial" w:hAnsi="Arial" w:cs="Arial"/>
          <w:b/>
          <w:szCs w:val="22"/>
        </w:rPr>
      </w:pPr>
      <w:r w:rsidRPr="00232CAE">
        <w:rPr>
          <w:rFonts w:ascii="Arial" w:hAnsi="Arial" w:cs="Arial"/>
          <w:b/>
          <w:szCs w:val="22"/>
        </w:rPr>
        <w:t>Navigation: Setup&gt; Transactions&gt; Memo Lines</w:t>
      </w:r>
    </w:p>
    <w:p w14:paraId="0796A729" w14:textId="77777777" w:rsidR="002567EF" w:rsidRDefault="002567EF" w:rsidP="002567EF"/>
    <w:p w14:paraId="4961E69E" w14:textId="12A020DD" w:rsidR="003A7FA1" w:rsidRPr="00B149C1" w:rsidRDefault="003A7FA1" w:rsidP="003A7FA1">
      <w:pPr>
        <w:tabs>
          <w:tab w:val="num" w:pos="720"/>
        </w:tabs>
        <w:rPr>
          <w:rFonts w:ascii="Arial" w:hAnsi="Arial" w:cs="Arial"/>
          <w:b/>
          <w:sz w:val="28"/>
        </w:rPr>
      </w:pPr>
      <w:r w:rsidRPr="00B149C1">
        <w:rPr>
          <w:rFonts w:ascii="Arial" w:hAnsi="Arial" w:cs="Arial"/>
          <w:noProof/>
          <w:lang w:val="id-ID" w:eastAsia="id-ID"/>
        </w:rPr>
        <w:drawing>
          <wp:inline distT="0" distB="0" distL="0" distR="0" wp14:anchorId="4221D7D0" wp14:editId="2761244D">
            <wp:extent cx="244475" cy="244475"/>
            <wp:effectExtent l="0" t="0" r="3175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9C1">
        <w:rPr>
          <w:rFonts w:ascii="Arial" w:hAnsi="Arial" w:cs="Arial"/>
          <w:b/>
          <w:sz w:val="28"/>
        </w:rPr>
        <w:t xml:space="preserve"> </w:t>
      </w:r>
      <w:r w:rsidR="003B61FE">
        <w:rPr>
          <w:rFonts w:ascii="Arial" w:hAnsi="Arial" w:cs="Arial"/>
          <w:b/>
        </w:rPr>
        <w:t>Standard Memo Lines</w:t>
      </w:r>
    </w:p>
    <w:tbl>
      <w:tblPr>
        <w:tblW w:w="15120" w:type="dxa"/>
        <w:tblInd w:w="-3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310"/>
        <w:gridCol w:w="4770"/>
      </w:tblGrid>
      <w:tr w:rsidR="003A7FA1" w:rsidRPr="00B149C1" w14:paraId="449D357F" w14:textId="77777777" w:rsidTr="00BD305C">
        <w:tc>
          <w:tcPr>
            <w:tcW w:w="5040" w:type="dxa"/>
          </w:tcPr>
          <w:p w14:paraId="4BD91816" w14:textId="77777777" w:rsidR="003A7FA1" w:rsidRPr="00B149C1" w:rsidRDefault="003A7FA1" w:rsidP="00BD305C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Style w:val="HighlightedVariable"/>
                <w:rFonts w:ascii="Arial" w:hAnsi="Arial" w:cs="Arial"/>
              </w:rPr>
              <w:t>KF</w:t>
            </w:r>
            <w:r w:rsidRPr="00B149C1">
              <w:rPr>
                <w:rFonts w:ascii="Arial" w:hAnsi="Arial" w:cs="Arial"/>
                <w:sz w:val="16"/>
              </w:rPr>
              <w:t xml:space="preserve"> Process: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Receivables</w:t>
            </w:r>
          </w:p>
        </w:tc>
        <w:tc>
          <w:tcPr>
            <w:tcW w:w="5310" w:type="dxa"/>
          </w:tcPr>
          <w:p w14:paraId="627DD1EA" w14:textId="77777777" w:rsidR="003A7FA1" w:rsidRPr="00B149C1" w:rsidRDefault="003A7FA1" w:rsidP="00BD305C">
            <w:pPr>
              <w:ind w:left="408" w:hanging="408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Business Area: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Accounts Receivable</w:t>
            </w:r>
          </w:p>
        </w:tc>
        <w:tc>
          <w:tcPr>
            <w:tcW w:w="4770" w:type="dxa"/>
          </w:tcPr>
          <w:p w14:paraId="0FEAFA9E" w14:textId="77777777" w:rsidR="003A7FA1" w:rsidRPr="00B149C1" w:rsidRDefault="003A7FA1" w:rsidP="00BD305C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Date: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08-Nov-2019</w:t>
            </w:r>
          </w:p>
        </w:tc>
      </w:tr>
      <w:tr w:rsidR="003A7FA1" w:rsidRPr="00B149C1" w14:paraId="1820697E" w14:textId="77777777" w:rsidTr="00BD305C">
        <w:tc>
          <w:tcPr>
            <w:tcW w:w="5040" w:type="dxa"/>
          </w:tcPr>
          <w:p w14:paraId="5E1A2885" w14:textId="77777777" w:rsidR="003A7FA1" w:rsidRPr="00B149C1" w:rsidRDefault="003A7FA1" w:rsidP="00BD305C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Control Number: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&lt;Control Number&gt;</w:t>
            </w:r>
          </w:p>
        </w:tc>
        <w:tc>
          <w:tcPr>
            <w:tcW w:w="5310" w:type="dxa"/>
          </w:tcPr>
          <w:p w14:paraId="2C9158EC" w14:textId="77777777" w:rsidR="003A7FA1" w:rsidRPr="00B149C1" w:rsidRDefault="003A7FA1" w:rsidP="00BD305C">
            <w:pPr>
              <w:rPr>
                <w:rFonts w:ascii="Arial" w:hAnsi="Arial" w:cs="Arial"/>
                <w:lang w:val="pt-BR"/>
              </w:rPr>
            </w:pPr>
            <w:r w:rsidRPr="00B149C1">
              <w:rPr>
                <w:rFonts w:ascii="Arial" w:hAnsi="Arial" w:cs="Arial"/>
                <w:sz w:val="16"/>
                <w:lang w:val="pt-BR"/>
              </w:rPr>
              <w:t>Priority(H, M, L):</w:t>
            </w:r>
            <w:r w:rsidRPr="00B149C1">
              <w:rPr>
                <w:rFonts w:ascii="Arial" w:hAnsi="Arial" w:cs="Arial"/>
                <w:lang w:val="pt-BR"/>
              </w:rPr>
              <w:t xml:space="preserve">  </w:t>
            </w:r>
            <w:r w:rsidRPr="00B149C1">
              <w:rPr>
                <w:rFonts w:ascii="Arial" w:hAnsi="Arial" w:cs="Arial"/>
                <w:lang w:val="pt-BR"/>
              </w:rPr>
              <w:br/>
              <w:t>&lt;Priority (H, M, L)&gt;</w:t>
            </w:r>
          </w:p>
        </w:tc>
        <w:tc>
          <w:tcPr>
            <w:tcW w:w="4770" w:type="dxa"/>
          </w:tcPr>
          <w:p w14:paraId="5F0D3112" w14:textId="77777777" w:rsidR="003A7FA1" w:rsidRPr="00B149C1" w:rsidRDefault="003A7FA1" w:rsidP="00BD305C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Process Owner:</w:t>
            </w:r>
            <w:r w:rsidRPr="00B149C1">
              <w:rPr>
                <w:rFonts w:ascii="Arial" w:hAnsi="Arial" w:cs="Arial"/>
              </w:rPr>
              <w:t xml:space="preserve"> </w:t>
            </w:r>
            <w:r w:rsidRPr="00B149C1">
              <w:rPr>
                <w:rFonts w:ascii="Arial" w:hAnsi="Arial" w:cs="Arial"/>
              </w:rPr>
              <w:br/>
            </w:r>
          </w:p>
        </w:tc>
      </w:tr>
    </w:tbl>
    <w:p w14:paraId="2E7BB41B" w14:textId="77777777" w:rsidR="003A7FA1" w:rsidRDefault="003A7FA1" w:rsidP="003A7FA1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 </w:t>
      </w:r>
    </w:p>
    <w:p w14:paraId="5AB94586" w14:textId="77777777" w:rsidR="003A7FA1" w:rsidRPr="00B149C1" w:rsidRDefault="003A7FA1" w:rsidP="003A7FA1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Setup Level</w:t>
      </w:r>
      <w:r w:rsidRPr="00B149C1">
        <w:rPr>
          <w:rFonts w:ascii="Arial" w:hAnsi="Arial" w:cs="Arial"/>
          <w:b/>
          <w:color w:val="000000"/>
        </w:rPr>
        <w:t>:</w:t>
      </w:r>
      <w:r w:rsidRPr="00B149C1">
        <w:rPr>
          <w:rFonts w:ascii="Arial" w:hAnsi="Arial" w:cs="Arial"/>
          <w:b/>
          <w:sz w:val="16"/>
        </w:rPr>
        <w:t xml:space="preserve"> 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1707"/>
        <w:gridCol w:w="2250"/>
        <w:gridCol w:w="2421"/>
        <w:gridCol w:w="2349"/>
      </w:tblGrid>
      <w:tr w:rsidR="003A7FA1" w:rsidRPr="00F51C4C" w14:paraId="4B76C6F1" w14:textId="77777777" w:rsidTr="00BD305C">
        <w:trPr>
          <w:cantSplit/>
          <w:tblHeader/>
        </w:trPr>
        <w:tc>
          <w:tcPr>
            <w:tcW w:w="2126" w:type="dxa"/>
            <w:shd w:val="pct10" w:color="auto" w:fill="auto"/>
          </w:tcPr>
          <w:p w14:paraId="10AD1E18" w14:textId="77777777" w:rsidR="003A7FA1" w:rsidRPr="00F51C4C" w:rsidRDefault="003A7FA1" w:rsidP="00BD305C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Instance</w:t>
            </w:r>
          </w:p>
        </w:tc>
        <w:tc>
          <w:tcPr>
            <w:tcW w:w="2126" w:type="dxa"/>
            <w:shd w:val="pct10" w:color="auto" w:fill="auto"/>
          </w:tcPr>
          <w:p w14:paraId="5C682E39" w14:textId="77777777" w:rsidR="003A7FA1" w:rsidRPr="00F51C4C" w:rsidRDefault="003A7FA1" w:rsidP="00BD305C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Business Group</w:t>
            </w:r>
          </w:p>
        </w:tc>
        <w:tc>
          <w:tcPr>
            <w:tcW w:w="2126" w:type="dxa"/>
            <w:shd w:val="pct10" w:color="auto" w:fill="auto"/>
          </w:tcPr>
          <w:p w14:paraId="23C220B1" w14:textId="77777777" w:rsidR="003A7FA1" w:rsidRPr="00F51C4C" w:rsidRDefault="003A7FA1" w:rsidP="00BD305C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Legal Entity</w:t>
            </w:r>
          </w:p>
        </w:tc>
        <w:tc>
          <w:tcPr>
            <w:tcW w:w="1707" w:type="dxa"/>
            <w:shd w:val="pct10" w:color="auto" w:fill="auto"/>
          </w:tcPr>
          <w:p w14:paraId="696CF3ED" w14:textId="77777777" w:rsidR="003A7FA1" w:rsidRPr="00F51C4C" w:rsidRDefault="003A7FA1" w:rsidP="00BD305C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Ledger</w:t>
            </w:r>
          </w:p>
        </w:tc>
        <w:tc>
          <w:tcPr>
            <w:tcW w:w="2250" w:type="dxa"/>
            <w:shd w:val="pct10" w:color="auto" w:fill="auto"/>
          </w:tcPr>
          <w:p w14:paraId="13D6ABD5" w14:textId="77777777" w:rsidR="003A7FA1" w:rsidRPr="00F51C4C" w:rsidRDefault="003A7FA1" w:rsidP="00BD305C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Operating Unit</w:t>
            </w:r>
          </w:p>
        </w:tc>
        <w:tc>
          <w:tcPr>
            <w:tcW w:w="2421" w:type="dxa"/>
            <w:shd w:val="pct10" w:color="auto" w:fill="auto"/>
          </w:tcPr>
          <w:p w14:paraId="2D8AD0F6" w14:textId="77777777" w:rsidR="003A7FA1" w:rsidRPr="00F51C4C" w:rsidRDefault="003A7FA1" w:rsidP="00BD305C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Inventory Organization</w:t>
            </w:r>
          </w:p>
        </w:tc>
        <w:tc>
          <w:tcPr>
            <w:tcW w:w="2349" w:type="dxa"/>
            <w:shd w:val="pct10" w:color="auto" w:fill="auto"/>
          </w:tcPr>
          <w:p w14:paraId="417F4B41" w14:textId="77777777" w:rsidR="003A7FA1" w:rsidRPr="00F51C4C" w:rsidRDefault="003A7FA1" w:rsidP="00BD305C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Locator</w:t>
            </w:r>
          </w:p>
        </w:tc>
      </w:tr>
      <w:tr w:rsidR="003A7FA1" w:rsidRPr="00F51C4C" w14:paraId="16908A99" w14:textId="77777777" w:rsidTr="00BD305C">
        <w:trPr>
          <w:cantSplit/>
        </w:trPr>
        <w:tc>
          <w:tcPr>
            <w:tcW w:w="2126" w:type="dxa"/>
            <w:shd w:val="clear" w:color="auto" w:fill="auto"/>
          </w:tcPr>
          <w:p w14:paraId="26BAEC96" w14:textId="77777777" w:rsidR="003A7FA1" w:rsidRPr="00F51C4C" w:rsidRDefault="003A7FA1" w:rsidP="00BD305C">
            <w:pPr>
              <w:pStyle w:val="TableText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6C12F295" w14:textId="77777777" w:rsidR="003A7FA1" w:rsidRPr="00F51C4C" w:rsidRDefault="003A7FA1" w:rsidP="00BD305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2DF131E5" w14:textId="77777777" w:rsidR="003A7FA1" w:rsidRPr="00F51C4C" w:rsidRDefault="003A7FA1" w:rsidP="00BD305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707" w:type="dxa"/>
            <w:shd w:val="clear" w:color="auto" w:fill="auto"/>
          </w:tcPr>
          <w:p w14:paraId="1913EA19" w14:textId="77777777" w:rsidR="003A7FA1" w:rsidRPr="00F51C4C" w:rsidRDefault="003A7FA1" w:rsidP="00BD305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250" w:type="dxa"/>
            <w:shd w:val="clear" w:color="auto" w:fill="auto"/>
          </w:tcPr>
          <w:p w14:paraId="2C0874A2" w14:textId="77777777" w:rsidR="003A7FA1" w:rsidRPr="00F51C4C" w:rsidRDefault="003A7FA1" w:rsidP="00BD305C">
            <w:pPr>
              <w:pStyle w:val="Table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2421" w:type="dxa"/>
            <w:shd w:val="clear" w:color="auto" w:fill="auto"/>
          </w:tcPr>
          <w:p w14:paraId="5B6F437E" w14:textId="77777777" w:rsidR="003A7FA1" w:rsidRPr="00F51C4C" w:rsidRDefault="003A7FA1" w:rsidP="00BD305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349" w:type="dxa"/>
            <w:shd w:val="clear" w:color="auto" w:fill="auto"/>
          </w:tcPr>
          <w:p w14:paraId="567D0E0A" w14:textId="77777777" w:rsidR="003A7FA1" w:rsidRPr="00F51C4C" w:rsidRDefault="003A7FA1" w:rsidP="00BD305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34695EAD" w14:textId="77777777" w:rsidR="003A7FA1" w:rsidRPr="00EA4503" w:rsidRDefault="003A7FA1" w:rsidP="002567EF"/>
    <w:p w14:paraId="3997791B" w14:textId="77777777" w:rsidR="002567EF" w:rsidRPr="00EA4503" w:rsidRDefault="002567EF" w:rsidP="002567EF">
      <w:pPr>
        <w:pStyle w:val="BodyText"/>
        <w:widowControl w:val="0"/>
        <w:spacing w:before="0" w:after="0" w:line="360" w:lineRule="auto"/>
        <w:ind w:left="0"/>
        <w:rPr>
          <w:rFonts w:ascii="Arial" w:hAnsi="Arial" w:cs="Arial"/>
          <w:szCs w:val="22"/>
        </w:rPr>
      </w:pPr>
      <w:r w:rsidRPr="00EA4503">
        <w:rPr>
          <w:rFonts w:ascii="Arial" w:hAnsi="Arial" w:cs="Arial"/>
          <w:b/>
          <w:szCs w:val="22"/>
        </w:rPr>
        <w:t>Description:</w:t>
      </w:r>
      <w:r w:rsidRPr="00EA4503">
        <w:rPr>
          <w:rFonts w:ascii="Arial" w:hAnsi="Arial" w:cs="Arial"/>
          <w:szCs w:val="22"/>
        </w:rPr>
        <w:t xml:space="preserve">  Memo Lines </w:t>
      </w:r>
      <w:proofErr w:type="spellStart"/>
      <w:r w:rsidRPr="00EA4503">
        <w:rPr>
          <w:rFonts w:ascii="Arial" w:hAnsi="Arial" w:cs="Arial"/>
          <w:szCs w:val="22"/>
        </w:rPr>
        <w:t>digunakan</w:t>
      </w:r>
      <w:proofErr w:type="spellEnd"/>
      <w:r w:rsidRPr="00EA4503">
        <w:rPr>
          <w:rFonts w:ascii="Arial" w:hAnsi="Arial" w:cs="Arial"/>
          <w:szCs w:val="22"/>
        </w:rPr>
        <w:t xml:space="preserve"> </w:t>
      </w:r>
      <w:proofErr w:type="spellStart"/>
      <w:r w:rsidRPr="00EA4503">
        <w:rPr>
          <w:rFonts w:ascii="Arial" w:hAnsi="Arial" w:cs="Arial"/>
          <w:szCs w:val="22"/>
        </w:rPr>
        <w:t>untuk</w:t>
      </w:r>
      <w:proofErr w:type="spellEnd"/>
      <w:r w:rsidRPr="00EA4503">
        <w:rPr>
          <w:rFonts w:ascii="Arial" w:hAnsi="Arial" w:cs="Arial"/>
          <w:szCs w:val="22"/>
        </w:rPr>
        <w:t xml:space="preserve"> </w:t>
      </w:r>
      <w:proofErr w:type="spellStart"/>
      <w:r w:rsidRPr="00EA4503">
        <w:rPr>
          <w:rFonts w:ascii="Arial" w:hAnsi="Arial" w:cs="Arial"/>
          <w:szCs w:val="22"/>
        </w:rPr>
        <w:t>membuat</w:t>
      </w:r>
      <w:proofErr w:type="spellEnd"/>
      <w:r w:rsidRPr="00EA4503">
        <w:rPr>
          <w:rFonts w:ascii="Arial" w:hAnsi="Arial" w:cs="Arial"/>
          <w:szCs w:val="22"/>
        </w:rPr>
        <w:t xml:space="preserve"> </w:t>
      </w:r>
      <w:proofErr w:type="spellStart"/>
      <w:r w:rsidRPr="00EA4503">
        <w:rPr>
          <w:rFonts w:ascii="Arial" w:hAnsi="Arial" w:cs="Arial"/>
          <w:szCs w:val="22"/>
        </w:rPr>
        <w:t>menentukan</w:t>
      </w:r>
      <w:proofErr w:type="spellEnd"/>
      <w:r w:rsidRPr="00EA4503">
        <w:rPr>
          <w:rFonts w:ascii="Arial" w:hAnsi="Arial" w:cs="Arial"/>
          <w:szCs w:val="22"/>
        </w:rPr>
        <w:t xml:space="preserve"> </w:t>
      </w:r>
      <w:proofErr w:type="spellStart"/>
      <w:r w:rsidRPr="00EA4503">
        <w:rPr>
          <w:rFonts w:ascii="Arial" w:hAnsi="Arial" w:cs="Arial"/>
          <w:szCs w:val="22"/>
        </w:rPr>
        <w:t>akun</w:t>
      </w:r>
      <w:proofErr w:type="spellEnd"/>
      <w:r w:rsidRPr="00EA4503">
        <w:rPr>
          <w:rFonts w:ascii="Arial" w:hAnsi="Arial" w:cs="Arial"/>
          <w:szCs w:val="22"/>
        </w:rPr>
        <w:t xml:space="preserve"> revenue </w:t>
      </w:r>
      <w:proofErr w:type="spellStart"/>
      <w:r w:rsidRPr="00EA4503">
        <w:rPr>
          <w:rFonts w:ascii="Arial" w:hAnsi="Arial" w:cs="Arial"/>
          <w:szCs w:val="22"/>
        </w:rPr>
        <w:t>untuk</w:t>
      </w:r>
      <w:proofErr w:type="spellEnd"/>
      <w:r w:rsidRPr="00EA4503">
        <w:rPr>
          <w:rFonts w:ascii="Arial" w:hAnsi="Arial" w:cs="Arial"/>
          <w:szCs w:val="22"/>
        </w:rPr>
        <w:t xml:space="preserve"> </w:t>
      </w:r>
      <w:proofErr w:type="spellStart"/>
      <w:r w:rsidRPr="00EA4503">
        <w:rPr>
          <w:rFonts w:ascii="Arial" w:hAnsi="Arial" w:cs="Arial"/>
          <w:szCs w:val="22"/>
        </w:rPr>
        <w:t>pembuatan</w:t>
      </w:r>
      <w:proofErr w:type="spellEnd"/>
      <w:r w:rsidRPr="00EA4503">
        <w:rPr>
          <w:rFonts w:ascii="Arial" w:hAnsi="Arial" w:cs="Arial"/>
          <w:szCs w:val="22"/>
        </w:rPr>
        <w:t xml:space="preserve"> invoice/credit memo/debit memo manual.</w:t>
      </w:r>
    </w:p>
    <w:p w14:paraId="030DD6E8" w14:textId="77777777" w:rsidR="002567EF" w:rsidRPr="00232CAE" w:rsidRDefault="002567EF" w:rsidP="002567EF">
      <w:pPr>
        <w:pStyle w:val="BodyText"/>
        <w:widowControl w:val="0"/>
        <w:tabs>
          <w:tab w:val="left" w:pos="2190"/>
        </w:tabs>
        <w:spacing w:before="0" w:after="0" w:line="360" w:lineRule="auto"/>
        <w:ind w:left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</w:p>
    <w:tbl>
      <w:tblPr>
        <w:tblW w:w="14375" w:type="dxa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1620"/>
        <w:gridCol w:w="2970"/>
        <w:gridCol w:w="1295"/>
        <w:gridCol w:w="2520"/>
        <w:gridCol w:w="1726"/>
        <w:gridCol w:w="1644"/>
      </w:tblGrid>
      <w:tr w:rsidR="002567EF" w:rsidRPr="00EA4503" w14:paraId="3870B136" w14:textId="77777777" w:rsidTr="00A0356D">
        <w:trPr>
          <w:trHeight w:val="290"/>
        </w:trPr>
        <w:tc>
          <w:tcPr>
            <w:tcW w:w="2600" w:type="dxa"/>
            <w:shd w:val="clear" w:color="000000" w:fill="BFBFBF"/>
            <w:noWrap/>
            <w:vAlign w:val="bottom"/>
            <w:hideMark/>
          </w:tcPr>
          <w:p w14:paraId="44FA2A71" w14:textId="77777777" w:rsidR="002567EF" w:rsidRPr="00EA4503" w:rsidRDefault="002567EF" w:rsidP="00BD305C">
            <w:pPr>
              <w:jc w:val="center"/>
              <w:rPr>
                <w:rFonts w:ascii="Arial" w:hAnsi="Arial" w:cs="Arial"/>
                <w:b/>
                <w:bCs/>
                <w:color w:val="000000"/>
                <w:szCs w:val="22"/>
              </w:rPr>
            </w:pPr>
            <w:r w:rsidRPr="00EA4503">
              <w:rPr>
                <w:rFonts w:ascii="Arial" w:hAnsi="Arial" w:cs="Arial"/>
                <w:b/>
                <w:color w:val="000000"/>
                <w:szCs w:val="22"/>
              </w:rPr>
              <w:t>Operating Unit</w:t>
            </w:r>
          </w:p>
        </w:tc>
        <w:tc>
          <w:tcPr>
            <w:tcW w:w="1620" w:type="dxa"/>
            <w:shd w:val="clear" w:color="000000" w:fill="BFBFBF"/>
            <w:noWrap/>
            <w:vAlign w:val="bottom"/>
            <w:hideMark/>
          </w:tcPr>
          <w:p w14:paraId="4C3B18AE" w14:textId="77777777" w:rsidR="002567EF" w:rsidRPr="00EA4503" w:rsidRDefault="002567EF" w:rsidP="00BD305C">
            <w:pPr>
              <w:jc w:val="center"/>
              <w:rPr>
                <w:rFonts w:ascii="Arial" w:hAnsi="Arial" w:cs="Arial"/>
                <w:b/>
                <w:bCs/>
                <w:color w:val="000000"/>
                <w:szCs w:val="22"/>
              </w:rPr>
            </w:pPr>
            <w:r w:rsidRPr="00EA4503">
              <w:rPr>
                <w:rFonts w:ascii="Arial" w:hAnsi="Arial" w:cs="Arial"/>
                <w:b/>
                <w:color w:val="000000"/>
                <w:szCs w:val="22"/>
              </w:rPr>
              <w:t>Name</w:t>
            </w:r>
          </w:p>
        </w:tc>
        <w:tc>
          <w:tcPr>
            <w:tcW w:w="2970" w:type="dxa"/>
            <w:shd w:val="clear" w:color="000000" w:fill="BFBFBF"/>
            <w:noWrap/>
            <w:vAlign w:val="bottom"/>
            <w:hideMark/>
          </w:tcPr>
          <w:p w14:paraId="122E9DB6" w14:textId="77777777" w:rsidR="002567EF" w:rsidRPr="00EA4503" w:rsidRDefault="002567EF" w:rsidP="00BD305C">
            <w:pPr>
              <w:jc w:val="center"/>
              <w:rPr>
                <w:rFonts w:ascii="Arial" w:hAnsi="Arial" w:cs="Arial"/>
                <w:b/>
                <w:bCs/>
                <w:color w:val="000000"/>
                <w:szCs w:val="22"/>
              </w:rPr>
            </w:pPr>
            <w:r w:rsidRPr="00EA4503">
              <w:rPr>
                <w:rFonts w:ascii="Arial" w:hAnsi="Arial" w:cs="Arial"/>
                <w:b/>
                <w:color w:val="000000"/>
                <w:szCs w:val="22"/>
              </w:rPr>
              <w:t>Description</w:t>
            </w:r>
          </w:p>
        </w:tc>
        <w:tc>
          <w:tcPr>
            <w:tcW w:w="1295" w:type="dxa"/>
            <w:shd w:val="clear" w:color="000000" w:fill="BFBFBF"/>
            <w:noWrap/>
            <w:vAlign w:val="bottom"/>
            <w:hideMark/>
          </w:tcPr>
          <w:p w14:paraId="21650212" w14:textId="77777777" w:rsidR="002567EF" w:rsidRPr="00EA4503" w:rsidRDefault="002567EF" w:rsidP="00BD305C">
            <w:pPr>
              <w:jc w:val="center"/>
              <w:rPr>
                <w:rFonts w:ascii="Arial" w:hAnsi="Arial" w:cs="Arial"/>
                <w:b/>
                <w:bCs/>
                <w:color w:val="000000"/>
                <w:szCs w:val="22"/>
              </w:rPr>
            </w:pPr>
            <w:r w:rsidRPr="00EA4503">
              <w:rPr>
                <w:rFonts w:ascii="Arial" w:hAnsi="Arial" w:cs="Arial"/>
                <w:b/>
                <w:color w:val="000000"/>
                <w:szCs w:val="22"/>
              </w:rPr>
              <w:t>Type</w:t>
            </w:r>
          </w:p>
        </w:tc>
        <w:tc>
          <w:tcPr>
            <w:tcW w:w="2520" w:type="dxa"/>
            <w:shd w:val="clear" w:color="000000" w:fill="BFBFBF"/>
            <w:noWrap/>
            <w:vAlign w:val="bottom"/>
            <w:hideMark/>
          </w:tcPr>
          <w:p w14:paraId="3B0D33CC" w14:textId="77777777" w:rsidR="002567EF" w:rsidRPr="00EA4503" w:rsidRDefault="002567EF" w:rsidP="00BD305C">
            <w:pPr>
              <w:jc w:val="center"/>
              <w:rPr>
                <w:rFonts w:ascii="Arial" w:hAnsi="Arial" w:cs="Arial"/>
                <w:b/>
                <w:bCs/>
                <w:color w:val="000000"/>
                <w:szCs w:val="22"/>
              </w:rPr>
            </w:pPr>
            <w:r w:rsidRPr="00EA4503">
              <w:rPr>
                <w:rFonts w:ascii="Arial" w:hAnsi="Arial" w:cs="Arial"/>
                <w:b/>
                <w:color w:val="000000"/>
                <w:szCs w:val="22"/>
              </w:rPr>
              <w:t>Revenue Account</w:t>
            </w:r>
          </w:p>
        </w:tc>
        <w:tc>
          <w:tcPr>
            <w:tcW w:w="1726" w:type="dxa"/>
            <w:shd w:val="clear" w:color="000000" w:fill="BFBFBF"/>
            <w:vAlign w:val="bottom"/>
          </w:tcPr>
          <w:p w14:paraId="0488E8FD" w14:textId="77777777" w:rsidR="002567EF" w:rsidRPr="00EA4503" w:rsidRDefault="002567EF" w:rsidP="00BD305C">
            <w:pPr>
              <w:jc w:val="center"/>
              <w:rPr>
                <w:rFonts w:ascii="Arial" w:hAnsi="Arial" w:cs="Arial"/>
                <w:b/>
                <w:bCs/>
                <w:color w:val="000000"/>
                <w:szCs w:val="22"/>
              </w:rPr>
            </w:pPr>
            <w:r w:rsidRPr="00EA4503">
              <w:rPr>
                <w:rFonts w:ascii="Arial" w:hAnsi="Arial" w:cs="Arial"/>
                <w:b/>
                <w:color w:val="000000"/>
                <w:szCs w:val="22"/>
              </w:rPr>
              <w:t>Active Dates From</w:t>
            </w:r>
          </w:p>
        </w:tc>
        <w:tc>
          <w:tcPr>
            <w:tcW w:w="1644" w:type="dxa"/>
            <w:shd w:val="clear" w:color="000000" w:fill="BFBFBF"/>
            <w:vAlign w:val="bottom"/>
          </w:tcPr>
          <w:p w14:paraId="135ED727" w14:textId="77777777" w:rsidR="002567EF" w:rsidRPr="00EA4503" w:rsidRDefault="002567EF" w:rsidP="00BD305C">
            <w:pPr>
              <w:jc w:val="center"/>
              <w:rPr>
                <w:rFonts w:ascii="Arial" w:hAnsi="Arial" w:cs="Arial"/>
                <w:b/>
                <w:bCs/>
                <w:color w:val="000000"/>
                <w:szCs w:val="22"/>
              </w:rPr>
            </w:pPr>
            <w:r w:rsidRPr="00EA4503">
              <w:rPr>
                <w:rFonts w:ascii="Arial" w:hAnsi="Arial" w:cs="Arial"/>
                <w:b/>
                <w:color w:val="000000"/>
                <w:szCs w:val="22"/>
              </w:rPr>
              <w:t>Active Dates To</w:t>
            </w:r>
          </w:p>
        </w:tc>
      </w:tr>
      <w:tr w:rsidR="002567EF" w:rsidRPr="00EA4503" w14:paraId="4F065BB0" w14:textId="77777777" w:rsidTr="00A0356D">
        <w:trPr>
          <w:trHeight w:val="290"/>
        </w:trPr>
        <w:tc>
          <w:tcPr>
            <w:tcW w:w="2600" w:type="dxa"/>
            <w:shd w:val="clear" w:color="auto" w:fill="auto"/>
            <w:noWrap/>
            <w:vAlign w:val="center"/>
          </w:tcPr>
          <w:p w14:paraId="564B2761" w14:textId="07CB747F" w:rsidR="002567EF" w:rsidRPr="00EA4503" w:rsidRDefault="00580223" w:rsidP="00BD305C">
            <w:pPr>
              <w:rPr>
                <w:rFonts w:ascii="Arial" w:hAnsi="Arial" w:cs="Arial"/>
                <w:color w:val="000000"/>
                <w:szCs w:val="22"/>
              </w:rPr>
            </w:pPr>
            <w:r w:rsidRPr="00580223">
              <w:rPr>
                <w:rFonts w:ascii="Arial" w:hAnsi="Arial" w:cs="Arial"/>
              </w:rPr>
              <w:t>DNN_HOQ_OU</w:t>
            </w:r>
          </w:p>
        </w:tc>
        <w:tc>
          <w:tcPr>
            <w:tcW w:w="1620" w:type="dxa"/>
            <w:shd w:val="clear" w:color="auto" w:fill="auto"/>
            <w:noWrap/>
            <w:vAlign w:val="center"/>
          </w:tcPr>
          <w:p w14:paraId="1C328803" w14:textId="07E9ADEE" w:rsidR="002567EF" w:rsidRPr="00EA4503" w:rsidRDefault="00580223" w:rsidP="00BD305C">
            <w:pPr>
              <w:rPr>
                <w:rFonts w:ascii="Arial" w:hAnsi="Arial" w:cs="Arial"/>
                <w:color w:val="000000"/>
                <w:szCs w:val="22"/>
              </w:rPr>
            </w:pPr>
            <w:r w:rsidRPr="00580223">
              <w:rPr>
                <w:rFonts w:ascii="Arial" w:hAnsi="Arial" w:cs="Arial"/>
                <w:color w:val="000000"/>
                <w:szCs w:val="22"/>
              </w:rPr>
              <w:t>Chargeback Line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59989169" w14:textId="47FD74EE" w:rsidR="002567EF" w:rsidRPr="00EA4503" w:rsidRDefault="00424C0B" w:rsidP="00BD305C">
            <w:pPr>
              <w:rPr>
                <w:rFonts w:ascii="Arial" w:hAnsi="Arial" w:cs="Arial"/>
                <w:color w:val="000000"/>
                <w:szCs w:val="22"/>
              </w:rPr>
            </w:pPr>
            <w:r w:rsidRPr="00424C0B">
              <w:rPr>
                <w:rFonts w:ascii="Arial" w:hAnsi="Arial" w:cs="Arial"/>
                <w:color w:val="000000"/>
                <w:szCs w:val="22"/>
              </w:rPr>
              <w:t>Chargeback for invoice &amp;INVOICE_NUMBER&amp;</w:t>
            </w:r>
          </w:p>
        </w:tc>
        <w:tc>
          <w:tcPr>
            <w:tcW w:w="1295" w:type="dxa"/>
            <w:shd w:val="clear" w:color="auto" w:fill="auto"/>
            <w:noWrap/>
            <w:vAlign w:val="center"/>
          </w:tcPr>
          <w:p w14:paraId="4D0F5D6F" w14:textId="774522EC" w:rsidR="002567EF" w:rsidRPr="00EA4503" w:rsidRDefault="00424C0B" w:rsidP="00BD305C">
            <w:pPr>
              <w:rPr>
                <w:rFonts w:ascii="Arial" w:hAnsi="Arial" w:cs="Arial"/>
                <w:color w:val="000000"/>
                <w:szCs w:val="22"/>
              </w:rPr>
            </w:pPr>
            <w:r>
              <w:rPr>
                <w:rFonts w:ascii="Arial" w:hAnsi="Arial" w:cs="Arial"/>
                <w:color w:val="000000"/>
                <w:szCs w:val="22"/>
              </w:rPr>
              <w:t xml:space="preserve">Chargeback </w:t>
            </w:r>
            <w:r w:rsidR="002567EF" w:rsidRPr="00EA4503">
              <w:rPr>
                <w:rFonts w:ascii="Arial" w:hAnsi="Arial" w:cs="Arial"/>
                <w:color w:val="000000"/>
                <w:szCs w:val="22"/>
              </w:rPr>
              <w:t>Line</w:t>
            </w:r>
          </w:p>
        </w:tc>
        <w:tc>
          <w:tcPr>
            <w:tcW w:w="2520" w:type="dxa"/>
            <w:shd w:val="clear" w:color="auto" w:fill="auto"/>
            <w:noWrap/>
            <w:vAlign w:val="center"/>
          </w:tcPr>
          <w:p w14:paraId="61804191" w14:textId="10099FBA" w:rsidR="002567EF" w:rsidRPr="00EA4503" w:rsidRDefault="002567EF" w:rsidP="00BD305C">
            <w:pPr>
              <w:rPr>
                <w:rFonts w:ascii="Arial" w:hAnsi="Arial" w:cs="Arial"/>
                <w:color w:val="000000"/>
                <w:szCs w:val="22"/>
              </w:rPr>
            </w:pPr>
          </w:p>
        </w:tc>
        <w:tc>
          <w:tcPr>
            <w:tcW w:w="1726" w:type="dxa"/>
            <w:vAlign w:val="center"/>
          </w:tcPr>
          <w:p w14:paraId="10603424" w14:textId="2584B695" w:rsidR="002567EF" w:rsidRPr="00EA4503" w:rsidRDefault="00424C0B" w:rsidP="00BD305C">
            <w:pPr>
              <w:rPr>
                <w:rFonts w:ascii="Arial" w:hAnsi="Arial" w:cs="Arial"/>
                <w:color w:val="000000"/>
                <w:szCs w:val="22"/>
              </w:rPr>
            </w:pPr>
            <w:r>
              <w:rPr>
                <w:rFonts w:ascii="Arial" w:hAnsi="Arial" w:cs="Arial"/>
                <w:color w:val="000000"/>
                <w:szCs w:val="22"/>
              </w:rPr>
              <w:t>01-JAN-2000</w:t>
            </w:r>
          </w:p>
        </w:tc>
        <w:tc>
          <w:tcPr>
            <w:tcW w:w="1644" w:type="dxa"/>
            <w:vAlign w:val="center"/>
          </w:tcPr>
          <w:p w14:paraId="55BD0219" w14:textId="77777777" w:rsidR="002567EF" w:rsidRPr="00EA4503" w:rsidRDefault="002567EF" w:rsidP="00BD305C">
            <w:pPr>
              <w:rPr>
                <w:rFonts w:ascii="Arial" w:hAnsi="Arial" w:cs="Arial"/>
                <w:color w:val="000000"/>
                <w:szCs w:val="22"/>
              </w:rPr>
            </w:pPr>
          </w:p>
        </w:tc>
      </w:tr>
      <w:tr w:rsidR="00A0356D" w:rsidRPr="00EA4503" w14:paraId="081DE891" w14:textId="77777777" w:rsidTr="00A0356D">
        <w:trPr>
          <w:trHeight w:val="290"/>
        </w:trPr>
        <w:tc>
          <w:tcPr>
            <w:tcW w:w="2600" w:type="dxa"/>
            <w:shd w:val="clear" w:color="auto" w:fill="auto"/>
            <w:noWrap/>
            <w:vAlign w:val="center"/>
          </w:tcPr>
          <w:p w14:paraId="41F84A46" w14:textId="73A4FAF3" w:rsidR="00A0356D" w:rsidRPr="00EA4503" w:rsidRDefault="00A0356D" w:rsidP="00A0356D">
            <w:pPr>
              <w:rPr>
                <w:rFonts w:ascii="Arial" w:hAnsi="Arial" w:cs="Arial"/>
                <w:color w:val="000000"/>
                <w:szCs w:val="22"/>
              </w:rPr>
            </w:pPr>
            <w:r w:rsidRPr="00580223">
              <w:rPr>
                <w:rFonts w:ascii="Arial" w:hAnsi="Arial" w:cs="Arial"/>
              </w:rPr>
              <w:t>DNN_HOQ_OU</w:t>
            </w:r>
          </w:p>
        </w:tc>
        <w:tc>
          <w:tcPr>
            <w:tcW w:w="1620" w:type="dxa"/>
            <w:shd w:val="clear" w:color="auto" w:fill="auto"/>
            <w:noWrap/>
            <w:vAlign w:val="center"/>
          </w:tcPr>
          <w:p w14:paraId="6D464960" w14:textId="7FC29E19" w:rsidR="00A0356D" w:rsidRPr="00EA4503" w:rsidRDefault="00A0356D" w:rsidP="00A0356D">
            <w:pPr>
              <w:rPr>
                <w:rFonts w:ascii="Arial" w:hAnsi="Arial" w:cs="Arial"/>
                <w:color w:val="000000"/>
                <w:szCs w:val="22"/>
              </w:rPr>
            </w:pPr>
            <w:r w:rsidRPr="008735E0">
              <w:rPr>
                <w:rFonts w:ascii="Arial" w:hAnsi="Arial" w:cs="Arial"/>
                <w:color w:val="000000"/>
                <w:szCs w:val="22"/>
              </w:rPr>
              <w:t>Debit Memo Receipt Reversal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3C79E1EF" w14:textId="03B604C6" w:rsidR="00A0356D" w:rsidRPr="00EA4503" w:rsidRDefault="00A0356D" w:rsidP="00A0356D">
            <w:pPr>
              <w:rPr>
                <w:rFonts w:ascii="Arial" w:hAnsi="Arial" w:cs="Arial"/>
                <w:color w:val="000000"/>
                <w:szCs w:val="22"/>
              </w:rPr>
            </w:pPr>
            <w:r w:rsidRPr="003028FD">
              <w:rPr>
                <w:rFonts w:ascii="Arial" w:hAnsi="Arial" w:cs="Arial"/>
                <w:color w:val="000000"/>
                <w:szCs w:val="22"/>
              </w:rPr>
              <w:t>Debit memo for reversal of payment &amp;PAYMENT_NUMBER&amp;</w:t>
            </w:r>
          </w:p>
        </w:tc>
        <w:tc>
          <w:tcPr>
            <w:tcW w:w="1295" w:type="dxa"/>
            <w:shd w:val="clear" w:color="auto" w:fill="auto"/>
            <w:noWrap/>
            <w:vAlign w:val="center"/>
          </w:tcPr>
          <w:p w14:paraId="2ADD639E" w14:textId="69ABA50B" w:rsidR="00A0356D" w:rsidRPr="00EA4503" w:rsidRDefault="00A0356D" w:rsidP="00A0356D">
            <w:pPr>
              <w:rPr>
                <w:rFonts w:ascii="Arial" w:hAnsi="Arial" w:cs="Arial"/>
                <w:color w:val="000000"/>
                <w:szCs w:val="22"/>
              </w:rPr>
            </w:pPr>
            <w:r>
              <w:rPr>
                <w:rFonts w:ascii="Arial" w:hAnsi="Arial" w:cs="Arial"/>
                <w:color w:val="000000"/>
                <w:szCs w:val="22"/>
              </w:rPr>
              <w:t>Debut Memo Receipt Reversal</w:t>
            </w:r>
          </w:p>
        </w:tc>
        <w:tc>
          <w:tcPr>
            <w:tcW w:w="2520" w:type="dxa"/>
            <w:shd w:val="clear" w:color="auto" w:fill="auto"/>
            <w:noWrap/>
            <w:vAlign w:val="center"/>
          </w:tcPr>
          <w:p w14:paraId="0A437D6B" w14:textId="4087A8A0" w:rsidR="00A0356D" w:rsidRPr="00EA4503" w:rsidRDefault="00A0356D" w:rsidP="00A0356D">
            <w:pPr>
              <w:rPr>
                <w:rFonts w:ascii="Arial" w:hAnsi="Arial" w:cs="Arial"/>
                <w:color w:val="000000"/>
                <w:szCs w:val="22"/>
              </w:rPr>
            </w:pPr>
          </w:p>
        </w:tc>
        <w:tc>
          <w:tcPr>
            <w:tcW w:w="1726" w:type="dxa"/>
            <w:vAlign w:val="center"/>
          </w:tcPr>
          <w:p w14:paraId="5A2F1D41" w14:textId="01DF3E0A" w:rsidR="00A0356D" w:rsidRPr="00EA4503" w:rsidRDefault="00A0356D" w:rsidP="00A0356D">
            <w:pPr>
              <w:rPr>
                <w:rFonts w:ascii="Arial" w:hAnsi="Arial" w:cs="Arial"/>
                <w:color w:val="000000"/>
                <w:szCs w:val="22"/>
              </w:rPr>
            </w:pPr>
            <w:r>
              <w:rPr>
                <w:rFonts w:ascii="Arial" w:hAnsi="Arial" w:cs="Arial"/>
                <w:color w:val="000000"/>
                <w:szCs w:val="22"/>
              </w:rPr>
              <w:t>01-JAN-1952</w:t>
            </w:r>
          </w:p>
        </w:tc>
        <w:tc>
          <w:tcPr>
            <w:tcW w:w="1644" w:type="dxa"/>
            <w:vAlign w:val="center"/>
          </w:tcPr>
          <w:p w14:paraId="5C8226F8" w14:textId="77777777" w:rsidR="00A0356D" w:rsidRPr="00EA4503" w:rsidRDefault="00A0356D" w:rsidP="00A0356D">
            <w:pPr>
              <w:rPr>
                <w:rFonts w:ascii="Arial" w:hAnsi="Arial" w:cs="Arial"/>
                <w:color w:val="000000"/>
                <w:szCs w:val="22"/>
              </w:rPr>
            </w:pPr>
          </w:p>
        </w:tc>
      </w:tr>
      <w:tr w:rsidR="00A0356D" w:rsidRPr="00EA4503" w14:paraId="2BA02DCF" w14:textId="77777777" w:rsidTr="00A0356D">
        <w:trPr>
          <w:trHeight w:val="290"/>
        </w:trPr>
        <w:tc>
          <w:tcPr>
            <w:tcW w:w="2600" w:type="dxa"/>
            <w:shd w:val="clear" w:color="auto" w:fill="auto"/>
            <w:noWrap/>
            <w:vAlign w:val="center"/>
          </w:tcPr>
          <w:p w14:paraId="7E6FA870" w14:textId="736BDD5C" w:rsidR="00A0356D" w:rsidRPr="00EA4503" w:rsidRDefault="00A0356D" w:rsidP="00A0356D">
            <w:pPr>
              <w:rPr>
                <w:rFonts w:ascii="Arial" w:hAnsi="Arial" w:cs="Arial"/>
                <w:color w:val="000000"/>
                <w:szCs w:val="22"/>
              </w:rPr>
            </w:pPr>
            <w:r w:rsidRPr="00580223">
              <w:rPr>
                <w:rFonts w:ascii="Arial" w:hAnsi="Arial" w:cs="Arial"/>
              </w:rPr>
              <w:t>DNN_HOQ_OU</w:t>
            </w:r>
          </w:p>
        </w:tc>
        <w:tc>
          <w:tcPr>
            <w:tcW w:w="1620" w:type="dxa"/>
            <w:shd w:val="clear" w:color="auto" w:fill="auto"/>
            <w:noWrap/>
            <w:vAlign w:val="center"/>
          </w:tcPr>
          <w:p w14:paraId="1C9DBF82" w14:textId="78664F24" w:rsidR="00A0356D" w:rsidRPr="00EA4503" w:rsidRDefault="00A0356D" w:rsidP="00A0356D">
            <w:pPr>
              <w:rPr>
                <w:rFonts w:ascii="Arial" w:hAnsi="Arial" w:cs="Arial"/>
                <w:color w:val="000000"/>
                <w:szCs w:val="22"/>
              </w:rPr>
            </w:pPr>
            <w:r>
              <w:rPr>
                <w:rFonts w:ascii="Arial" w:hAnsi="Arial" w:cs="Arial"/>
                <w:color w:val="000000"/>
                <w:szCs w:val="22"/>
              </w:rPr>
              <w:t>Global Intercompany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6AC8AA94" w14:textId="5CF9A92D" w:rsidR="00A0356D" w:rsidRPr="00EA4503" w:rsidRDefault="00C812F0" w:rsidP="00A0356D">
            <w:pPr>
              <w:rPr>
                <w:rFonts w:ascii="Arial" w:hAnsi="Arial" w:cs="Arial"/>
                <w:color w:val="000000"/>
                <w:szCs w:val="22"/>
              </w:rPr>
            </w:pPr>
            <w:r w:rsidRPr="00C812F0">
              <w:rPr>
                <w:rFonts w:ascii="Arial" w:hAnsi="Arial" w:cs="Arial"/>
                <w:color w:val="000000"/>
                <w:szCs w:val="22"/>
              </w:rPr>
              <w:t>Invoice imported from Advanced Global Intercompany System</w:t>
            </w:r>
          </w:p>
        </w:tc>
        <w:tc>
          <w:tcPr>
            <w:tcW w:w="1295" w:type="dxa"/>
            <w:shd w:val="clear" w:color="auto" w:fill="auto"/>
            <w:noWrap/>
            <w:vAlign w:val="center"/>
          </w:tcPr>
          <w:p w14:paraId="2F44CD21" w14:textId="77777777" w:rsidR="00A0356D" w:rsidRPr="00EA4503" w:rsidRDefault="00A0356D" w:rsidP="00A0356D">
            <w:pPr>
              <w:rPr>
                <w:rFonts w:ascii="Arial" w:hAnsi="Arial" w:cs="Arial"/>
                <w:color w:val="000000"/>
                <w:szCs w:val="22"/>
              </w:rPr>
            </w:pPr>
            <w:r w:rsidRPr="00EA4503">
              <w:rPr>
                <w:rFonts w:ascii="Arial" w:hAnsi="Arial" w:cs="Arial"/>
                <w:color w:val="000000"/>
                <w:szCs w:val="22"/>
              </w:rPr>
              <w:t>Line</w:t>
            </w:r>
          </w:p>
        </w:tc>
        <w:tc>
          <w:tcPr>
            <w:tcW w:w="2520" w:type="dxa"/>
            <w:shd w:val="clear" w:color="auto" w:fill="auto"/>
            <w:noWrap/>
            <w:vAlign w:val="center"/>
          </w:tcPr>
          <w:p w14:paraId="7D7E2B0C" w14:textId="0950B846" w:rsidR="00A0356D" w:rsidRPr="00EA4503" w:rsidRDefault="00A0356D" w:rsidP="00A0356D">
            <w:pPr>
              <w:rPr>
                <w:rFonts w:ascii="Arial" w:hAnsi="Arial" w:cs="Arial"/>
                <w:color w:val="000000"/>
                <w:szCs w:val="22"/>
              </w:rPr>
            </w:pPr>
          </w:p>
        </w:tc>
        <w:tc>
          <w:tcPr>
            <w:tcW w:w="1726" w:type="dxa"/>
            <w:vAlign w:val="center"/>
          </w:tcPr>
          <w:p w14:paraId="6C46772C" w14:textId="18999582" w:rsidR="00A0356D" w:rsidRPr="00EA4503" w:rsidRDefault="00C812F0" w:rsidP="00A0356D">
            <w:pPr>
              <w:rPr>
                <w:rFonts w:ascii="Arial" w:hAnsi="Arial" w:cs="Arial"/>
                <w:color w:val="000000"/>
                <w:szCs w:val="22"/>
              </w:rPr>
            </w:pPr>
            <w:r>
              <w:rPr>
                <w:rFonts w:ascii="Arial" w:hAnsi="Arial" w:cs="Arial"/>
                <w:color w:val="000000"/>
                <w:szCs w:val="22"/>
              </w:rPr>
              <w:t>01-JAN-1950</w:t>
            </w:r>
          </w:p>
        </w:tc>
        <w:tc>
          <w:tcPr>
            <w:tcW w:w="1644" w:type="dxa"/>
            <w:vAlign w:val="center"/>
          </w:tcPr>
          <w:p w14:paraId="6656D116" w14:textId="77777777" w:rsidR="00A0356D" w:rsidRPr="00EA4503" w:rsidRDefault="00A0356D" w:rsidP="00A0356D">
            <w:pPr>
              <w:rPr>
                <w:rFonts w:ascii="Arial" w:hAnsi="Arial" w:cs="Arial"/>
                <w:color w:val="000000"/>
                <w:szCs w:val="22"/>
              </w:rPr>
            </w:pPr>
          </w:p>
        </w:tc>
      </w:tr>
      <w:tr w:rsidR="00C812F0" w:rsidRPr="00B5632E" w14:paraId="074D5B79" w14:textId="77777777" w:rsidTr="00A0356D">
        <w:trPr>
          <w:trHeight w:val="290"/>
        </w:trPr>
        <w:tc>
          <w:tcPr>
            <w:tcW w:w="2600" w:type="dxa"/>
            <w:shd w:val="clear" w:color="auto" w:fill="auto"/>
            <w:noWrap/>
            <w:vAlign w:val="center"/>
          </w:tcPr>
          <w:p w14:paraId="3B0A187E" w14:textId="32B288FB" w:rsidR="00C812F0" w:rsidRPr="00B5632E" w:rsidRDefault="00C812F0" w:rsidP="00C812F0">
            <w:pPr>
              <w:rPr>
                <w:rFonts w:ascii="Arial" w:hAnsi="Arial" w:cs="Arial"/>
                <w:szCs w:val="22"/>
              </w:rPr>
            </w:pPr>
            <w:r w:rsidRPr="00580223">
              <w:rPr>
                <w:rFonts w:ascii="Arial" w:hAnsi="Arial" w:cs="Arial"/>
              </w:rPr>
              <w:t>DNN_HOQ_OU</w:t>
            </w:r>
          </w:p>
        </w:tc>
        <w:tc>
          <w:tcPr>
            <w:tcW w:w="1620" w:type="dxa"/>
            <w:shd w:val="clear" w:color="auto" w:fill="auto"/>
            <w:noWrap/>
            <w:vAlign w:val="center"/>
          </w:tcPr>
          <w:p w14:paraId="0D5A7FC1" w14:textId="6AE96DE0" w:rsidR="00C812F0" w:rsidRPr="00B5632E" w:rsidRDefault="00C812F0" w:rsidP="00C812F0">
            <w:pPr>
              <w:rPr>
                <w:rFonts w:ascii="Arial" w:hAnsi="Arial" w:cs="Arial"/>
                <w:color w:val="000000"/>
                <w:szCs w:val="22"/>
              </w:rPr>
            </w:pPr>
            <w:r w:rsidRPr="00C812F0">
              <w:rPr>
                <w:rFonts w:ascii="Arial" w:hAnsi="Arial" w:cs="Arial"/>
              </w:rPr>
              <w:t>Intercompany Freight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63E3CAC1" w14:textId="51C21718" w:rsidR="00C812F0" w:rsidRPr="00B5632E" w:rsidRDefault="00C812F0" w:rsidP="00C812F0">
            <w:pPr>
              <w:rPr>
                <w:rFonts w:ascii="Arial" w:hAnsi="Arial" w:cs="Arial"/>
                <w:color w:val="000000"/>
                <w:szCs w:val="22"/>
              </w:rPr>
            </w:pPr>
            <w:r w:rsidRPr="00C812F0">
              <w:rPr>
                <w:rFonts w:ascii="Arial" w:hAnsi="Arial" w:cs="Arial"/>
              </w:rPr>
              <w:t>Intercompany Freight Memo Line</w:t>
            </w:r>
          </w:p>
        </w:tc>
        <w:tc>
          <w:tcPr>
            <w:tcW w:w="1295" w:type="dxa"/>
            <w:shd w:val="clear" w:color="auto" w:fill="auto"/>
            <w:noWrap/>
            <w:vAlign w:val="center"/>
          </w:tcPr>
          <w:p w14:paraId="34E63E6F" w14:textId="34DC0FB0" w:rsidR="00C812F0" w:rsidRPr="00B5632E" w:rsidRDefault="00C812F0" w:rsidP="00C812F0">
            <w:pPr>
              <w:rPr>
                <w:rFonts w:ascii="Arial" w:hAnsi="Arial" w:cs="Arial"/>
                <w:color w:val="000000"/>
                <w:szCs w:val="22"/>
              </w:rPr>
            </w:pPr>
            <w:r>
              <w:rPr>
                <w:rFonts w:ascii="Arial" w:hAnsi="Arial" w:cs="Arial"/>
              </w:rPr>
              <w:t>Freight</w:t>
            </w:r>
          </w:p>
        </w:tc>
        <w:tc>
          <w:tcPr>
            <w:tcW w:w="2520" w:type="dxa"/>
            <w:shd w:val="clear" w:color="auto" w:fill="auto"/>
            <w:noWrap/>
            <w:vAlign w:val="center"/>
          </w:tcPr>
          <w:p w14:paraId="7FF5E683" w14:textId="036F586D" w:rsidR="00C812F0" w:rsidRPr="00B5632E" w:rsidRDefault="00C812F0" w:rsidP="00C812F0">
            <w:pPr>
              <w:rPr>
                <w:rFonts w:ascii="Arial" w:hAnsi="Arial" w:cs="Arial"/>
                <w:color w:val="000000"/>
                <w:szCs w:val="22"/>
              </w:rPr>
            </w:pPr>
          </w:p>
        </w:tc>
        <w:tc>
          <w:tcPr>
            <w:tcW w:w="1726" w:type="dxa"/>
            <w:vAlign w:val="center"/>
          </w:tcPr>
          <w:p w14:paraId="179926A7" w14:textId="304C78DA" w:rsidR="00C812F0" w:rsidRPr="00B5632E" w:rsidRDefault="00C812F0" w:rsidP="00C812F0">
            <w:pPr>
              <w:rPr>
                <w:rFonts w:ascii="Arial" w:hAnsi="Arial" w:cs="Arial"/>
                <w:color w:val="000000"/>
                <w:szCs w:val="22"/>
              </w:rPr>
            </w:pPr>
            <w:r>
              <w:rPr>
                <w:rFonts w:ascii="Arial" w:hAnsi="Arial" w:cs="Arial"/>
                <w:color w:val="000000"/>
                <w:szCs w:val="22"/>
              </w:rPr>
              <w:t>01-JAN-1952</w:t>
            </w:r>
          </w:p>
        </w:tc>
        <w:tc>
          <w:tcPr>
            <w:tcW w:w="1644" w:type="dxa"/>
            <w:vAlign w:val="center"/>
          </w:tcPr>
          <w:p w14:paraId="696CA045" w14:textId="77777777" w:rsidR="00C812F0" w:rsidRPr="00B5632E" w:rsidRDefault="00C812F0" w:rsidP="00C812F0">
            <w:pPr>
              <w:rPr>
                <w:rFonts w:ascii="Arial" w:hAnsi="Arial" w:cs="Arial"/>
                <w:color w:val="000000"/>
                <w:szCs w:val="22"/>
              </w:rPr>
            </w:pPr>
          </w:p>
        </w:tc>
      </w:tr>
    </w:tbl>
    <w:p w14:paraId="3DBAF3B8" w14:textId="6B4E5B5F" w:rsidR="007C2F79" w:rsidRDefault="007C2F79" w:rsidP="002567EF">
      <w:pPr>
        <w:pStyle w:val="BodyText"/>
        <w:widowControl w:val="0"/>
        <w:ind w:left="0"/>
        <w:rPr>
          <w:rFonts w:ascii="Arial" w:hAnsi="Arial" w:cs="Arial"/>
          <w:sz w:val="22"/>
          <w:szCs w:val="22"/>
        </w:rPr>
      </w:pPr>
    </w:p>
    <w:p w14:paraId="381430BE" w14:textId="77777777" w:rsidR="007C2F79" w:rsidRDefault="007C2F79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341A5928" w14:textId="77777777" w:rsidR="009773DF" w:rsidRPr="00232CAE" w:rsidRDefault="009773DF" w:rsidP="009773DF">
      <w:pPr>
        <w:pStyle w:val="Heading3"/>
      </w:pPr>
      <w:bookmarkStart w:id="29" w:name="_Toc535902136"/>
      <w:bookmarkStart w:id="30" w:name="_Toc25845255"/>
      <w:bookmarkEnd w:id="25"/>
      <w:r w:rsidRPr="00232CAE">
        <w:lastRenderedPageBreak/>
        <w:t>AR-09: Payment Terms</w:t>
      </w:r>
      <w:bookmarkEnd w:id="29"/>
      <w:bookmarkEnd w:id="30"/>
    </w:p>
    <w:p w14:paraId="71DB1325" w14:textId="77777777" w:rsidR="009773DF" w:rsidRDefault="009773DF" w:rsidP="009773DF">
      <w:pPr>
        <w:pStyle w:val="Heading6"/>
        <w:spacing w:before="0" w:line="360" w:lineRule="auto"/>
        <w:rPr>
          <w:rFonts w:ascii="Arial" w:hAnsi="Arial" w:cs="Arial"/>
          <w:b/>
          <w:szCs w:val="22"/>
        </w:rPr>
      </w:pPr>
      <w:r w:rsidRPr="00232CAE">
        <w:rPr>
          <w:rFonts w:ascii="Arial" w:hAnsi="Arial" w:cs="Arial"/>
          <w:b/>
          <w:szCs w:val="22"/>
        </w:rPr>
        <w:t>Navigation: Setup&gt;Transaction&gt;Payment Term</w:t>
      </w:r>
    </w:p>
    <w:p w14:paraId="7C7A5472" w14:textId="77777777" w:rsidR="009773DF" w:rsidRDefault="009773DF" w:rsidP="009773DF"/>
    <w:p w14:paraId="7C0689BA" w14:textId="77777777" w:rsidR="009773DF" w:rsidRPr="00B149C1" w:rsidRDefault="009773DF" w:rsidP="009773DF">
      <w:pPr>
        <w:tabs>
          <w:tab w:val="num" w:pos="720"/>
        </w:tabs>
        <w:rPr>
          <w:rFonts w:ascii="Arial" w:hAnsi="Arial" w:cs="Arial"/>
          <w:b/>
          <w:sz w:val="28"/>
        </w:rPr>
      </w:pPr>
      <w:r w:rsidRPr="00B149C1">
        <w:rPr>
          <w:rFonts w:ascii="Arial" w:hAnsi="Arial" w:cs="Arial"/>
          <w:noProof/>
          <w:lang w:val="id-ID" w:eastAsia="id-ID"/>
        </w:rPr>
        <w:drawing>
          <wp:inline distT="0" distB="0" distL="0" distR="0" wp14:anchorId="58F28CD2" wp14:editId="6C113BD6">
            <wp:extent cx="244475" cy="244475"/>
            <wp:effectExtent l="0" t="0" r="3175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9C1">
        <w:rPr>
          <w:rFonts w:ascii="Arial" w:hAnsi="Arial" w:cs="Arial"/>
          <w:b/>
          <w:sz w:val="28"/>
        </w:rPr>
        <w:t xml:space="preserve"> </w:t>
      </w:r>
      <w:r>
        <w:rPr>
          <w:rFonts w:ascii="Arial" w:hAnsi="Arial" w:cs="Arial"/>
          <w:b/>
        </w:rPr>
        <w:t>Payment Terms</w:t>
      </w:r>
    </w:p>
    <w:tbl>
      <w:tblPr>
        <w:tblW w:w="15120" w:type="dxa"/>
        <w:tblInd w:w="-3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310"/>
        <w:gridCol w:w="4770"/>
      </w:tblGrid>
      <w:tr w:rsidR="009773DF" w:rsidRPr="00B149C1" w14:paraId="50A6AAB5" w14:textId="77777777" w:rsidTr="000531A4">
        <w:tc>
          <w:tcPr>
            <w:tcW w:w="5040" w:type="dxa"/>
          </w:tcPr>
          <w:p w14:paraId="21DEAF91" w14:textId="77777777" w:rsidR="009773DF" w:rsidRPr="00B149C1" w:rsidRDefault="009773DF" w:rsidP="000531A4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Style w:val="HighlightedVariable"/>
                <w:rFonts w:ascii="Arial" w:hAnsi="Arial" w:cs="Arial"/>
              </w:rPr>
              <w:t>KF</w:t>
            </w:r>
            <w:r w:rsidRPr="00B149C1">
              <w:rPr>
                <w:rFonts w:ascii="Arial" w:hAnsi="Arial" w:cs="Arial"/>
                <w:sz w:val="16"/>
              </w:rPr>
              <w:t xml:space="preserve"> Process: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Receivables</w:t>
            </w:r>
          </w:p>
        </w:tc>
        <w:tc>
          <w:tcPr>
            <w:tcW w:w="5310" w:type="dxa"/>
          </w:tcPr>
          <w:p w14:paraId="7701FF0D" w14:textId="77777777" w:rsidR="009773DF" w:rsidRPr="00B149C1" w:rsidRDefault="009773DF" w:rsidP="000531A4">
            <w:pPr>
              <w:ind w:left="408" w:hanging="408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Business Area: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Accounts Receivable</w:t>
            </w:r>
          </w:p>
        </w:tc>
        <w:tc>
          <w:tcPr>
            <w:tcW w:w="4770" w:type="dxa"/>
          </w:tcPr>
          <w:p w14:paraId="22A28A77" w14:textId="77777777" w:rsidR="009773DF" w:rsidRPr="00B149C1" w:rsidRDefault="009773DF" w:rsidP="000531A4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Date: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08-Nov-2019</w:t>
            </w:r>
          </w:p>
        </w:tc>
      </w:tr>
      <w:tr w:rsidR="009773DF" w:rsidRPr="00B149C1" w14:paraId="30347F78" w14:textId="77777777" w:rsidTr="000531A4">
        <w:tc>
          <w:tcPr>
            <w:tcW w:w="5040" w:type="dxa"/>
          </w:tcPr>
          <w:p w14:paraId="24EFB36D" w14:textId="77777777" w:rsidR="009773DF" w:rsidRPr="00B149C1" w:rsidRDefault="009773DF" w:rsidP="000531A4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Control Number: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&lt;Control Number&gt;</w:t>
            </w:r>
          </w:p>
        </w:tc>
        <w:tc>
          <w:tcPr>
            <w:tcW w:w="5310" w:type="dxa"/>
          </w:tcPr>
          <w:p w14:paraId="1AC335FD" w14:textId="77777777" w:rsidR="009773DF" w:rsidRPr="00B149C1" w:rsidRDefault="009773DF" w:rsidP="000531A4">
            <w:pPr>
              <w:rPr>
                <w:rFonts w:ascii="Arial" w:hAnsi="Arial" w:cs="Arial"/>
                <w:lang w:val="pt-BR"/>
              </w:rPr>
            </w:pPr>
            <w:r w:rsidRPr="00B149C1">
              <w:rPr>
                <w:rFonts w:ascii="Arial" w:hAnsi="Arial" w:cs="Arial"/>
                <w:sz w:val="16"/>
                <w:lang w:val="pt-BR"/>
              </w:rPr>
              <w:t>Priority(H, M, L):</w:t>
            </w:r>
            <w:r w:rsidRPr="00B149C1">
              <w:rPr>
                <w:rFonts w:ascii="Arial" w:hAnsi="Arial" w:cs="Arial"/>
                <w:lang w:val="pt-BR"/>
              </w:rPr>
              <w:t xml:space="preserve">  </w:t>
            </w:r>
            <w:r w:rsidRPr="00B149C1">
              <w:rPr>
                <w:rFonts w:ascii="Arial" w:hAnsi="Arial" w:cs="Arial"/>
                <w:lang w:val="pt-BR"/>
              </w:rPr>
              <w:br/>
              <w:t>&lt;Priority (H, M, L)&gt;</w:t>
            </w:r>
          </w:p>
        </w:tc>
        <w:tc>
          <w:tcPr>
            <w:tcW w:w="4770" w:type="dxa"/>
          </w:tcPr>
          <w:p w14:paraId="4DFAF923" w14:textId="77777777" w:rsidR="009773DF" w:rsidRPr="00B149C1" w:rsidRDefault="009773DF" w:rsidP="000531A4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Process Owner:</w:t>
            </w:r>
            <w:r w:rsidRPr="00B149C1">
              <w:rPr>
                <w:rFonts w:ascii="Arial" w:hAnsi="Arial" w:cs="Arial"/>
              </w:rPr>
              <w:t xml:space="preserve"> </w:t>
            </w:r>
            <w:r w:rsidRPr="00B149C1">
              <w:rPr>
                <w:rFonts w:ascii="Arial" w:hAnsi="Arial" w:cs="Arial"/>
              </w:rPr>
              <w:br/>
            </w:r>
          </w:p>
        </w:tc>
      </w:tr>
    </w:tbl>
    <w:p w14:paraId="690AEA92" w14:textId="77777777" w:rsidR="009773DF" w:rsidRDefault="009773DF" w:rsidP="009773DF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 </w:t>
      </w:r>
    </w:p>
    <w:p w14:paraId="62D5C3EB" w14:textId="77777777" w:rsidR="009773DF" w:rsidRPr="00B149C1" w:rsidRDefault="009773DF" w:rsidP="009773DF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Setup Level</w:t>
      </w:r>
      <w:r w:rsidRPr="00B149C1">
        <w:rPr>
          <w:rFonts w:ascii="Arial" w:hAnsi="Arial" w:cs="Arial"/>
          <w:b/>
          <w:color w:val="000000"/>
        </w:rPr>
        <w:t>:</w:t>
      </w:r>
      <w:r w:rsidRPr="00B149C1">
        <w:rPr>
          <w:rFonts w:ascii="Arial" w:hAnsi="Arial" w:cs="Arial"/>
          <w:b/>
          <w:sz w:val="16"/>
        </w:rPr>
        <w:t xml:space="preserve"> 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1707"/>
        <w:gridCol w:w="2250"/>
        <w:gridCol w:w="2421"/>
        <w:gridCol w:w="2349"/>
      </w:tblGrid>
      <w:tr w:rsidR="009773DF" w:rsidRPr="00F51C4C" w14:paraId="492CA6CB" w14:textId="77777777" w:rsidTr="000531A4">
        <w:trPr>
          <w:cantSplit/>
          <w:tblHeader/>
        </w:trPr>
        <w:tc>
          <w:tcPr>
            <w:tcW w:w="2126" w:type="dxa"/>
            <w:shd w:val="pct10" w:color="auto" w:fill="auto"/>
          </w:tcPr>
          <w:p w14:paraId="3DCA0941" w14:textId="77777777" w:rsidR="009773DF" w:rsidRPr="00F51C4C" w:rsidRDefault="009773DF" w:rsidP="000531A4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Instance</w:t>
            </w:r>
          </w:p>
        </w:tc>
        <w:tc>
          <w:tcPr>
            <w:tcW w:w="2126" w:type="dxa"/>
            <w:shd w:val="pct10" w:color="auto" w:fill="auto"/>
          </w:tcPr>
          <w:p w14:paraId="0AD1D843" w14:textId="77777777" w:rsidR="009773DF" w:rsidRPr="00F51C4C" w:rsidRDefault="009773DF" w:rsidP="000531A4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Business Group</w:t>
            </w:r>
          </w:p>
        </w:tc>
        <w:tc>
          <w:tcPr>
            <w:tcW w:w="2126" w:type="dxa"/>
            <w:shd w:val="pct10" w:color="auto" w:fill="auto"/>
          </w:tcPr>
          <w:p w14:paraId="2F62270E" w14:textId="77777777" w:rsidR="009773DF" w:rsidRPr="00F51C4C" w:rsidRDefault="009773DF" w:rsidP="000531A4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Legal Entity</w:t>
            </w:r>
          </w:p>
        </w:tc>
        <w:tc>
          <w:tcPr>
            <w:tcW w:w="1707" w:type="dxa"/>
            <w:shd w:val="pct10" w:color="auto" w:fill="auto"/>
          </w:tcPr>
          <w:p w14:paraId="63811E13" w14:textId="77777777" w:rsidR="009773DF" w:rsidRPr="00F51C4C" w:rsidRDefault="009773DF" w:rsidP="000531A4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Ledger</w:t>
            </w:r>
          </w:p>
        </w:tc>
        <w:tc>
          <w:tcPr>
            <w:tcW w:w="2250" w:type="dxa"/>
            <w:shd w:val="pct10" w:color="auto" w:fill="auto"/>
          </w:tcPr>
          <w:p w14:paraId="6B6B9E82" w14:textId="77777777" w:rsidR="009773DF" w:rsidRPr="00F51C4C" w:rsidRDefault="009773DF" w:rsidP="000531A4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Operating Unit</w:t>
            </w:r>
          </w:p>
        </w:tc>
        <w:tc>
          <w:tcPr>
            <w:tcW w:w="2421" w:type="dxa"/>
            <w:shd w:val="pct10" w:color="auto" w:fill="auto"/>
          </w:tcPr>
          <w:p w14:paraId="1AACD8BD" w14:textId="77777777" w:rsidR="009773DF" w:rsidRPr="00F51C4C" w:rsidRDefault="009773DF" w:rsidP="000531A4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Inventory Organization</w:t>
            </w:r>
          </w:p>
        </w:tc>
        <w:tc>
          <w:tcPr>
            <w:tcW w:w="2349" w:type="dxa"/>
            <w:shd w:val="pct10" w:color="auto" w:fill="auto"/>
          </w:tcPr>
          <w:p w14:paraId="740399B5" w14:textId="77777777" w:rsidR="009773DF" w:rsidRPr="00F51C4C" w:rsidRDefault="009773DF" w:rsidP="000531A4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Locator</w:t>
            </w:r>
          </w:p>
        </w:tc>
      </w:tr>
      <w:tr w:rsidR="009773DF" w:rsidRPr="00F51C4C" w14:paraId="598DFC90" w14:textId="77777777" w:rsidTr="000531A4">
        <w:trPr>
          <w:cantSplit/>
        </w:trPr>
        <w:tc>
          <w:tcPr>
            <w:tcW w:w="2126" w:type="dxa"/>
            <w:shd w:val="clear" w:color="auto" w:fill="auto"/>
          </w:tcPr>
          <w:p w14:paraId="5107A544" w14:textId="77777777" w:rsidR="009773DF" w:rsidRPr="00F51C4C" w:rsidRDefault="009773DF" w:rsidP="000531A4">
            <w:pPr>
              <w:pStyle w:val="TableText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2D5C14A5" w14:textId="77777777" w:rsidR="009773DF" w:rsidRPr="00F51C4C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4090C9D8" w14:textId="77777777" w:rsidR="009773DF" w:rsidRPr="00F51C4C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707" w:type="dxa"/>
            <w:shd w:val="clear" w:color="auto" w:fill="auto"/>
          </w:tcPr>
          <w:p w14:paraId="0D9C3D63" w14:textId="77777777" w:rsidR="009773DF" w:rsidRPr="00F51C4C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250" w:type="dxa"/>
            <w:shd w:val="clear" w:color="auto" w:fill="auto"/>
          </w:tcPr>
          <w:p w14:paraId="3DEBB13E" w14:textId="77777777" w:rsidR="009773DF" w:rsidRPr="00F51C4C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2421" w:type="dxa"/>
            <w:shd w:val="clear" w:color="auto" w:fill="auto"/>
          </w:tcPr>
          <w:p w14:paraId="15FB6CCB" w14:textId="77777777" w:rsidR="009773DF" w:rsidRPr="00F51C4C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349" w:type="dxa"/>
            <w:shd w:val="clear" w:color="auto" w:fill="auto"/>
          </w:tcPr>
          <w:p w14:paraId="69897658" w14:textId="77777777" w:rsidR="009773DF" w:rsidRPr="00F51C4C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371EFE0C" w14:textId="77777777" w:rsidR="009773DF" w:rsidRPr="00EA4503" w:rsidRDefault="009773DF" w:rsidP="009773DF"/>
    <w:p w14:paraId="3B04F51E" w14:textId="77777777" w:rsidR="009773DF" w:rsidRDefault="009773DF" w:rsidP="009773DF">
      <w:pPr>
        <w:pStyle w:val="BodyText"/>
        <w:widowControl w:val="0"/>
        <w:spacing w:before="0" w:after="0" w:line="360" w:lineRule="auto"/>
        <w:ind w:left="0"/>
        <w:jc w:val="both"/>
        <w:rPr>
          <w:rFonts w:ascii="Arial" w:hAnsi="Arial" w:cs="Arial"/>
          <w:szCs w:val="22"/>
        </w:rPr>
      </w:pPr>
      <w:r w:rsidRPr="00EA4503">
        <w:rPr>
          <w:rFonts w:ascii="Arial" w:hAnsi="Arial" w:cs="Arial"/>
          <w:b/>
          <w:szCs w:val="22"/>
        </w:rPr>
        <w:t>Description:</w:t>
      </w:r>
      <w:r w:rsidRPr="00EA4503">
        <w:rPr>
          <w:rFonts w:ascii="Arial" w:hAnsi="Arial" w:cs="Arial"/>
          <w:szCs w:val="22"/>
        </w:rPr>
        <w:t xml:space="preserve">  Payment Terms </w:t>
      </w:r>
      <w:proofErr w:type="spellStart"/>
      <w:r w:rsidRPr="00EA4503">
        <w:rPr>
          <w:rFonts w:ascii="Arial" w:hAnsi="Arial" w:cs="Arial"/>
          <w:szCs w:val="22"/>
        </w:rPr>
        <w:t>digunakan</w:t>
      </w:r>
      <w:proofErr w:type="spellEnd"/>
      <w:r w:rsidRPr="00EA4503">
        <w:rPr>
          <w:rFonts w:ascii="Arial" w:hAnsi="Arial" w:cs="Arial"/>
          <w:szCs w:val="22"/>
        </w:rPr>
        <w:t xml:space="preserve"> </w:t>
      </w:r>
      <w:proofErr w:type="spellStart"/>
      <w:r w:rsidRPr="00EA4503">
        <w:rPr>
          <w:rFonts w:ascii="Arial" w:hAnsi="Arial" w:cs="Arial"/>
          <w:szCs w:val="22"/>
        </w:rPr>
        <w:t>untuk</w:t>
      </w:r>
      <w:proofErr w:type="spellEnd"/>
      <w:r w:rsidRPr="00EA4503">
        <w:rPr>
          <w:rFonts w:ascii="Arial" w:hAnsi="Arial" w:cs="Arial"/>
          <w:szCs w:val="22"/>
        </w:rPr>
        <w:t xml:space="preserve"> </w:t>
      </w:r>
      <w:proofErr w:type="spellStart"/>
      <w:r w:rsidRPr="00EA4503">
        <w:rPr>
          <w:rFonts w:ascii="Arial" w:hAnsi="Arial" w:cs="Arial"/>
          <w:szCs w:val="22"/>
        </w:rPr>
        <w:t>penentuan</w:t>
      </w:r>
      <w:proofErr w:type="spellEnd"/>
      <w:r w:rsidRPr="00EA4503">
        <w:rPr>
          <w:rFonts w:ascii="Arial" w:hAnsi="Arial" w:cs="Arial"/>
          <w:szCs w:val="22"/>
        </w:rPr>
        <w:t xml:space="preserve"> term-in </w:t>
      </w:r>
      <w:proofErr w:type="spellStart"/>
      <w:r w:rsidRPr="00EA4503">
        <w:rPr>
          <w:rFonts w:ascii="Arial" w:hAnsi="Arial" w:cs="Arial"/>
          <w:szCs w:val="22"/>
        </w:rPr>
        <w:t>pembayaran</w:t>
      </w:r>
      <w:proofErr w:type="spellEnd"/>
      <w:r w:rsidRPr="00EA4503">
        <w:rPr>
          <w:rFonts w:ascii="Arial" w:hAnsi="Arial" w:cs="Arial"/>
          <w:szCs w:val="22"/>
        </w:rPr>
        <w:t xml:space="preserve"> </w:t>
      </w:r>
      <w:proofErr w:type="spellStart"/>
      <w:r w:rsidRPr="00EA4503">
        <w:rPr>
          <w:rFonts w:ascii="Arial" w:hAnsi="Arial" w:cs="Arial"/>
          <w:szCs w:val="22"/>
        </w:rPr>
        <w:t>dari</w:t>
      </w:r>
      <w:proofErr w:type="spellEnd"/>
      <w:r w:rsidRPr="00EA4503">
        <w:rPr>
          <w:rFonts w:ascii="Arial" w:hAnsi="Arial" w:cs="Arial"/>
          <w:szCs w:val="22"/>
        </w:rPr>
        <w:t xml:space="preserve"> </w:t>
      </w:r>
      <w:proofErr w:type="spellStart"/>
      <w:r w:rsidRPr="00EA4503">
        <w:rPr>
          <w:rFonts w:ascii="Arial" w:hAnsi="Arial" w:cs="Arial"/>
          <w:szCs w:val="22"/>
        </w:rPr>
        <w:t>suatu</w:t>
      </w:r>
      <w:proofErr w:type="spellEnd"/>
      <w:r w:rsidRPr="00EA4503">
        <w:rPr>
          <w:rFonts w:ascii="Arial" w:hAnsi="Arial" w:cs="Arial"/>
          <w:szCs w:val="22"/>
        </w:rPr>
        <w:t xml:space="preserve"> </w:t>
      </w:r>
      <w:proofErr w:type="spellStart"/>
      <w:r w:rsidRPr="00EA4503">
        <w:rPr>
          <w:rFonts w:ascii="Arial" w:hAnsi="Arial" w:cs="Arial"/>
          <w:szCs w:val="22"/>
        </w:rPr>
        <w:t>transaksi</w:t>
      </w:r>
      <w:proofErr w:type="spellEnd"/>
      <w:r w:rsidRPr="00EA4503">
        <w:rPr>
          <w:rFonts w:ascii="Arial" w:hAnsi="Arial" w:cs="Arial"/>
          <w:szCs w:val="22"/>
        </w:rPr>
        <w:t xml:space="preserve"> yang </w:t>
      </w:r>
      <w:proofErr w:type="spellStart"/>
      <w:r w:rsidRPr="00EA4503">
        <w:rPr>
          <w:rFonts w:ascii="Arial" w:hAnsi="Arial" w:cs="Arial"/>
          <w:szCs w:val="22"/>
        </w:rPr>
        <w:t>terbentuk</w:t>
      </w:r>
      <w:proofErr w:type="spellEnd"/>
      <w:r w:rsidRPr="00EA4503">
        <w:rPr>
          <w:rFonts w:ascii="Arial" w:hAnsi="Arial" w:cs="Arial"/>
          <w:szCs w:val="22"/>
        </w:rPr>
        <w:t xml:space="preserve"> </w:t>
      </w:r>
      <w:proofErr w:type="spellStart"/>
      <w:r w:rsidRPr="00EA4503">
        <w:rPr>
          <w:rFonts w:ascii="Arial" w:hAnsi="Arial" w:cs="Arial"/>
          <w:szCs w:val="22"/>
        </w:rPr>
        <w:t>dalam</w:t>
      </w:r>
      <w:proofErr w:type="spellEnd"/>
      <w:r w:rsidRPr="00EA4503">
        <w:rPr>
          <w:rFonts w:ascii="Arial" w:hAnsi="Arial" w:cs="Arial"/>
          <w:szCs w:val="22"/>
        </w:rPr>
        <w:t xml:space="preserve"> Oracle Receivables. Data </w:t>
      </w:r>
      <w:proofErr w:type="spellStart"/>
      <w:r w:rsidRPr="00EA4503">
        <w:rPr>
          <w:rFonts w:ascii="Arial" w:hAnsi="Arial" w:cs="Arial"/>
          <w:szCs w:val="22"/>
        </w:rPr>
        <w:t>ini</w:t>
      </w:r>
      <w:proofErr w:type="spellEnd"/>
      <w:r w:rsidRPr="00EA4503">
        <w:rPr>
          <w:rFonts w:ascii="Arial" w:hAnsi="Arial" w:cs="Arial"/>
          <w:szCs w:val="22"/>
        </w:rPr>
        <w:t xml:space="preserve"> di share di </w:t>
      </w:r>
      <w:proofErr w:type="spellStart"/>
      <w:r w:rsidRPr="00EA4503">
        <w:rPr>
          <w:rFonts w:ascii="Arial" w:hAnsi="Arial" w:cs="Arial"/>
          <w:szCs w:val="22"/>
        </w:rPr>
        <w:t>semua</w:t>
      </w:r>
      <w:proofErr w:type="spellEnd"/>
      <w:r w:rsidRPr="00EA4503">
        <w:rPr>
          <w:rFonts w:ascii="Arial" w:hAnsi="Arial" w:cs="Arial"/>
          <w:szCs w:val="22"/>
        </w:rPr>
        <w:t xml:space="preserve"> </w:t>
      </w:r>
      <w:proofErr w:type="spellStart"/>
      <w:r w:rsidRPr="00EA4503">
        <w:rPr>
          <w:rFonts w:ascii="Arial" w:hAnsi="Arial" w:cs="Arial"/>
          <w:szCs w:val="22"/>
        </w:rPr>
        <w:t>modul</w:t>
      </w:r>
      <w:proofErr w:type="spellEnd"/>
      <w:r w:rsidRPr="00EA4503">
        <w:rPr>
          <w:rFonts w:ascii="Arial" w:hAnsi="Arial" w:cs="Arial"/>
          <w:szCs w:val="22"/>
        </w:rPr>
        <w:t xml:space="preserve"> Oracle Receivables </w:t>
      </w:r>
      <w:proofErr w:type="spellStart"/>
      <w:r w:rsidRPr="00EA4503">
        <w:rPr>
          <w:rFonts w:ascii="Arial" w:hAnsi="Arial" w:cs="Arial"/>
          <w:szCs w:val="22"/>
        </w:rPr>
        <w:t>dan</w:t>
      </w:r>
      <w:proofErr w:type="spellEnd"/>
      <w:r w:rsidRPr="00EA4503">
        <w:rPr>
          <w:rFonts w:ascii="Arial" w:hAnsi="Arial" w:cs="Arial"/>
          <w:szCs w:val="22"/>
        </w:rPr>
        <w:t xml:space="preserve"> Order </w:t>
      </w:r>
      <w:proofErr w:type="spellStart"/>
      <w:r w:rsidRPr="00EA4503">
        <w:rPr>
          <w:rFonts w:ascii="Arial" w:hAnsi="Arial" w:cs="Arial"/>
          <w:szCs w:val="22"/>
        </w:rPr>
        <w:t>Mangement</w:t>
      </w:r>
      <w:proofErr w:type="spellEnd"/>
      <w:r w:rsidRPr="00EA4503">
        <w:rPr>
          <w:rFonts w:ascii="Arial" w:hAnsi="Arial" w:cs="Arial"/>
          <w:szCs w:val="22"/>
        </w:rPr>
        <w:t>.</w:t>
      </w:r>
    </w:p>
    <w:p w14:paraId="483C42CF" w14:textId="77777777" w:rsidR="009773DF" w:rsidRDefault="009773DF" w:rsidP="009773DF">
      <w:pPr>
        <w:rPr>
          <w:rFonts w:ascii="Arial" w:hAnsi="Arial" w:cs="Arial"/>
          <w:szCs w:val="22"/>
        </w:rPr>
      </w:pPr>
    </w:p>
    <w:p w14:paraId="4ADBE0E8" w14:textId="77777777" w:rsidR="009773DF" w:rsidRDefault="009773DF" w:rsidP="009773DF">
      <w:pPr>
        <w:pStyle w:val="BodyText"/>
        <w:widowControl w:val="0"/>
        <w:spacing w:before="0" w:after="0"/>
        <w:ind w:left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>&lt;Payment Term&gt;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4A0" w:firstRow="1" w:lastRow="0" w:firstColumn="1" w:lastColumn="0" w:noHBand="0" w:noVBand="1"/>
      </w:tblPr>
      <w:tblGrid>
        <w:gridCol w:w="5569"/>
        <w:gridCol w:w="9539"/>
      </w:tblGrid>
      <w:tr w:rsidR="009773DF" w14:paraId="43932E3C" w14:textId="77777777" w:rsidTr="000531A4">
        <w:trPr>
          <w:trHeight w:val="288"/>
        </w:trPr>
        <w:tc>
          <w:tcPr>
            <w:tcW w:w="1843" w:type="pc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  <w:hideMark/>
          </w:tcPr>
          <w:p w14:paraId="704FF8B9" w14:textId="77777777" w:rsidR="009773DF" w:rsidRDefault="009773DF" w:rsidP="000531A4">
            <w:pPr>
              <w:ind w:left="173"/>
              <w:rPr>
                <w:rFonts w:ascii="Arial" w:hAnsi="Arial" w:cs="Arial"/>
                <w:b/>
                <w:u w:val="single"/>
                <w:lang w:val="id-ID"/>
              </w:rPr>
            </w:pPr>
            <w:r>
              <w:rPr>
                <w:rFonts w:ascii="Arial" w:hAnsi="Arial" w:cs="Arial"/>
                <w:b/>
              </w:rPr>
              <w:t>Name</w:t>
            </w:r>
          </w:p>
        </w:tc>
        <w:tc>
          <w:tcPr>
            <w:tcW w:w="3157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4705C63F" w14:textId="77777777" w:rsidR="009773DF" w:rsidRDefault="009773DF" w:rsidP="000531A4">
            <w:pPr>
              <w:pStyle w:val="Header"/>
              <w:ind w:left="81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 Hari</w:t>
            </w:r>
          </w:p>
        </w:tc>
      </w:tr>
      <w:tr w:rsidR="009773DF" w14:paraId="57F0CAD9" w14:textId="77777777" w:rsidTr="000531A4">
        <w:trPr>
          <w:trHeight w:val="288"/>
        </w:trPr>
        <w:tc>
          <w:tcPr>
            <w:tcW w:w="1843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  <w:hideMark/>
          </w:tcPr>
          <w:p w14:paraId="00619B5A" w14:textId="77777777" w:rsidR="009773DF" w:rsidRDefault="009773DF" w:rsidP="000531A4">
            <w:pPr>
              <w:ind w:left="173"/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b/>
              </w:rPr>
              <w:t>Description</w:t>
            </w:r>
          </w:p>
        </w:tc>
        <w:tc>
          <w:tcPr>
            <w:tcW w:w="3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3B918038" w14:textId="77777777" w:rsidR="009773DF" w:rsidRDefault="009773DF" w:rsidP="000531A4">
            <w:pPr>
              <w:ind w:left="81"/>
              <w:rPr>
                <w:rFonts w:ascii="Arial" w:hAnsi="Arial" w:cs="Arial"/>
                <w:color w:val="000000"/>
              </w:rPr>
            </w:pPr>
            <w:proofErr w:type="spellStart"/>
            <w:r w:rsidRPr="00BD77D4">
              <w:rPr>
                <w:rFonts w:ascii="Arial" w:hAnsi="Arial" w:cs="Arial"/>
                <w:color w:val="000000"/>
              </w:rPr>
              <w:t>Jatuh</w:t>
            </w:r>
            <w:proofErr w:type="spellEnd"/>
            <w:r w:rsidRPr="00BD77D4">
              <w:rPr>
                <w:rFonts w:ascii="Arial" w:hAnsi="Arial" w:cs="Arial"/>
                <w:color w:val="000000"/>
              </w:rPr>
              <w:t xml:space="preserve"> Tempo </w:t>
            </w:r>
            <w:proofErr w:type="spellStart"/>
            <w:r w:rsidRPr="00BD77D4">
              <w:rPr>
                <w:rFonts w:ascii="Arial" w:hAnsi="Arial" w:cs="Arial"/>
                <w:color w:val="000000"/>
              </w:rPr>
              <w:t>dalam</w:t>
            </w:r>
            <w:proofErr w:type="spellEnd"/>
            <w:r w:rsidRPr="00BD77D4">
              <w:rPr>
                <w:rFonts w:ascii="Arial" w:hAnsi="Arial" w:cs="Arial"/>
                <w:color w:val="000000"/>
              </w:rPr>
              <w:t xml:space="preserve"> 1 Hari</w:t>
            </w:r>
          </w:p>
        </w:tc>
      </w:tr>
      <w:tr w:rsidR="009773DF" w14:paraId="796307CA" w14:textId="77777777" w:rsidTr="000531A4">
        <w:trPr>
          <w:trHeight w:val="288"/>
        </w:trPr>
        <w:tc>
          <w:tcPr>
            <w:tcW w:w="1843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hideMark/>
          </w:tcPr>
          <w:p w14:paraId="4BA2BB47" w14:textId="77777777" w:rsidR="009773DF" w:rsidRDefault="009773DF" w:rsidP="000531A4">
            <w:pPr>
              <w:ind w:left="173"/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b/>
              </w:rPr>
              <w:t>Allow Discount on Partial Payment</w:t>
            </w:r>
          </w:p>
        </w:tc>
        <w:tc>
          <w:tcPr>
            <w:tcW w:w="3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3CF76178" w14:textId="77777777" w:rsidR="009773DF" w:rsidRDefault="009773DF" w:rsidP="000531A4">
            <w:pPr>
              <w:ind w:left="81"/>
              <w:rPr>
                <w:rFonts w:ascii="Arial" w:hAnsi="Arial" w:cs="Arial"/>
              </w:rPr>
            </w:pPr>
          </w:p>
        </w:tc>
      </w:tr>
      <w:tr w:rsidR="009773DF" w14:paraId="2CABD2FA" w14:textId="77777777" w:rsidTr="000531A4">
        <w:trPr>
          <w:trHeight w:val="288"/>
        </w:trPr>
        <w:tc>
          <w:tcPr>
            <w:tcW w:w="1843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  <w:hideMark/>
          </w:tcPr>
          <w:p w14:paraId="672ED05C" w14:textId="77777777" w:rsidR="009773DF" w:rsidRDefault="009773DF" w:rsidP="000531A4">
            <w:pPr>
              <w:ind w:left="173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Prepayment</w:t>
            </w:r>
          </w:p>
        </w:tc>
        <w:tc>
          <w:tcPr>
            <w:tcW w:w="3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9FC3C8E" w14:textId="77777777" w:rsidR="009773DF" w:rsidRDefault="009773DF" w:rsidP="000531A4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9773DF" w14:paraId="47A26F27" w14:textId="77777777" w:rsidTr="000531A4">
        <w:trPr>
          <w:trHeight w:val="288"/>
        </w:trPr>
        <w:tc>
          <w:tcPr>
            <w:tcW w:w="1843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hideMark/>
          </w:tcPr>
          <w:p w14:paraId="56C98DEC" w14:textId="77777777" w:rsidR="009773DF" w:rsidRDefault="009773DF" w:rsidP="000531A4">
            <w:pPr>
              <w:ind w:left="173"/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b/>
              </w:rPr>
              <w:t>Credit Check</w:t>
            </w:r>
          </w:p>
        </w:tc>
        <w:tc>
          <w:tcPr>
            <w:tcW w:w="3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D566D0E" w14:textId="77777777" w:rsidR="009773DF" w:rsidRDefault="009773DF" w:rsidP="000531A4">
            <w:pPr>
              <w:ind w:left="81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Yes</w:t>
            </w:r>
          </w:p>
        </w:tc>
      </w:tr>
      <w:tr w:rsidR="009773DF" w14:paraId="3789D15E" w14:textId="77777777" w:rsidTr="000531A4">
        <w:trPr>
          <w:trHeight w:val="288"/>
        </w:trPr>
        <w:tc>
          <w:tcPr>
            <w:tcW w:w="1843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  <w:hideMark/>
          </w:tcPr>
          <w:p w14:paraId="3D8F066E" w14:textId="77777777" w:rsidR="009773DF" w:rsidRDefault="009773DF" w:rsidP="000531A4">
            <w:pPr>
              <w:ind w:left="173"/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b/>
              </w:rPr>
              <w:t>Billing Cycle</w:t>
            </w:r>
          </w:p>
        </w:tc>
        <w:tc>
          <w:tcPr>
            <w:tcW w:w="3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32F68CF1" w14:textId="77777777" w:rsidR="009773DF" w:rsidRDefault="009773DF" w:rsidP="000531A4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9773DF" w14:paraId="2B640715" w14:textId="77777777" w:rsidTr="000531A4">
        <w:trPr>
          <w:trHeight w:val="288"/>
        </w:trPr>
        <w:tc>
          <w:tcPr>
            <w:tcW w:w="1843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  <w:hideMark/>
          </w:tcPr>
          <w:p w14:paraId="3D31D87E" w14:textId="77777777" w:rsidR="009773DF" w:rsidRDefault="009773DF" w:rsidP="000531A4">
            <w:pPr>
              <w:ind w:left="173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Base Amount</w:t>
            </w:r>
          </w:p>
        </w:tc>
        <w:tc>
          <w:tcPr>
            <w:tcW w:w="3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3C4B2F58" w14:textId="77777777" w:rsidR="009773DF" w:rsidRDefault="009773DF" w:rsidP="000531A4">
            <w:pPr>
              <w:ind w:left="81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100</w:t>
            </w:r>
          </w:p>
        </w:tc>
      </w:tr>
      <w:tr w:rsidR="009773DF" w14:paraId="1BCDA8D8" w14:textId="77777777" w:rsidTr="000531A4">
        <w:trPr>
          <w:trHeight w:val="288"/>
        </w:trPr>
        <w:tc>
          <w:tcPr>
            <w:tcW w:w="184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  <w:shd w:val="pct10" w:color="auto" w:fill="auto"/>
            <w:vAlign w:val="center"/>
            <w:hideMark/>
          </w:tcPr>
          <w:p w14:paraId="37706860" w14:textId="77777777" w:rsidR="009773DF" w:rsidRDefault="009773DF" w:rsidP="000531A4">
            <w:pPr>
              <w:ind w:left="173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Discount Basis</w:t>
            </w:r>
          </w:p>
        </w:tc>
        <w:tc>
          <w:tcPr>
            <w:tcW w:w="3157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6E610A1B" w14:textId="77777777" w:rsidR="009773DF" w:rsidRDefault="009773DF" w:rsidP="000531A4">
            <w:pPr>
              <w:ind w:left="81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Invoice Amount</w:t>
            </w:r>
          </w:p>
        </w:tc>
      </w:tr>
      <w:tr w:rsidR="009773DF" w14:paraId="1A982F74" w14:textId="77777777" w:rsidTr="000531A4">
        <w:trPr>
          <w:trHeight w:val="288"/>
        </w:trPr>
        <w:tc>
          <w:tcPr>
            <w:tcW w:w="1843" w:type="pct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  <w:hideMark/>
          </w:tcPr>
          <w:p w14:paraId="3BD323D6" w14:textId="77777777" w:rsidR="009773DF" w:rsidRDefault="009773DF" w:rsidP="000531A4">
            <w:pPr>
              <w:ind w:left="173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Effective Dates: From</w:t>
            </w:r>
          </w:p>
        </w:tc>
        <w:tc>
          <w:tcPr>
            <w:tcW w:w="3157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2E129984" w14:textId="77777777" w:rsidR="009773DF" w:rsidRDefault="009773DF" w:rsidP="000531A4">
            <w:pPr>
              <w:ind w:left="81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01-JAN-2000</w:t>
            </w:r>
          </w:p>
        </w:tc>
      </w:tr>
      <w:tr w:rsidR="009773DF" w14:paraId="300F31B2" w14:textId="77777777" w:rsidTr="000531A4">
        <w:trPr>
          <w:trHeight w:val="288"/>
        </w:trPr>
        <w:tc>
          <w:tcPr>
            <w:tcW w:w="184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  <w:shd w:val="pct10" w:color="auto" w:fill="auto"/>
            <w:vAlign w:val="center"/>
            <w:hideMark/>
          </w:tcPr>
          <w:p w14:paraId="5B612817" w14:textId="77777777" w:rsidR="009773DF" w:rsidRDefault="009773DF" w:rsidP="000531A4">
            <w:pPr>
              <w:ind w:left="173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Effective Dates: To</w:t>
            </w:r>
          </w:p>
        </w:tc>
        <w:tc>
          <w:tcPr>
            <w:tcW w:w="3157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14:paraId="394BE7FA" w14:textId="77777777" w:rsidR="009773DF" w:rsidRDefault="009773DF" w:rsidP="000531A4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9773DF" w14:paraId="0EBAC2F0" w14:textId="77777777" w:rsidTr="000531A4">
        <w:trPr>
          <w:trHeight w:val="288"/>
        </w:trPr>
        <w:tc>
          <w:tcPr>
            <w:tcW w:w="184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  <w:shd w:val="pct10" w:color="auto" w:fill="auto"/>
            <w:vAlign w:val="center"/>
            <w:hideMark/>
          </w:tcPr>
          <w:p w14:paraId="51F24544" w14:textId="77777777" w:rsidR="009773DF" w:rsidRDefault="009773DF" w:rsidP="000531A4">
            <w:pPr>
              <w:ind w:left="173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Print Lead Days</w:t>
            </w:r>
          </w:p>
        </w:tc>
        <w:tc>
          <w:tcPr>
            <w:tcW w:w="3157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14:paraId="5658261B" w14:textId="77777777" w:rsidR="009773DF" w:rsidRDefault="009773DF" w:rsidP="000531A4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9773DF" w14:paraId="76CE5734" w14:textId="77777777" w:rsidTr="000531A4">
        <w:trPr>
          <w:trHeight w:val="65"/>
        </w:trPr>
        <w:tc>
          <w:tcPr>
            <w:tcW w:w="1843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  <w:hideMark/>
          </w:tcPr>
          <w:p w14:paraId="2DD51E98" w14:textId="77777777" w:rsidR="009773DF" w:rsidRDefault="009773DF" w:rsidP="000531A4">
            <w:pPr>
              <w:ind w:left="173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Installment Options</w:t>
            </w:r>
          </w:p>
        </w:tc>
        <w:tc>
          <w:tcPr>
            <w:tcW w:w="3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640389E7" w14:textId="77777777" w:rsidR="009773DF" w:rsidRDefault="009773DF" w:rsidP="000531A4">
            <w:pPr>
              <w:ind w:left="81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Include tax and freight in first installment</w:t>
            </w:r>
          </w:p>
        </w:tc>
      </w:tr>
    </w:tbl>
    <w:p w14:paraId="64F4627F" w14:textId="77777777" w:rsidR="009773DF" w:rsidRDefault="009773DF" w:rsidP="009773DF">
      <w:pPr>
        <w:pStyle w:val="BodyText"/>
        <w:widowControl w:val="0"/>
        <w:spacing w:before="0" w:after="0"/>
        <w:ind w:left="0"/>
        <w:rPr>
          <w:rFonts w:ascii="Arial" w:hAnsi="Arial" w:cs="Arial"/>
        </w:rPr>
      </w:pPr>
    </w:p>
    <w:p w14:paraId="0E737EAD" w14:textId="77777777" w:rsidR="009773DF" w:rsidRDefault="009773DF" w:rsidP="009773DF">
      <w:pPr>
        <w:rPr>
          <w:rFonts w:ascii="Arial" w:hAnsi="Arial" w:cs="Arial"/>
        </w:rPr>
      </w:pPr>
      <w:r>
        <w:rPr>
          <w:rFonts w:ascii="Arial" w:hAnsi="Arial" w:cs="Arial"/>
          <w:b/>
        </w:rPr>
        <w:t>&lt;Payment Schedule&gt;</w:t>
      </w:r>
    </w:p>
    <w:tbl>
      <w:tblPr>
        <w:tblW w:w="5000" w:type="pct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166"/>
        <w:gridCol w:w="2357"/>
        <w:gridCol w:w="2357"/>
        <w:gridCol w:w="2357"/>
        <w:gridCol w:w="2357"/>
        <w:gridCol w:w="3514"/>
      </w:tblGrid>
      <w:tr w:rsidR="009773DF" w14:paraId="4880A784" w14:textId="77777777" w:rsidTr="000531A4">
        <w:trPr>
          <w:trHeight w:val="393"/>
          <w:tblHeader/>
        </w:trPr>
        <w:tc>
          <w:tcPr>
            <w:tcW w:w="717" w:type="pc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  <w:hideMark/>
          </w:tcPr>
          <w:p w14:paraId="7FCF72D5" w14:textId="77777777" w:rsidR="009773DF" w:rsidRDefault="009773DF" w:rsidP="000531A4">
            <w:pPr>
              <w:pStyle w:val="TableHeading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lastRenderedPageBreak/>
              <w:t>Sequence</w:t>
            </w:r>
          </w:p>
        </w:tc>
        <w:tc>
          <w:tcPr>
            <w:tcW w:w="780" w:type="pct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shd w:val="pct10" w:color="auto" w:fill="auto"/>
            <w:vAlign w:val="center"/>
            <w:hideMark/>
          </w:tcPr>
          <w:p w14:paraId="54755A3A" w14:textId="77777777" w:rsidR="009773DF" w:rsidRDefault="009773DF" w:rsidP="000531A4">
            <w:pPr>
              <w:pStyle w:val="TableHeading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Relative Amount</w:t>
            </w:r>
          </w:p>
        </w:tc>
        <w:tc>
          <w:tcPr>
            <w:tcW w:w="780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  <w:hideMark/>
          </w:tcPr>
          <w:p w14:paraId="35133EDC" w14:textId="77777777" w:rsidR="009773DF" w:rsidRDefault="009773DF" w:rsidP="000531A4">
            <w:pPr>
              <w:pStyle w:val="TableHeading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Days</w:t>
            </w:r>
          </w:p>
        </w:tc>
        <w:tc>
          <w:tcPr>
            <w:tcW w:w="780" w:type="pct"/>
            <w:tcBorders>
              <w:top w:val="single" w:sz="12" w:space="0" w:color="auto"/>
              <w:left w:val="nil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  <w:hideMark/>
          </w:tcPr>
          <w:p w14:paraId="3E5F44F4" w14:textId="77777777" w:rsidR="009773DF" w:rsidRDefault="009773DF" w:rsidP="000531A4">
            <w:pPr>
              <w:pStyle w:val="TableHeading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Date</w:t>
            </w:r>
          </w:p>
        </w:tc>
        <w:tc>
          <w:tcPr>
            <w:tcW w:w="780" w:type="pct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shd w:val="pct10" w:color="auto" w:fill="auto"/>
            <w:vAlign w:val="center"/>
            <w:hideMark/>
          </w:tcPr>
          <w:p w14:paraId="67E525F8" w14:textId="77777777" w:rsidR="009773DF" w:rsidRDefault="009773DF" w:rsidP="000531A4">
            <w:pPr>
              <w:pStyle w:val="TableHeading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Day of the Month</w:t>
            </w:r>
          </w:p>
        </w:tc>
        <w:tc>
          <w:tcPr>
            <w:tcW w:w="1163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pct10" w:color="auto" w:fill="auto"/>
            <w:vAlign w:val="center"/>
            <w:hideMark/>
          </w:tcPr>
          <w:p w14:paraId="5CEE996C" w14:textId="77777777" w:rsidR="009773DF" w:rsidRDefault="009773DF" w:rsidP="000531A4">
            <w:pPr>
              <w:pStyle w:val="TableHeading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Months Ahead</w:t>
            </w:r>
          </w:p>
        </w:tc>
      </w:tr>
      <w:tr w:rsidR="009773DF" w14:paraId="037C1E48" w14:textId="77777777" w:rsidTr="000531A4">
        <w:trPr>
          <w:trHeight w:val="280"/>
        </w:trPr>
        <w:tc>
          <w:tcPr>
            <w:tcW w:w="717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A74048" w14:textId="77777777" w:rsidR="009773DF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7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59CF04" w14:textId="77777777" w:rsidR="009773DF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100</w:t>
            </w:r>
          </w:p>
        </w:tc>
        <w:tc>
          <w:tcPr>
            <w:tcW w:w="7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67A386" w14:textId="77777777" w:rsidR="009773DF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7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F901B3" w14:textId="77777777" w:rsidR="009773DF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7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C32ECE" w14:textId="77777777" w:rsidR="009773DF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1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8E77B91" w14:textId="77777777" w:rsidR="009773DF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4BA250E6" w14:textId="77777777" w:rsidR="009773DF" w:rsidRDefault="009773DF" w:rsidP="009773DF">
      <w:pPr>
        <w:pStyle w:val="BodyText"/>
        <w:widowControl w:val="0"/>
        <w:spacing w:before="0" w:after="0"/>
        <w:ind w:left="0"/>
        <w:rPr>
          <w:rFonts w:ascii="Arial" w:hAnsi="Arial" w:cs="Arial"/>
        </w:rPr>
      </w:pPr>
    </w:p>
    <w:p w14:paraId="2D066FDB" w14:textId="77777777" w:rsidR="009773DF" w:rsidRDefault="009773DF" w:rsidP="009773DF">
      <w:pPr>
        <w:rPr>
          <w:rFonts w:ascii="Arial" w:hAnsi="Arial" w:cs="Arial"/>
          <w:szCs w:val="22"/>
        </w:rPr>
      </w:pPr>
    </w:p>
    <w:p w14:paraId="6AFDF867" w14:textId="77777777" w:rsidR="009773DF" w:rsidRPr="00232CAE" w:rsidRDefault="009773DF" w:rsidP="009773DF">
      <w:pPr>
        <w:jc w:val="both"/>
        <w:rPr>
          <w:rFonts w:ascii="Arial" w:hAnsi="Arial" w:cs="Arial"/>
        </w:rPr>
      </w:pPr>
      <w:r w:rsidRPr="00232CAE">
        <w:rPr>
          <w:rFonts w:ascii="Arial" w:hAnsi="Arial" w:cs="Arial"/>
        </w:rPr>
        <w:t>Double click this icon to see attachment</w:t>
      </w:r>
    </w:p>
    <w:p w14:paraId="2C2F6B13" w14:textId="77777777" w:rsidR="009773DF" w:rsidRDefault="009773DF" w:rsidP="009773DF">
      <w:p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object w:dxaOrig="1520" w:dyaOrig="987" w14:anchorId="70BB3884">
          <v:shape id="_x0000_i1029" type="#_x0000_t75" style="width:78pt;height:48pt" o:ole="">
            <v:imagedata r:id="rId23" o:title=""/>
          </v:shape>
          <o:OLEObject Type="Embed" ProgID="Excel.Sheet.12" ShapeID="_x0000_i1029" DrawAspect="Icon" ObjectID="_1785592065" r:id="rId24"/>
        </w:object>
      </w:r>
      <w:r>
        <w:rPr>
          <w:rFonts w:ascii="Arial" w:hAnsi="Arial" w:cs="Arial"/>
          <w:szCs w:val="22"/>
        </w:rPr>
        <w:br w:type="page"/>
      </w:r>
    </w:p>
    <w:p w14:paraId="322B81DC" w14:textId="77777777" w:rsidR="009773DF" w:rsidRPr="00EA4503" w:rsidRDefault="009773DF" w:rsidP="009773DF">
      <w:pPr>
        <w:pStyle w:val="BodyText"/>
        <w:widowControl w:val="0"/>
        <w:spacing w:before="0" w:after="0" w:line="360" w:lineRule="auto"/>
        <w:ind w:left="0"/>
        <w:jc w:val="both"/>
        <w:rPr>
          <w:rFonts w:ascii="Arial" w:hAnsi="Arial" w:cs="Arial"/>
          <w:szCs w:val="22"/>
        </w:rPr>
      </w:pPr>
    </w:p>
    <w:p w14:paraId="4A21931D" w14:textId="77777777" w:rsidR="009773DF" w:rsidRPr="00232CAE" w:rsidRDefault="009773DF" w:rsidP="009773DF">
      <w:pPr>
        <w:pStyle w:val="Heading3"/>
      </w:pPr>
      <w:bookmarkStart w:id="31" w:name="_Toc535902137"/>
      <w:bookmarkStart w:id="32" w:name="_Toc25845256"/>
      <w:r w:rsidRPr="00FB72FF">
        <w:t>AR-10: Automatic Accounting</w:t>
      </w:r>
      <w:bookmarkEnd w:id="31"/>
      <w:bookmarkEnd w:id="32"/>
    </w:p>
    <w:p w14:paraId="0515903D" w14:textId="77777777" w:rsidR="009773DF" w:rsidRDefault="009773DF" w:rsidP="009773DF">
      <w:pPr>
        <w:pStyle w:val="Heading6"/>
        <w:spacing w:before="0" w:line="360" w:lineRule="auto"/>
        <w:rPr>
          <w:rFonts w:ascii="Arial" w:hAnsi="Arial" w:cs="Arial"/>
          <w:b/>
          <w:szCs w:val="22"/>
        </w:rPr>
      </w:pPr>
      <w:r w:rsidRPr="00232CAE">
        <w:rPr>
          <w:rFonts w:ascii="Arial" w:hAnsi="Arial" w:cs="Arial"/>
          <w:b/>
          <w:szCs w:val="22"/>
        </w:rPr>
        <w:t xml:space="preserve">Navigation: Setup&gt; Transactions&gt; </w:t>
      </w:r>
      <w:proofErr w:type="spellStart"/>
      <w:r w:rsidRPr="00232CAE">
        <w:rPr>
          <w:rFonts w:ascii="Arial" w:hAnsi="Arial" w:cs="Arial"/>
          <w:b/>
          <w:szCs w:val="22"/>
        </w:rPr>
        <w:t>AutoAccounting</w:t>
      </w:r>
      <w:proofErr w:type="spellEnd"/>
    </w:p>
    <w:p w14:paraId="274B1954" w14:textId="77777777" w:rsidR="009773DF" w:rsidRDefault="009773DF" w:rsidP="009773DF"/>
    <w:p w14:paraId="07176297" w14:textId="77777777" w:rsidR="009773DF" w:rsidRPr="00B149C1" w:rsidRDefault="009773DF" w:rsidP="009773DF">
      <w:pPr>
        <w:tabs>
          <w:tab w:val="num" w:pos="720"/>
        </w:tabs>
        <w:rPr>
          <w:rFonts w:ascii="Arial" w:hAnsi="Arial" w:cs="Arial"/>
          <w:b/>
          <w:sz w:val="28"/>
        </w:rPr>
      </w:pPr>
      <w:r w:rsidRPr="00B149C1">
        <w:rPr>
          <w:rFonts w:ascii="Arial" w:hAnsi="Arial" w:cs="Arial"/>
          <w:noProof/>
          <w:lang w:val="id-ID" w:eastAsia="id-ID"/>
        </w:rPr>
        <w:drawing>
          <wp:inline distT="0" distB="0" distL="0" distR="0" wp14:anchorId="6C3181FE" wp14:editId="4254D3DA">
            <wp:extent cx="244475" cy="244475"/>
            <wp:effectExtent l="0" t="0" r="3175" b="31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9C1">
        <w:rPr>
          <w:rFonts w:ascii="Arial" w:hAnsi="Arial" w:cs="Arial"/>
          <w:b/>
          <w:sz w:val="28"/>
        </w:rPr>
        <w:t xml:space="preserve"> </w:t>
      </w:r>
      <w:proofErr w:type="spellStart"/>
      <w:r>
        <w:rPr>
          <w:rFonts w:ascii="Arial" w:hAnsi="Arial" w:cs="Arial"/>
          <w:b/>
        </w:rPr>
        <w:t>AutoAccounting</w:t>
      </w:r>
      <w:proofErr w:type="spellEnd"/>
    </w:p>
    <w:tbl>
      <w:tblPr>
        <w:tblW w:w="15120" w:type="dxa"/>
        <w:tblInd w:w="-3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310"/>
        <w:gridCol w:w="4770"/>
      </w:tblGrid>
      <w:tr w:rsidR="009773DF" w:rsidRPr="00B149C1" w14:paraId="3E896FC7" w14:textId="77777777" w:rsidTr="000531A4">
        <w:tc>
          <w:tcPr>
            <w:tcW w:w="5040" w:type="dxa"/>
          </w:tcPr>
          <w:p w14:paraId="272E01BD" w14:textId="77777777" w:rsidR="009773DF" w:rsidRPr="00B149C1" w:rsidRDefault="009773DF" w:rsidP="000531A4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Style w:val="HighlightedVariable"/>
                <w:rFonts w:ascii="Arial" w:hAnsi="Arial" w:cs="Arial"/>
              </w:rPr>
              <w:t>KF</w:t>
            </w:r>
            <w:r w:rsidRPr="00B149C1">
              <w:rPr>
                <w:rFonts w:ascii="Arial" w:hAnsi="Arial" w:cs="Arial"/>
                <w:sz w:val="16"/>
              </w:rPr>
              <w:t xml:space="preserve"> Process: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Receivables</w:t>
            </w:r>
          </w:p>
        </w:tc>
        <w:tc>
          <w:tcPr>
            <w:tcW w:w="5310" w:type="dxa"/>
          </w:tcPr>
          <w:p w14:paraId="2B05830F" w14:textId="77777777" w:rsidR="009773DF" w:rsidRPr="00B149C1" w:rsidRDefault="009773DF" w:rsidP="000531A4">
            <w:pPr>
              <w:ind w:left="408" w:hanging="408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Business Area: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Accounts Receivable</w:t>
            </w:r>
          </w:p>
        </w:tc>
        <w:tc>
          <w:tcPr>
            <w:tcW w:w="4770" w:type="dxa"/>
          </w:tcPr>
          <w:p w14:paraId="0D81904C" w14:textId="77777777" w:rsidR="009773DF" w:rsidRPr="00B149C1" w:rsidRDefault="009773DF" w:rsidP="000531A4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Date: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08-Nov-2019</w:t>
            </w:r>
          </w:p>
        </w:tc>
      </w:tr>
      <w:tr w:rsidR="009773DF" w:rsidRPr="00B149C1" w14:paraId="759CE876" w14:textId="77777777" w:rsidTr="000531A4">
        <w:tc>
          <w:tcPr>
            <w:tcW w:w="5040" w:type="dxa"/>
          </w:tcPr>
          <w:p w14:paraId="3991F9AA" w14:textId="77777777" w:rsidR="009773DF" w:rsidRPr="00B149C1" w:rsidRDefault="009773DF" w:rsidP="000531A4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Control Number: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&lt;Control Number&gt;</w:t>
            </w:r>
          </w:p>
        </w:tc>
        <w:tc>
          <w:tcPr>
            <w:tcW w:w="5310" w:type="dxa"/>
          </w:tcPr>
          <w:p w14:paraId="3023B677" w14:textId="77777777" w:rsidR="009773DF" w:rsidRPr="00B149C1" w:rsidRDefault="009773DF" w:rsidP="000531A4">
            <w:pPr>
              <w:rPr>
                <w:rFonts w:ascii="Arial" w:hAnsi="Arial" w:cs="Arial"/>
                <w:lang w:val="pt-BR"/>
              </w:rPr>
            </w:pPr>
            <w:r w:rsidRPr="00B149C1">
              <w:rPr>
                <w:rFonts w:ascii="Arial" w:hAnsi="Arial" w:cs="Arial"/>
                <w:sz w:val="16"/>
                <w:lang w:val="pt-BR"/>
              </w:rPr>
              <w:t>Priority(H, M, L):</w:t>
            </w:r>
            <w:r w:rsidRPr="00B149C1">
              <w:rPr>
                <w:rFonts w:ascii="Arial" w:hAnsi="Arial" w:cs="Arial"/>
                <w:lang w:val="pt-BR"/>
              </w:rPr>
              <w:t xml:space="preserve">  </w:t>
            </w:r>
            <w:r w:rsidRPr="00B149C1">
              <w:rPr>
                <w:rFonts w:ascii="Arial" w:hAnsi="Arial" w:cs="Arial"/>
                <w:lang w:val="pt-BR"/>
              </w:rPr>
              <w:br/>
              <w:t>&lt;Priority (H, M, L)&gt;</w:t>
            </w:r>
          </w:p>
        </w:tc>
        <w:tc>
          <w:tcPr>
            <w:tcW w:w="4770" w:type="dxa"/>
          </w:tcPr>
          <w:p w14:paraId="651BC68C" w14:textId="77777777" w:rsidR="009773DF" w:rsidRPr="00B149C1" w:rsidRDefault="009773DF" w:rsidP="000531A4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Process Owner:</w:t>
            </w:r>
            <w:r w:rsidRPr="00B149C1">
              <w:rPr>
                <w:rFonts w:ascii="Arial" w:hAnsi="Arial" w:cs="Arial"/>
              </w:rPr>
              <w:t xml:space="preserve"> </w:t>
            </w:r>
            <w:r w:rsidRPr="00B149C1">
              <w:rPr>
                <w:rFonts w:ascii="Arial" w:hAnsi="Arial" w:cs="Arial"/>
              </w:rPr>
              <w:br/>
            </w:r>
          </w:p>
        </w:tc>
      </w:tr>
    </w:tbl>
    <w:p w14:paraId="1F8EDD85" w14:textId="77777777" w:rsidR="009773DF" w:rsidRDefault="009773DF" w:rsidP="009773DF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 </w:t>
      </w:r>
    </w:p>
    <w:p w14:paraId="46D50B76" w14:textId="77777777" w:rsidR="009773DF" w:rsidRPr="00B149C1" w:rsidRDefault="009773DF" w:rsidP="009773DF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Setup Level</w:t>
      </w:r>
      <w:r w:rsidRPr="00B149C1">
        <w:rPr>
          <w:rFonts w:ascii="Arial" w:hAnsi="Arial" w:cs="Arial"/>
          <w:b/>
          <w:color w:val="000000"/>
        </w:rPr>
        <w:t>:</w:t>
      </w:r>
      <w:r w:rsidRPr="00B149C1">
        <w:rPr>
          <w:rFonts w:ascii="Arial" w:hAnsi="Arial" w:cs="Arial"/>
          <w:b/>
          <w:sz w:val="16"/>
        </w:rPr>
        <w:t xml:space="preserve"> 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1707"/>
        <w:gridCol w:w="2250"/>
        <w:gridCol w:w="2421"/>
        <w:gridCol w:w="2349"/>
      </w:tblGrid>
      <w:tr w:rsidR="009773DF" w:rsidRPr="00F51C4C" w14:paraId="1C3E58EE" w14:textId="77777777" w:rsidTr="000531A4">
        <w:trPr>
          <w:cantSplit/>
          <w:tblHeader/>
        </w:trPr>
        <w:tc>
          <w:tcPr>
            <w:tcW w:w="2126" w:type="dxa"/>
            <w:shd w:val="pct10" w:color="auto" w:fill="auto"/>
          </w:tcPr>
          <w:p w14:paraId="76258707" w14:textId="77777777" w:rsidR="009773DF" w:rsidRPr="00F51C4C" w:rsidRDefault="009773DF" w:rsidP="000531A4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Instance</w:t>
            </w:r>
          </w:p>
        </w:tc>
        <w:tc>
          <w:tcPr>
            <w:tcW w:w="2126" w:type="dxa"/>
            <w:shd w:val="pct10" w:color="auto" w:fill="auto"/>
          </w:tcPr>
          <w:p w14:paraId="18BA1D98" w14:textId="77777777" w:rsidR="009773DF" w:rsidRPr="00F51C4C" w:rsidRDefault="009773DF" w:rsidP="000531A4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Business Group</w:t>
            </w:r>
          </w:p>
        </w:tc>
        <w:tc>
          <w:tcPr>
            <w:tcW w:w="2126" w:type="dxa"/>
            <w:shd w:val="pct10" w:color="auto" w:fill="auto"/>
          </w:tcPr>
          <w:p w14:paraId="370E020C" w14:textId="77777777" w:rsidR="009773DF" w:rsidRPr="00F51C4C" w:rsidRDefault="009773DF" w:rsidP="000531A4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Legal Entity</w:t>
            </w:r>
          </w:p>
        </w:tc>
        <w:tc>
          <w:tcPr>
            <w:tcW w:w="1707" w:type="dxa"/>
            <w:shd w:val="pct10" w:color="auto" w:fill="auto"/>
          </w:tcPr>
          <w:p w14:paraId="2F71582F" w14:textId="77777777" w:rsidR="009773DF" w:rsidRPr="00F51C4C" w:rsidRDefault="009773DF" w:rsidP="000531A4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Ledger</w:t>
            </w:r>
          </w:p>
        </w:tc>
        <w:tc>
          <w:tcPr>
            <w:tcW w:w="2250" w:type="dxa"/>
            <w:shd w:val="pct10" w:color="auto" w:fill="auto"/>
          </w:tcPr>
          <w:p w14:paraId="2A50C40A" w14:textId="77777777" w:rsidR="009773DF" w:rsidRPr="00F51C4C" w:rsidRDefault="009773DF" w:rsidP="000531A4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Operating Unit</w:t>
            </w:r>
          </w:p>
        </w:tc>
        <w:tc>
          <w:tcPr>
            <w:tcW w:w="2421" w:type="dxa"/>
            <w:shd w:val="pct10" w:color="auto" w:fill="auto"/>
          </w:tcPr>
          <w:p w14:paraId="777D799D" w14:textId="77777777" w:rsidR="009773DF" w:rsidRPr="00F51C4C" w:rsidRDefault="009773DF" w:rsidP="000531A4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Inventory Organization</w:t>
            </w:r>
          </w:p>
        </w:tc>
        <w:tc>
          <w:tcPr>
            <w:tcW w:w="2349" w:type="dxa"/>
            <w:shd w:val="pct10" w:color="auto" w:fill="auto"/>
          </w:tcPr>
          <w:p w14:paraId="23AF6EE7" w14:textId="77777777" w:rsidR="009773DF" w:rsidRPr="00F51C4C" w:rsidRDefault="009773DF" w:rsidP="000531A4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Locator</w:t>
            </w:r>
          </w:p>
        </w:tc>
      </w:tr>
      <w:tr w:rsidR="009773DF" w:rsidRPr="00F51C4C" w14:paraId="0F79EFA4" w14:textId="77777777" w:rsidTr="000531A4">
        <w:trPr>
          <w:cantSplit/>
        </w:trPr>
        <w:tc>
          <w:tcPr>
            <w:tcW w:w="2126" w:type="dxa"/>
            <w:shd w:val="clear" w:color="auto" w:fill="auto"/>
          </w:tcPr>
          <w:p w14:paraId="1EE6611A" w14:textId="77777777" w:rsidR="009773DF" w:rsidRPr="00F51C4C" w:rsidRDefault="009773DF" w:rsidP="000531A4">
            <w:pPr>
              <w:pStyle w:val="TableText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0727F698" w14:textId="77777777" w:rsidR="009773DF" w:rsidRPr="00F51C4C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232BD806" w14:textId="77777777" w:rsidR="009773DF" w:rsidRPr="00F51C4C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707" w:type="dxa"/>
            <w:shd w:val="clear" w:color="auto" w:fill="auto"/>
          </w:tcPr>
          <w:p w14:paraId="640B177F" w14:textId="77777777" w:rsidR="009773DF" w:rsidRPr="00F51C4C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250" w:type="dxa"/>
            <w:shd w:val="clear" w:color="auto" w:fill="auto"/>
          </w:tcPr>
          <w:p w14:paraId="1891619E" w14:textId="77777777" w:rsidR="009773DF" w:rsidRPr="00F51C4C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2421" w:type="dxa"/>
            <w:shd w:val="clear" w:color="auto" w:fill="auto"/>
          </w:tcPr>
          <w:p w14:paraId="1C5AB541" w14:textId="77777777" w:rsidR="009773DF" w:rsidRPr="00F51C4C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349" w:type="dxa"/>
            <w:shd w:val="clear" w:color="auto" w:fill="auto"/>
          </w:tcPr>
          <w:p w14:paraId="5EE843B2" w14:textId="77777777" w:rsidR="009773DF" w:rsidRPr="00F51C4C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53EB103D" w14:textId="77777777" w:rsidR="009773DF" w:rsidRPr="00EA4503" w:rsidRDefault="009773DF" w:rsidP="009773DF"/>
    <w:p w14:paraId="7BDACDB2" w14:textId="77777777" w:rsidR="009773DF" w:rsidRPr="00EA4503" w:rsidRDefault="009773DF" w:rsidP="009773DF">
      <w:pPr>
        <w:pStyle w:val="BodyText"/>
        <w:widowControl w:val="0"/>
        <w:spacing w:before="0" w:after="0" w:line="360" w:lineRule="auto"/>
        <w:ind w:left="0"/>
        <w:jc w:val="both"/>
        <w:rPr>
          <w:rFonts w:ascii="Arial" w:hAnsi="Arial" w:cs="Arial"/>
          <w:szCs w:val="22"/>
        </w:rPr>
      </w:pPr>
      <w:r w:rsidRPr="00EA4503">
        <w:rPr>
          <w:rFonts w:ascii="Arial" w:hAnsi="Arial" w:cs="Arial"/>
          <w:b/>
          <w:szCs w:val="22"/>
        </w:rPr>
        <w:t>Description:</w:t>
      </w:r>
      <w:r w:rsidRPr="00EA4503">
        <w:rPr>
          <w:rFonts w:ascii="Arial" w:hAnsi="Arial" w:cs="Arial"/>
          <w:szCs w:val="22"/>
        </w:rPr>
        <w:t xml:space="preserve">  Automatic Accounting </w:t>
      </w:r>
      <w:proofErr w:type="spellStart"/>
      <w:r w:rsidRPr="00EA4503">
        <w:rPr>
          <w:rFonts w:ascii="Arial" w:hAnsi="Arial" w:cs="Arial"/>
          <w:szCs w:val="22"/>
        </w:rPr>
        <w:t>dalam</w:t>
      </w:r>
      <w:proofErr w:type="spellEnd"/>
      <w:r w:rsidRPr="00EA4503">
        <w:rPr>
          <w:rFonts w:ascii="Arial" w:hAnsi="Arial" w:cs="Arial"/>
          <w:szCs w:val="22"/>
        </w:rPr>
        <w:t xml:space="preserve"> </w:t>
      </w:r>
      <w:proofErr w:type="spellStart"/>
      <w:r w:rsidRPr="00EA4503">
        <w:rPr>
          <w:rFonts w:ascii="Arial" w:hAnsi="Arial" w:cs="Arial"/>
          <w:szCs w:val="22"/>
        </w:rPr>
        <w:t>penentuan</w:t>
      </w:r>
      <w:proofErr w:type="spellEnd"/>
      <w:r w:rsidRPr="00EA4503">
        <w:rPr>
          <w:rFonts w:ascii="Arial" w:hAnsi="Arial" w:cs="Arial"/>
          <w:szCs w:val="22"/>
        </w:rPr>
        <w:t xml:space="preserve"> </w:t>
      </w:r>
      <w:proofErr w:type="spellStart"/>
      <w:r w:rsidRPr="00EA4503">
        <w:rPr>
          <w:rFonts w:ascii="Arial" w:hAnsi="Arial" w:cs="Arial"/>
          <w:szCs w:val="22"/>
        </w:rPr>
        <w:t>dari</w:t>
      </w:r>
      <w:proofErr w:type="spellEnd"/>
      <w:r w:rsidRPr="00EA4503">
        <w:rPr>
          <w:rFonts w:ascii="Arial" w:hAnsi="Arial" w:cs="Arial"/>
          <w:szCs w:val="22"/>
        </w:rPr>
        <w:t xml:space="preserve"> segment </w:t>
      </w:r>
      <w:proofErr w:type="spellStart"/>
      <w:r w:rsidRPr="00EA4503">
        <w:rPr>
          <w:rFonts w:ascii="Arial" w:hAnsi="Arial" w:cs="Arial"/>
          <w:szCs w:val="22"/>
        </w:rPr>
        <w:t>manakah</w:t>
      </w:r>
      <w:proofErr w:type="spellEnd"/>
      <w:r w:rsidRPr="00EA4503">
        <w:rPr>
          <w:rFonts w:ascii="Arial" w:hAnsi="Arial" w:cs="Arial"/>
          <w:szCs w:val="22"/>
        </w:rPr>
        <w:t xml:space="preserve"> Account Receivables, Revenue, Tax, </w:t>
      </w:r>
      <w:proofErr w:type="spellStart"/>
      <w:r w:rsidRPr="00EA4503">
        <w:rPr>
          <w:rFonts w:ascii="Arial" w:hAnsi="Arial" w:cs="Arial"/>
          <w:szCs w:val="22"/>
        </w:rPr>
        <w:t>AutoInvoice</w:t>
      </w:r>
      <w:proofErr w:type="spellEnd"/>
      <w:r w:rsidRPr="00EA4503">
        <w:rPr>
          <w:rFonts w:ascii="Arial" w:hAnsi="Arial" w:cs="Arial"/>
          <w:szCs w:val="22"/>
        </w:rPr>
        <w:t xml:space="preserve"> Clearing, Unbilled Revenue, Unearned Revenue </w:t>
      </w:r>
      <w:proofErr w:type="spellStart"/>
      <w:r w:rsidRPr="00EA4503">
        <w:rPr>
          <w:rFonts w:ascii="Arial" w:hAnsi="Arial" w:cs="Arial"/>
          <w:szCs w:val="22"/>
        </w:rPr>
        <w:t>dan</w:t>
      </w:r>
      <w:proofErr w:type="spellEnd"/>
      <w:r w:rsidRPr="00EA4503">
        <w:rPr>
          <w:rFonts w:ascii="Arial" w:hAnsi="Arial" w:cs="Arial"/>
          <w:szCs w:val="22"/>
        </w:rPr>
        <w:t xml:space="preserve"> Tax </w:t>
      </w:r>
      <w:proofErr w:type="spellStart"/>
      <w:r w:rsidRPr="00EA4503">
        <w:rPr>
          <w:rFonts w:ascii="Arial" w:hAnsi="Arial" w:cs="Arial"/>
          <w:szCs w:val="22"/>
        </w:rPr>
        <w:t>akan</w:t>
      </w:r>
      <w:proofErr w:type="spellEnd"/>
      <w:r w:rsidRPr="00EA4503">
        <w:rPr>
          <w:rFonts w:ascii="Arial" w:hAnsi="Arial" w:cs="Arial"/>
          <w:szCs w:val="22"/>
        </w:rPr>
        <w:t xml:space="preserve"> </w:t>
      </w:r>
      <w:proofErr w:type="spellStart"/>
      <w:r w:rsidRPr="00EA4503">
        <w:rPr>
          <w:rFonts w:ascii="Arial" w:hAnsi="Arial" w:cs="Arial"/>
          <w:szCs w:val="22"/>
        </w:rPr>
        <w:t>diambil</w:t>
      </w:r>
      <w:proofErr w:type="spellEnd"/>
      <w:r w:rsidRPr="00EA4503">
        <w:rPr>
          <w:rFonts w:ascii="Arial" w:hAnsi="Arial" w:cs="Arial"/>
          <w:szCs w:val="22"/>
        </w:rPr>
        <w:t xml:space="preserve">.  </w:t>
      </w:r>
      <w:proofErr w:type="spellStart"/>
      <w:r w:rsidRPr="00EA4503">
        <w:rPr>
          <w:rFonts w:ascii="Arial" w:hAnsi="Arial" w:cs="Arial"/>
          <w:szCs w:val="22"/>
        </w:rPr>
        <w:t>Apabila</w:t>
      </w:r>
      <w:proofErr w:type="spellEnd"/>
      <w:r w:rsidRPr="00EA4503">
        <w:rPr>
          <w:rFonts w:ascii="Arial" w:hAnsi="Arial" w:cs="Arial"/>
          <w:szCs w:val="22"/>
        </w:rPr>
        <w:t xml:space="preserve"> account </w:t>
      </w:r>
      <w:proofErr w:type="spellStart"/>
      <w:r w:rsidRPr="00EA4503">
        <w:rPr>
          <w:rFonts w:ascii="Arial" w:hAnsi="Arial" w:cs="Arial"/>
          <w:szCs w:val="22"/>
        </w:rPr>
        <w:t>tersebut</w:t>
      </w:r>
      <w:proofErr w:type="spellEnd"/>
      <w:r w:rsidRPr="00EA4503">
        <w:rPr>
          <w:rFonts w:ascii="Arial" w:hAnsi="Arial" w:cs="Arial"/>
          <w:szCs w:val="22"/>
        </w:rPr>
        <w:t xml:space="preserve"> </w:t>
      </w:r>
      <w:proofErr w:type="spellStart"/>
      <w:r w:rsidRPr="00EA4503">
        <w:rPr>
          <w:rFonts w:ascii="Arial" w:hAnsi="Arial" w:cs="Arial"/>
          <w:szCs w:val="22"/>
        </w:rPr>
        <w:t>ingin</w:t>
      </w:r>
      <w:proofErr w:type="spellEnd"/>
      <w:r w:rsidRPr="00EA4503">
        <w:rPr>
          <w:rFonts w:ascii="Arial" w:hAnsi="Arial" w:cs="Arial"/>
          <w:szCs w:val="22"/>
        </w:rPr>
        <w:t xml:space="preserve"> </w:t>
      </w:r>
      <w:proofErr w:type="spellStart"/>
      <w:r w:rsidRPr="00EA4503">
        <w:rPr>
          <w:rFonts w:ascii="Arial" w:hAnsi="Arial" w:cs="Arial"/>
          <w:szCs w:val="22"/>
        </w:rPr>
        <w:t>disetup</w:t>
      </w:r>
      <w:proofErr w:type="spellEnd"/>
      <w:r w:rsidRPr="00EA4503">
        <w:rPr>
          <w:rFonts w:ascii="Arial" w:hAnsi="Arial" w:cs="Arial"/>
          <w:szCs w:val="22"/>
        </w:rPr>
        <w:t xml:space="preserve"> </w:t>
      </w:r>
      <w:proofErr w:type="spellStart"/>
      <w:r w:rsidRPr="00EA4503">
        <w:rPr>
          <w:rFonts w:ascii="Arial" w:hAnsi="Arial" w:cs="Arial"/>
          <w:szCs w:val="22"/>
        </w:rPr>
        <w:t>secara</w:t>
      </w:r>
      <w:proofErr w:type="spellEnd"/>
      <w:r w:rsidRPr="00EA4503">
        <w:rPr>
          <w:rFonts w:ascii="Arial" w:hAnsi="Arial" w:cs="Arial"/>
          <w:szCs w:val="22"/>
        </w:rPr>
        <w:t xml:space="preserve"> constant </w:t>
      </w:r>
      <w:proofErr w:type="spellStart"/>
      <w:r w:rsidRPr="00EA4503">
        <w:rPr>
          <w:rFonts w:ascii="Arial" w:hAnsi="Arial" w:cs="Arial"/>
          <w:szCs w:val="22"/>
        </w:rPr>
        <w:t>maka</w:t>
      </w:r>
      <w:proofErr w:type="spellEnd"/>
      <w:r w:rsidRPr="00EA4503">
        <w:rPr>
          <w:rFonts w:ascii="Arial" w:hAnsi="Arial" w:cs="Arial"/>
          <w:szCs w:val="22"/>
        </w:rPr>
        <w:t xml:space="preserve"> </w:t>
      </w:r>
      <w:proofErr w:type="spellStart"/>
      <w:r w:rsidRPr="00EA4503">
        <w:rPr>
          <w:rFonts w:ascii="Arial" w:hAnsi="Arial" w:cs="Arial"/>
          <w:szCs w:val="22"/>
        </w:rPr>
        <w:t>masukkan</w:t>
      </w:r>
      <w:proofErr w:type="spellEnd"/>
      <w:r w:rsidRPr="00EA4503">
        <w:rPr>
          <w:rFonts w:ascii="Arial" w:hAnsi="Arial" w:cs="Arial"/>
          <w:szCs w:val="22"/>
        </w:rPr>
        <w:t xml:space="preserve"> </w:t>
      </w:r>
      <w:proofErr w:type="spellStart"/>
      <w:r w:rsidRPr="00EA4503">
        <w:rPr>
          <w:rFonts w:ascii="Arial" w:hAnsi="Arial" w:cs="Arial"/>
          <w:szCs w:val="22"/>
        </w:rPr>
        <w:t>nomor</w:t>
      </w:r>
      <w:proofErr w:type="spellEnd"/>
      <w:r w:rsidRPr="00EA4503">
        <w:rPr>
          <w:rFonts w:ascii="Arial" w:hAnsi="Arial" w:cs="Arial"/>
          <w:szCs w:val="22"/>
        </w:rPr>
        <w:t xml:space="preserve"> account </w:t>
      </w:r>
      <w:proofErr w:type="spellStart"/>
      <w:r w:rsidRPr="00EA4503">
        <w:rPr>
          <w:rFonts w:ascii="Arial" w:hAnsi="Arial" w:cs="Arial"/>
          <w:szCs w:val="22"/>
        </w:rPr>
        <w:t>secara</w:t>
      </w:r>
      <w:proofErr w:type="spellEnd"/>
      <w:r w:rsidRPr="00EA4503">
        <w:rPr>
          <w:rFonts w:ascii="Arial" w:hAnsi="Arial" w:cs="Arial"/>
          <w:szCs w:val="22"/>
        </w:rPr>
        <w:t xml:space="preserve"> </w:t>
      </w:r>
      <w:proofErr w:type="spellStart"/>
      <w:r w:rsidRPr="00EA4503">
        <w:rPr>
          <w:rFonts w:ascii="Arial" w:hAnsi="Arial" w:cs="Arial"/>
          <w:szCs w:val="22"/>
        </w:rPr>
        <w:t>langsung</w:t>
      </w:r>
      <w:proofErr w:type="spellEnd"/>
      <w:r w:rsidRPr="00EA4503">
        <w:rPr>
          <w:rFonts w:ascii="Arial" w:hAnsi="Arial" w:cs="Arial"/>
          <w:szCs w:val="22"/>
        </w:rPr>
        <w:t xml:space="preserve">.  </w:t>
      </w:r>
      <w:proofErr w:type="spellStart"/>
      <w:r w:rsidRPr="00EA4503">
        <w:rPr>
          <w:rFonts w:ascii="Arial" w:hAnsi="Arial" w:cs="Arial"/>
          <w:szCs w:val="22"/>
        </w:rPr>
        <w:t>Apabila</w:t>
      </w:r>
      <w:proofErr w:type="spellEnd"/>
      <w:r w:rsidRPr="00EA4503">
        <w:rPr>
          <w:rFonts w:ascii="Arial" w:hAnsi="Arial" w:cs="Arial"/>
          <w:szCs w:val="22"/>
        </w:rPr>
        <w:t xml:space="preserve"> </w:t>
      </w:r>
      <w:proofErr w:type="spellStart"/>
      <w:r w:rsidRPr="00EA4503">
        <w:rPr>
          <w:rFonts w:ascii="Arial" w:hAnsi="Arial" w:cs="Arial"/>
          <w:szCs w:val="22"/>
        </w:rPr>
        <w:t>tidak</w:t>
      </w:r>
      <w:proofErr w:type="spellEnd"/>
      <w:r w:rsidRPr="00EA4503">
        <w:rPr>
          <w:rFonts w:ascii="Arial" w:hAnsi="Arial" w:cs="Arial"/>
          <w:szCs w:val="22"/>
        </w:rPr>
        <w:t xml:space="preserve"> </w:t>
      </w:r>
      <w:proofErr w:type="spellStart"/>
      <w:r w:rsidRPr="00EA4503">
        <w:rPr>
          <w:rFonts w:ascii="Arial" w:hAnsi="Arial" w:cs="Arial"/>
          <w:szCs w:val="22"/>
        </w:rPr>
        <w:t>tentukan</w:t>
      </w:r>
      <w:proofErr w:type="spellEnd"/>
      <w:r w:rsidRPr="00EA4503">
        <w:rPr>
          <w:rFonts w:ascii="Arial" w:hAnsi="Arial" w:cs="Arial"/>
          <w:szCs w:val="22"/>
        </w:rPr>
        <w:t xml:space="preserve"> </w:t>
      </w:r>
      <w:proofErr w:type="spellStart"/>
      <w:r w:rsidRPr="00EA4503">
        <w:rPr>
          <w:rFonts w:ascii="Arial" w:hAnsi="Arial" w:cs="Arial"/>
          <w:szCs w:val="22"/>
        </w:rPr>
        <w:t>dari</w:t>
      </w:r>
      <w:proofErr w:type="spellEnd"/>
      <w:r w:rsidRPr="00EA4503">
        <w:rPr>
          <w:rFonts w:ascii="Arial" w:hAnsi="Arial" w:cs="Arial"/>
          <w:szCs w:val="22"/>
        </w:rPr>
        <w:t xml:space="preserve"> mana account </w:t>
      </w:r>
      <w:proofErr w:type="spellStart"/>
      <w:r w:rsidRPr="00EA4503">
        <w:rPr>
          <w:rFonts w:ascii="Arial" w:hAnsi="Arial" w:cs="Arial"/>
          <w:szCs w:val="22"/>
        </w:rPr>
        <w:t>akan</w:t>
      </w:r>
      <w:proofErr w:type="spellEnd"/>
      <w:r w:rsidRPr="00EA4503">
        <w:rPr>
          <w:rFonts w:ascii="Arial" w:hAnsi="Arial" w:cs="Arial"/>
          <w:szCs w:val="22"/>
        </w:rPr>
        <w:t xml:space="preserve"> </w:t>
      </w:r>
      <w:proofErr w:type="spellStart"/>
      <w:r w:rsidRPr="00EA4503">
        <w:rPr>
          <w:rFonts w:ascii="Arial" w:hAnsi="Arial" w:cs="Arial"/>
          <w:szCs w:val="22"/>
        </w:rPr>
        <w:t>diambil</w:t>
      </w:r>
      <w:proofErr w:type="spellEnd"/>
      <w:r w:rsidRPr="00EA4503">
        <w:rPr>
          <w:rFonts w:ascii="Arial" w:hAnsi="Arial" w:cs="Arial"/>
          <w:szCs w:val="22"/>
        </w:rPr>
        <w:t xml:space="preserve"> </w:t>
      </w:r>
      <w:proofErr w:type="spellStart"/>
      <w:r w:rsidRPr="00EA4503">
        <w:rPr>
          <w:rFonts w:ascii="Arial" w:hAnsi="Arial" w:cs="Arial"/>
          <w:szCs w:val="22"/>
        </w:rPr>
        <w:t>pada</w:t>
      </w:r>
      <w:proofErr w:type="spellEnd"/>
      <w:r w:rsidRPr="00EA4503">
        <w:rPr>
          <w:rFonts w:ascii="Arial" w:hAnsi="Arial" w:cs="Arial"/>
          <w:szCs w:val="22"/>
        </w:rPr>
        <w:t xml:space="preserve"> </w:t>
      </w:r>
      <w:proofErr w:type="spellStart"/>
      <w:r w:rsidRPr="00EA4503">
        <w:rPr>
          <w:rFonts w:ascii="Arial" w:hAnsi="Arial" w:cs="Arial"/>
          <w:szCs w:val="22"/>
        </w:rPr>
        <w:t>saat</w:t>
      </w:r>
      <w:proofErr w:type="spellEnd"/>
      <w:r w:rsidRPr="00EA4503">
        <w:rPr>
          <w:rFonts w:ascii="Arial" w:hAnsi="Arial" w:cs="Arial"/>
          <w:szCs w:val="22"/>
        </w:rPr>
        <w:t xml:space="preserve"> transaction </w:t>
      </w:r>
      <w:proofErr w:type="spellStart"/>
      <w:r w:rsidRPr="00EA4503">
        <w:rPr>
          <w:rFonts w:ascii="Arial" w:hAnsi="Arial" w:cs="Arial"/>
          <w:szCs w:val="22"/>
        </w:rPr>
        <w:t>terbentuk</w:t>
      </w:r>
      <w:proofErr w:type="spellEnd"/>
      <w:r w:rsidRPr="00EA4503">
        <w:rPr>
          <w:rFonts w:ascii="Arial" w:hAnsi="Arial" w:cs="Arial"/>
          <w:szCs w:val="22"/>
        </w:rPr>
        <w:t xml:space="preserve"> (Standard Line, Transaction Types).</w:t>
      </w:r>
    </w:p>
    <w:p w14:paraId="14122831" w14:textId="77777777" w:rsidR="009773DF" w:rsidRPr="00232CAE" w:rsidRDefault="009773DF" w:rsidP="009773DF">
      <w:pPr>
        <w:pStyle w:val="BodyText"/>
        <w:widowControl w:val="0"/>
        <w:spacing w:before="0" w:after="0" w:line="360" w:lineRule="auto"/>
        <w:ind w:left="0"/>
        <w:rPr>
          <w:rFonts w:ascii="Arial" w:hAnsi="Arial" w:cs="Arial"/>
          <w:sz w:val="22"/>
          <w:szCs w:val="22"/>
        </w:rPr>
      </w:pPr>
    </w:p>
    <w:p w14:paraId="179CA377" w14:textId="77777777" w:rsidR="009773DF" w:rsidRPr="00232CAE" w:rsidRDefault="009773DF" w:rsidP="009773DF">
      <w:pPr>
        <w:pStyle w:val="BodyText"/>
        <w:widowControl w:val="0"/>
        <w:ind w:left="0"/>
        <w:rPr>
          <w:rFonts w:ascii="Arial" w:hAnsi="Arial" w:cs="Arial"/>
          <w:sz w:val="22"/>
          <w:szCs w:val="22"/>
        </w:rPr>
      </w:pPr>
      <w:r w:rsidRPr="00232CAE">
        <w:rPr>
          <w:rFonts w:ascii="Arial" w:hAnsi="Arial" w:cs="Arial"/>
          <w:b/>
        </w:rPr>
        <w:t xml:space="preserve">Operating Unit: </w:t>
      </w:r>
      <w:r>
        <w:rPr>
          <w:rFonts w:ascii="Arial" w:hAnsi="Arial" w:cs="Arial"/>
          <w:b/>
        </w:rPr>
        <w:t>DNN_HOQ_OU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2397"/>
        <w:gridCol w:w="3109"/>
        <w:gridCol w:w="5493"/>
        <w:gridCol w:w="4109"/>
      </w:tblGrid>
      <w:tr w:rsidR="009773DF" w:rsidRPr="00232CAE" w14:paraId="1F343FDD" w14:textId="77777777" w:rsidTr="000531A4">
        <w:trPr>
          <w:trHeight w:val="20"/>
        </w:trPr>
        <w:tc>
          <w:tcPr>
            <w:tcW w:w="793" w:type="pct"/>
            <w:tcBorders>
              <w:top w:val="single" w:sz="12" w:space="0" w:color="auto"/>
              <w:bottom w:val="single" w:sz="12" w:space="0" w:color="auto"/>
            </w:tcBorders>
            <w:shd w:val="pct10" w:color="auto" w:fill="auto"/>
            <w:vAlign w:val="center"/>
          </w:tcPr>
          <w:p w14:paraId="6F37C087" w14:textId="77777777" w:rsidR="009773DF" w:rsidRPr="00232CAE" w:rsidRDefault="009773DF" w:rsidP="000531A4">
            <w:pPr>
              <w:pStyle w:val="TableHeading"/>
              <w:ind w:left="144"/>
              <w:rPr>
                <w:rFonts w:ascii="Arial" w:hAnsi="Arial" w:cs="Arial"/>
                <w:sz w:val="20"/>
              </w:rPr>
            </w:pPr>
            <w:r w:rsidRPr="00232CAE">
              <w:rPr>
                <w:rFonts w:ascii="Arial" w:hAnsi="Arial" w:cs="Arial"/>
                <w:sz w:val="20"/>
              </w:rPr>
              <w:t>Type</w:t>
            </w:r>
          </w:p>
        </w:tc>
        <w:tc>
          <w:tcPr>
            <w:tcW w:w="4207" w:type="pct"/>
            <w:gridSpan w:val="3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8E1F301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232CAE">
              <w:rPr>
                <w:rFonts w:ascii="Arial" w:hAnsi="Arial" w:cs="Arial"/>
                <w:sz w:val="20"/>
              </w:rPr>
              <w:t xml:space="preserve"> Freight</w:t>
            </w:r>
          </w:p>
        </w:tc>
      </w:tr>
      <w:tr w:rsidR="009773DF" w:rsidRPr="00232CAE" w14:paraId="7995E9FC" w14:textId="77777777" w:rsidTr="000531A4">
        <w:tblPrEx>
          <w:tblCellMar>
            <w:left w:w="108" w:type="dxa"/>
            <w:right w:w="108" w:type="dxa"/>
          </w:tblCellMar>
        </w:tblPrEx>
        <w:trPr>
          <w:tblHeader/>
        </w:trPr>
        <w:tc>
          <w:tcPr>
            <w:tcW w:w="1822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DDD"/>
            <w:vAlign w:val="center"/>
          </w:tcPr>
          <w:p w14:paraId="3282B43D" w14:textId="77777777" w:rsidR="009773DF" w:rsidRPr="00232CAE" w:rsidRDefault="009773DF" w:rsidP="000531A4">
            <w:pPr>
              <w:pStyle w:val="TableHeading"/>
              <w:rPr>
                <w:rFonts w:ascii="Arial" w:hAnsi="Arial" w:cs="Arial"/>
                <w:sz w:val="20"/>
              </w:rPr>
            </w:pPr>
            <w:r w:rsidRPr="00232CAE">
              <w:rPr>
                <w:rFonts w:ascii="Arial" w:hAnsi="Arial" w:cs="Arial"/>
                <w:sz w:val="20"/>
              </w:rPr>
              <w:t>Segment</w:t>
            </w:r>
          </w:p>
        </w:tc>
        <w:tc>
          <w:tcPr>
            <w:tcW w:w="1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5B494F6A" w14:textId="77777777" w:rsidR="009773DF" w:rsidRPr="00232CAE" w:rsidRDefault="009773DF" w:rsidP="000531A4">
            <w:pPr>
              <w:pStyle w:val="TableHeading"/>
              <w:rPr>
                <w:rFonts w:ascii="Arial" w:hAnsi="Arial" w:cs="Arial"/>
                <w:sz w:val="20"/>
              </w:rPr>
            </w:pPr>
            <w:r w:rsidRPr="00232CAE">
              <w:rPr>
                <w:rFonts w:ascii="Arial" w:hAnsi="Arial" w:cs="Arial"/>
                <w:sz w:val="20"/>
              </w:rPr>
              <w:t>Table Name</w:t>
            </w:r>
          </w:p>
        </w:tc>
        <w:tc>
          <w:tcPr>
            <w:tcW w:w="1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10" w:color="auto" w:fill="auto"/>
            <w:vAlign w:val="center"/>
          </w:tcPr>
          <w:p w14:paraId="26788BBF" w14:textId="77777777" w:rsidR="009773DF" w:rsidRPr="00232CAE" w:rsidRDefault="009773DF" w:rsidP="000531A4">
            <w:pPr>
              <w:pStyle w:val="TableHeading"/>
              <w:rPr>
                <w:rFonts w:ascii="Arial" w:hAnsi="Arial" w:cs="Arial"/>
                <w:sz w:val="20"/>
              </w:rPr>
            </w:pPr>
            <w:r w:rsidRPr="00232CAE">
              <w:rPr>
                <w:rFonts w:ascii="Arial" w:hAnsi="Arial" w:cs="Arial"/>
                <w:sz w:val="20"/>
              </w:rPr>
              <w:t>Constant</w:t>
            </w:r>
          </w:p>
        </w:tc>
      </w:tr>
      <w:tr w:rsidR="009773DF" w:rsidRPr="00232CAE" w14:paraId="638373F1" w14:textId="77777777" w:rsidTr="000531A4">
        <w:tblPrEx>
          <w:tblCellMar>
            <w:left w:w="108" w:type="dxa"/>
            <w:right w:w="108" w:type="dxa"/>
          </w:tblCellMar>
        </w:tblPrEx>
        <w:trPr>
          <w:trHeight w:val="280"/>
        </w:trPr>
        <w:tc>
          <w:tcPr>
            <w:tcW w:w="1822" w:type="pct"/>
            <w:gridSpan w:val="2"/>
            <w:tcBorders>
              <w:top w:val="single" w:sz="4" w:space="0" w:color="auto"/>
            </w:tcBorders>
            <w:vAlign w:val="center"/>
          </w:tcPr>
          <w:p w14:paraId="073E7351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232CAE">
              <w:rPr>
                <w:rFonts w:ascii="Arial" w:hAnsi="Arial" w:cs="Arial"/>
                <w:sz w:val="20"/>
              </w:rPr>
              <w:t>Company</w:t>
            </w:r>
          </w:p>
        </w:tc>
        <w:tc>
          <w:tcPr>
            <w:tcW w:w="1818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1DAAD31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232CAE">
              <w:rPr>
                <w:rFonts w:ascii="Arial" w:hAnsi="Arial" w:cs="Arial"/>
                <w:sz w:val="20"/>
              </w:rPr>
              <w:t>Transaction Types</w:t>
            </w:r>
          </w:p>
        </w:tc>
        <w:tc>
          <w:tcPr>
            <w:tcW w:w="136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D32DE35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9773DF" w:rsidRPr="00232CAE" w14:paraId="20887191" w14:textId="77777777" w:rsidTr="000531A4">
        <w:tblPrEx>
          <w:tblCellMar>
            <w:left w:w="108" w:type="dxa"/>
            <w:right w:w="108" w:type="dxa"/>
          </w:tblCellMar>
        </w:tblPrEx>
        <w:trPr>
          <w:trHeight w:val="280"/>
        </w:trPr>
        <w:tc>
          <w:tcPr>
            <w:tcW w:w="1822" w:type="pct"/>
            <w:gridSpan w:val="2"/>
            <w:tcBorders>
              <w:top w:val="nil"/>
            </w:tcBorders>
            <w:vAlign w:val="center"/>
          </w:tcPr>
          <w:p w14:paraId="4503C97B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Department</w:t>
            </w:r>
          </w:p>
        </w:tc>
        <w:tc>
          <w:tcPr>
            <w:tcW w:w="1818" w:type="pct"/>
            <w:tcBorders>
              <w:top w:val="nil"/>
            </w:tcBorders>
            <w:vAlign w:val="center"/>
          </w:tcPr>
          <w:p w14:paraId="3D5540DC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232CAE">
              <w:rPr>
                <w:rFonts w:ascii="Arial" w:hAnsi="Arial" w:cs="Arial"/>
                <w:sz w:val="20"/>
              </w:rPr>
              <w:t>Transaction Types</w:t>
            </w:r>
          </w:p>
        </w:tc>
        <w:tc>
          <w:tcPr>
            <w:tcW w:w="1360" w:type="pct"/>
            <w:tcBorders>
              <w:top w:val="nil"/>
            </w:tcBorders>
            <w:vAlign w:val="center"/>
          </w:tcPr>
          <w:p w14:paraId="0AA61536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9773DF" w:rsidRPr="00232CAE" w14:paraId="460FA03A" w14:textId="77777777" w:rsidTr="000531A4">
        <w:tblPrEx>
          <w:tblCellMar>
            <w:left w:w="108" w:type="dxa"/>
            <w:right w:w="108" w:type="dxa"/>
          </w:tblCellMar>
        </w:tblPrEx>
        <w:trPr>
          <w:trHeight w:val="280"/>
        </w:trPr>
        <w:tc>
          <w:tcPr>
            <w:tcW w:w="1822" w:type="pct"/>
            <w:gridSpan w:val="2"/>
            <w:tcBorders>
              <w:top w:val="nil"/>
            </w:tcBorders>
            <w:vAlign w:val="center"/>
          </w:tcPr>
          <w:p w14:paraId="2D797CF4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A013E5">
              <w:rPr>
                <w:rFonts w:ascii="Arial" w:hAnsi="Arial" w:cs="Arial"/>
                <w:sz w:val="20"/>
              </w:rPr>
              <w:t>Product</w:t>
            </w:r>
          </w:p>
        </w:tc>
        <w:tc>
          <w:tcPr>
            <w:tcW w:w="1818" w:type="pct"/>
            <w:tcBorders>
              <w:top w:val="nil"/>
            </w:tcBorders>
            <w:vAlign w:val="center"/>
          </w:tcPr>
          <w:p w14:paraId="28BB55BD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232CAE">
              <w:rPr>
                <w:rFonts w:ascii="Arial" w:hAnsi="Arial" w:cs="Arial"/>
                <w:sz w:val="20"/>
              </w:rPr>
              <w:t>Transaction Types</w:t>
            </w:r>
          </w:p>
        </w:tc>
        <w:tc>
          <w:tcPr>
            <w:tcW w:w="1360" w:type="pct"/>
            <w:tcBorders>
              <w:top w:val="nil"/>
            </w:tcBorders>
            <w:vAlign w:val="center"/>
          </w:tcPr>
          <w:p w14:paraId="35D4F6DF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9773DF" w:rsidRPr="00232CAE" w14:paraId="6DE086C2" w14:textId="77777777" w:rsidTr="000531A4">
        <w:tblPrEx>
          <w:tblCellMar>
            <w:left w:w="108" w:type="dxa"/>
            <w:right w:w="108" w:type="dxa"/>
          </w:tblCellMar>
        </w:tblPrEx>
        <w:trPr>
          <w:trHeight w:val="280"/>
        </w:trPr>
        <w:tc>
          <w:tcPr>
            <w:tcW w:w="1822" w:type="pct"/>
            <w:gridSpan w:val="2"/>
            <w:tcBorders>
              <w:top w:val="nil"/>
            </w:tcBorders>
            <w:vAlign w:val="center"/>
          </w:tcPr>
          <w:p w14:paraId="6082BB64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A013E5">
              <w:rPr>
                <w:rFonts w:ascii="Arial" w:hAnsi="Arial" w:cs="Arial"/>
                <w:sz w:val="20"/>
              </w:rPr>
              <w:t>Location</w:t>
            </w:r>
          </w:p>
        </w:tc>
        <w:tc>
          <w:tcPr>
            <w:tcW w:w="1818" w:type="pct"/>
            <w:tcBorders>
              <w:top w:val="nil"/>
            </w:tcBorders>
            <w:vAlign w:val="center"/>
          </w:tcPr>
          <w:p w14:paraId="125BE1DE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232CAE">
              <w:rPr>
                <w:rFonts w:ascii="Arial" w:hAnsi="Arial" w:cs="Arial"/>
                <w:sz w:val="20"/>
              </w:rPr>
              <w:t>Transaction Types</w:t>
            </w:r>
          </w:p>
        </w:tc>
        <w:tc>
          <w:tcPr>
            <w:tcW w:w="1360" w:type="pct"/>
            <w:tcBorders>
              <w:top w:val="nil"/>
            </w:tcBorders>
            <w:vAlign w:val="center"/>
          </w:tcPr>
          <w:p w14:paraId="69F4C2C2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9773DF" w:rsidRPr="00232CAE" w14:paraId="4CA51E7E" w14:textId="77777777" w:rsidTr="000531A4">
        <w:tblPrEx>
          <w:tblCellMar>
            <w:left w:w="108" w:type="dxa"/>
            <w:right w:w="108" w:type="dxa"/>
          </w:tblCellMar>
        </w:tblPrEx>
        <w:trPr>
          <w:trHeight w:val="280"/>
        </w:trPr>
        <w:tc>
          <w:tcPr>
            <w:tcW w:w="1822" w:type="pct"/>
            <w:gridSpan w:val="2"/>
            <w:tcBorders>
              <w:top w:val="single" w:sz="4" w:space="0" w:color="auto"/>
            </w:tcBorders>
            <w:vAlign w:val="center"/>
          </w:tcPr>
          <w:p w14:paraId="599EAB19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A013E5">
              <w:rPr>
                <w:rFonts w:ascii="Arial" w:hAnsi="Arial" w:cs="Arial"/>
                <w:sz w:val="20"/>
              </w:rPr>
              <w:t>Project</w:t>
            </w:r>
          </w:p>
        </w:tc>
        <w:tc>
          <w:tcPr>
            <w:tcW w:w="1818" w:type="pct"/>
            <w:tcBorders>
              <w:top w:val="single" w:sz="4" w:space="0" w:color="auto"/>
            </w:tcBorders>
            <w:vAlign w:val="center"/>
          </w:tcPr>
          <w:p w14:paraId="3716CA34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232CAE">
              <w:rPr>
                <w:rFonts w:ascii="Arial" w:hAnsi="Arial" w:cs="Arial"/>
                <w:sz w:val="20"/>
              </w:rPr>
              <w:t>Transaction Types</w:t>
            </w:r>
          </w:p>
        </w:tc>
        <w:tc>
          <w:tcPr>
            <w:tcW w:w="1360" w:type="pct"/>
            <w:tcBorders>
              <w:top w:val="single" w:sz="4" w:space="0" w:color="auto"/>
            </w:tcBorders>
            <w:vAlign w:val="center"/>
          </w:tcPr>
          <w:p w14:paraId="00580ADB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9773DF" w:rsidRPr="00232CAE" w14:paraId="24B02EDC" w14:textId="77777777" w:rsidTr="000531A4">
        <w:tblPrEx>
          <w:tblCellMar>
            <w:left w:w="108" w:type="dxa"/>
            <w:right w:w="108" w:type="dxa"/>
          </w:tblCellMar>
        </w:tblPrEx>
        <w:trPr>
          <w:trHeight w:val="280"/>
        </w:trPr>
        <w:tc>
          <w:tcPr>
            <w:tcW w:w="1822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8FA4AF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A013E5">
              <w:rPr>
                <w:rFonts w:ascii="Arial" w:hAnsi="Arial" w:cs="Arial"/>
                <w:sz w:val="20"/>
              </w:rPr>
              <w:t>Account</w:t>
            </w:r>
          </w:p>
        </w:tc>
        <w:tc>
          <w:tcPr>
            <w:tcW w:w="1818" w:type="pct"/>
            <w:tcBorders>
              <w:top w:val="single" w:sz="4" w:space="0" w:color="auto"/>
              <w:bottom w:val="single" w:sz="4" w:space="0" w:color="auto"/>
            </w:tcBorders>
          </w:tcPr>
          <w:p w14:paraId="22ADBECB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F25024">
              <w:rPr>
                <w:rFonts w:ascii="Arial" w:hAnsi="Arial" w:cs="Arial"/>
                <w:sz w:val="20"/>
              </w:rPr>
              <w:t>Transaction Types</w:t>
            </w:r>
          </w:p>
        </w:tc>
        <w:tc>
          <w:tcPr>
            <w:tcW w:w="136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7D36E7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9773DF" w:rsidRPr="00232CAE" w14:paraId="6929952C" w14:textId="77777777" w:rsidTr="000531A4">
        <w:tblPrEx>
          <w:tblCellMar>
            <w:left w:w="108" w:type="dxa"/>
            <w:right w:w="108" w:type="dxa"/>
          </w:tblCellMar>
        </w:tblPrEx>
        <w:trPr>
          <w:trHeight w:val="280"/>
        </w:trPr>
        <w:tc>
          <w:tcPr>
            <w:tcW w:w="1822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0279FA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A013E5">
              <w:rPr>
                <w:rFonts w:ascii="Arial" w:hAnsi="Arial" w:cs="Arial"/>
                <w:sz w:val="20"/>
              </w:rPr>
              <w:t>Intercompany</w:t>
            </w:r>
          </w:p>
        </w:tc>
        <w:tc>
          <w:tcPr>
            <w:tcW w:w="1818" w:type="pct"/>
            <w:tcBorders>
              <w:top w:val="single" w:sz="4" w:space="0" w:color="auto"/>
              <w:bottom w:val="single" w:sz="4" w:space="0" w:color="auto"/>
            </w:tcBorders>
          </w:tcPr>
          <w:p w14:paraId="780E2D4E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F25024">
              <w:rPr>
                <w:rFonts w:ascii="Arial" w:hAnsi="Arial" w:cs="Arial"/>
                <w:sz w:val="20"/>
              </w:rPr>
              <w:t>Transaction Types</w:t>
            </w:r>
          </w:p>
        </w:tc>
        <w:tc>
          <w:tcPr>
            <w:tcW w:w="136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ED0019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9773DF" w:rsidRPr="00232CAE" w14:paraId="1FE9EACB" w14:textId="77777777" w:rsidTr="000531A4">
        <w:tblPrEx>
          <w:tblCellMar>
            <w:left w:w="108" w:type="dxa"/>
            <w:right w:w="108" w:type="dxa"/>
          </w:tblCellMar>
        </w:tblPrEx>
        <w:trPr>
          <w:trHeight w:val="280"/>
        </w:trPr>
        <w:tc>
          <w:tcPr>
            <w:tcW w:w="1822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4CADDF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A013E5">
              <w:rPr>
                <w:rFonts w:ascii="Arial" w:hAnsi="Arial" w:cs="Arial"/>
                <w:sz w:val="20"/>
              </w:rPr>
              <w:t>Principal</w:t>
            </w:r>
          </w:p>
        </w:tc>
        <w:tc>
          <w:tcPr>
            <w:tcW w:w="1818" w:type="pct"/>
            <w:tcBorders>
              <w:top w:val="single" w:sz="4" w:space="0" w:color="auto"/>
              <w:bottom w:val="single" w:sz="4" w:space="0" w:color="auto"/>
            </w:tcBorders>
          </w:tcPr>
          <w:p w14:paraId="47B72BA3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F25024">
              <w:rPr>
                <w:rFonts w:ascii="Arial" w:hAnsi="Arial" w:cs="Arial"/>
                <w:sz w:val="20"/>
              </w:rPr>
              <w:t>Transaction Types</w:t>
            </w:r>
          </w:p>
        </w:tc>
        <w:tc>
          <w:tcPr>
            <w:tcW w:w="136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11EE25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9773DF" w:rsidRPr="00232CAE" w14:paraId="6E8871DC" w14:textId="77777777" w:rsidTr="000531A4">
        <w:tblPrEx>
          <w:tblCellMar>
            <w:left w:w="108" w:type="dxa"/>
            <w:right w:w="108" w:type="dxa"/>
          </w:tblCellMar>
        </w:tblPrEx>
        <w:trPr>
          <w:trHeight w:val="280"/>
        </w:trPr>
        <w:tc>
          <w:tcPr>
            <w:tcW w:w="1822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E1300E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A013E5">
              <w:rPr>
                <w:rFonts w:ascii="Arial" w:hAnsi="Arial" w:cs="Arial"/>
                <w:sz w:val="20"/>
              </w:rPr>
              <w:lastRenderedPageBreak/>
              <w:t>Future1</w:t>
            </w:r>
          </w:p>
        </w:tc>
        <w:tc>
          <w:tcPr>
            <w:tcW w:w="1818" w:type="pct"/>
            <w:tcBorders>
              <w:top w:val="single" w:sz="4" w:space="0" w:color="auto"/>
              <w:bottom w:val="single" w:sz="4" w:space="0" w:color="auto"/>
            </w:tcBorders>
          </w:tcPr>
          <w:p w14:paraId="38FD7FC6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F25024">
              <w:rPr>
                <w:rFonts w:ascii="Arial" w:hAnsi="Arial" w:cs="Arial"/>
                <w:sz w:val="20"/>
              </w:rPr>
              <w:t>Transaction Types</w:t>
            </w:r>
          </w:p>
        </w:tc>
        <w:tc>
          <w:tcPr>
            <w:tcW w:w="136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1B9DFA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9773DF" w:rsidRPr="00232CAE" w14:paraId="6D274726" w14:textId="77777777" w:rsidTr="000531A4">
        <w:tblPrEx>
          <w:tblCellMar>
            <w:left w:w="108" w:type="dxa"/>
            <w:right w:w="108" w:type="dxa"/>
          </w:tblCellMar>
        </w:tblPrEx>
        <w:trPr>
          <w:trHeight w:val="280"/>
        </w:trPr>
        <w:tc>
          <w:tcPr>
            <w:tcW w:w="1822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84F073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A013E5">
              <w:rPr>
                <w:rFonts w:ascii="Arial" w:hAnsi="Arial" w:cs="Arial"/>
                <w:sz w:val="20"/>
              </w:rPr>
              <w:t>Future</w:t>
            </w:r>
            <w:r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1818" w:type="pct"/>
            <w:tcBorders>
              <w:top w:val="single" w:sz="4" w:space="0" w:color="auto"/>
              <w:bottom w:val="single" w:sz="4" w:space="0" w:color="auto"/>
            </w:tcBorders>
          </w:tcPr>
          <w:p w14:paraId="1E091211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F25024">
              <w:rPr>
                <w:rFonts w:ascii="Arial" w:hAnsi="Arial" w:cs="Arial"/>
                <w:sz w:val="20"/>
              </w:rPr>
              <w:t>Transaction Types</w:t>
            </w:r>
          </w:p>
        </w:tc>
        <w:tc>
          <w:tcPr>
            <w:tcW w:w="136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06E90C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16E17C30" w14:textId="77777777" w:rsidR="009773DF" w:rsidRDefault="009773DF" w:rsidP="009773DF">
      <w:pPr>
        <w:pStyle w:val="BodyText"/>
        <w:widowControl w:val="0"/>
        <w:ind w:left="0"/>
        <w:rPr>
          <w:rFonts w:ascii="Arial" w:hAnsi="Arial" w:cs="Arial"/>
          <w:sz w:val="22"/>
          <w:szCs w:val="22"/>
        </w:rPr>
      </w:pP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2397"/>
        <w:gridCol w:w="3109"/>
        <w:gridCol w:w="5493"/>
        <w:gridCol w:w="4109"/>
      </w:tblGrid>
      <w:tr w:rsidR="009773DF" w:rsidRPr="00232CAE" w14:paraId="6E9CCA68" w14:textId="77777777" w:rsidTr="000531A4">
        <w:trPr>
          <w:trHeight w:val="20"/>
        </w:trPr>
        <w:tc>
          <w:tcPr>
            <w:tcW w:w="793" w:type="pct"/>
            <w:tcBorders>
              <w:top w:val="single" w:sz="12" w:space="0" w:color="auto"/>
              <w:bottom w:val="single" w:sz="12" w:space="0" w:color="auto"/>
            </w:tcBorders>
            <w:shd w:val="pct10" w:color="auto" w:fill="auto"/>
            <w:vAlign w:val="center"/>
          </w:tcPr>
          <w:p w14:paraId="6365E8D2" w14:textId="77777777" w:rsidR="009773DF" w:rsidRPr="00232CAE" w:rsidRDefault="009773DF" w:rsidP="000531A4">
            <w:pPr>
              <w:pStyle w:val="TableHeading"/>
              <w:ind w:left="144"/>
              <w:rPr>
                <w:rFonts w:ascii="Arial" w:hAnsi="Arial" w:cs="Arial"/>
                <w:sz w:val="20"/>
              </w:rPr>
            </w:pPr>
            <w:r w:rsidRPr="00232CAE">
              <w:rPr>
                <w:rFonts w:ascii="Arial" w:hAnsi="Arial" w:cs="Arial"/>
                <w:sz w:val="20"/>
              </w:rPr>
              <w:t>Type</w:t>
            </w:r>
          </w:p>
        </w:tc>
        <w:tc>
          <w:tcPr>
            <w:tcW w:w="4207" w:type="pct"/>
            <w:gridSpan w:val="3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A1A0A5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232CAE"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Receivable</w:t>
            </w:r>
          </w:p>
        </w:tc>
      </w:tr>
      <w:tr w:rsidR="009773DF" w:rsidRPr="00232CAE" w14:paraId="69569E6A" w14:textId="77777777" w:rsidTr="000531A4">
        <w:tblPrEx>
          <w:tblCellMar>
            <w:left w:w="108" w:type="dxa"/>
            <w:right w:w="108" w:type="dxa"/>
          </w:tblCellMar>
        </w:tblPrEx>
        <w:trPr>
          <w:tblHeader/>
        </w:trPr>
        <w:tc>
          <w:tcPr>
            <w:tcW w:w="1822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DDD"/>
            <w:vAlign w:val="center"/>
          </w:tcPr>
          <w:p w14:paraId="100DEA46" w14:textId="77777777" w:rsidR="009773DF" w:rsidRPr="00232CAE" w:rsidRDefault="009773DF" w:rsidP="000531A4">
            <w:pPr>
              <w:pStyle w:val="TableHeading"/>
              <w:rPr>
                <w:rFonts w:ascii="Arial" w:hAnsi="Arial" w:cs="Arial"/>
                <w:sz w:val="20"/>
              </w:rPr>
            </w:pPr>
            <w:r w:rsidRPr="00232CAE">
              <w:rPr>
                <w:rFonts w:ascii="Arial" w:hAnsi="Arial" w:cs="Arial"/>
                <w:sz w:val="20"/>
              </w:rPr>
              <w:t>Segment</w:t>
            </w:r>
          </w:p>
        </w:tc>
        <w:tc>
          <w:tcPr>
            <w:tcW w:w="1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00E147E4" w14:textId="77777777" w:rsidR="009773DF" w:rsidRPr="00232CAE" w:rsidRDefault="009773DF" w:rsidP="000531A4">
            <w:pPr>
              <w:pStyle w:val="TableHeading"/>
              <w:rPr>
                <w:rFonts w:ascii="Arial" w:hAnsi="Arial" w:cs="Arial"/>
                <w:sz w:val="20"/>
              </w:rPr>
            </w:pPr>
            <w:r w:rsidRPr="00232CAE">
              <w:rPr>
                <w:rFonts w:ascii="Arial" w:hAnsi="Arial" w:cs="Arial"/>
                <w:sz w:val="20"/>
              </w:rPr>
              <w:t>Table Name</w:t>
            </w:r>
          </w:p>
        </w:tc>
        <w:tc>
          <w:tcPr>
            <w:tcW w:w="1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10" w:color="auto" w:fill="auto"/>
            <w:vAlign w:val="center"/>
          </w:tcPr>
          <w:p w14:paraId="5D8F9BBE" w14:textId="77777777" w:rsidR="009773DF" w:rsidRPr="00232CAE" w:rsidRDefault="009773DF" w:rsidP="000531A4">
            <w:pPr>
              <w:pStyle w:val="TableHeading"/>
              <w:rPr>
                <w:rFonts w:ascii="Arial" w:hAnsi="Arial" w:cs="Arial"/>
                <w:sz w:val="20"/>
              </w:rPr>
            </w:pPr>
            <w:r w:rsidRPr="00232CAE">
              <w:rPr>
                <w:rFonts w:ascii="Arial" w:hAnsi="Arial" w:cs="Arial"/>
                <w:sz w:val="20"/>
              </w:rPr>
              <w:t>Constant</w:t>
            </w:r>
          </w:p>
        </w:tc>
      </w:tr>
      <w:tr w:rsidR="009773DF" w:rsidRPr="00232CAE" w14:paraId="25039B2D" w14:textId="77777777" w:rsidTr="000531A4">
        <w:tblPrEx>
          <w:tblCellMar>
            <w:left w:w="108" w:type="dxa"/>
            <w:right w:w="108" w:type="dxa"/>
          </w:tblCellMar>
        </w:tblPrEx>
        <w:trPr>
          <w:trHeight w:val="280"/>
        </w:trPr>
        <w:tc>
          <w:tcPr>
            <w:tcW w:w="1822" w:type="pct"/>
            <w:gridSpan w:val="2"/>
            <w:tcBorders>
              <w:top w:val="single" w:sz="4" w:space="0" w:color="auto"/>
            </w:tcBorders>
            <w:vAlign w:val="center"/>
          </w:tcPr>
          <w:p w14:paraId="3B083E5F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232CAE">
              <w:rPr>
                <w:rFonts w:ascii="Arial" w:hAnsi="Arial" w:cs="Arial"/>
                <w:sz w:val="20"/>
              </w:rPr>
              <w:t>Company</w:t>
            </w:r>
          </w:p>
        </w:tc>
        <w:tc>
          <w:tcPr>
            <w:tcW w:w="1818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64D91A3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232CAE">
              <w:rPr>
                <w:rFonts w:ascii="Arial" w:hAnsi="Arial" w:cs="Arial"/>
                <w:sz w:val="20"/>
              </w:rPr>
              <w:t>Transaction Types</w:t>
            </w:r>
          </w:p>
        </w:tc>
        <w:tc>
          <w:tcPr>
            <w:tcW w:w="136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8D8ECDD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9773DF" w:rsidRPr="00232CAE" w14:paraId="4A9B16F2" w14:textId="77777777" w:rsidTr="000531A4">
        <w:tblPrEx>
          <w:tblCellMar>
            <w:left w:w="108" w:type="dxa"/>
            <w:right w:w="108" w:type="dxa"/>
          </w:tblCellMar>
        </w:tblPrEx>
        <w:trPr>
          <w:trHeight w:val="280"/>
        </w:trPr>
        <w:tc>
          <w:tcPr>
            <w:tcW w:w="1822" w:type="pct"/>
            <w:gridSpan w:val="2"/>
            <w:tcBorders>
              <w:top w:val="nil"/>
            </w:tcBorders>
            <w:vAlign w:val="center"/>
          </w:tcPr>
          <w:p w14:paraId="1664CC5D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Department</w:t>
            </w:r>
          </w:p>
        </w:tc>
        <w:tc>
          <w:tcPr>
            <w:tcW w:w="1818" w:type="pct"/>
            <w:tcBorders>
              <w:top w:val="nil"/>
            </w:tcBorders>
            <w:vAlign w:val="center"/>
          </w:tcPr>
          <w:p w14:paraId="3400DC69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232CAE">
              <w:rPr>
                <w:rFonts w:ascii="Arial" w:hAnsi="Arial" w:cs="Arial"/>
                <w:sz w:val="20"/>
              </w:rPr>
              <w:t>Transaction Types</w:t>
            </w:r>
          </w:p>
        </w:tc>
        <w:tc>
          <w:tcPr>
            <w:tcW w:w="1360" w:type="pct"/>
            <w:tcBorders>
              <w:top w:val="nil"/>
            </w:tcBorders>
            <w:vAlign w:val="center"/>
          </w:tcPr>
          <w:p w14:paraId="20146CB5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9773DF" w:rsidRPr="00232CAE" w14:paraId="23A321E0" w14:textId="77777777" w:rsidTr="000531A4">
        <w:tblPrEx>
          <w:tblCellMar>
            <w:left w:w="108" w:type="dxa"/>
            <w:right w:w="108" w:type="dxa"/>
          </w:tblCellMar>
        </w:tblPrEx>
        <w:trPr>
          <w:trHeight w:val="280"/>
        </w:trPr>
        <w:tc>
          <w:tcPr>
            <w:tcW w:w="1822" w:type="pct"/>
            <w:gridSpan w:val="2"/>
            <w:tcBorders>
              <w:top w:val="nil"/>
            </w:tcBorders>
            <w:vAlign w:val="center"/>
          </w:tcPr>
          <w:p w14:paraId="3ACC2EC9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A013E5">
              <w:rPr>
                <w:rFonts w:ascii="Arial" w:hAnsi="Arial" w:cs="Arial"/>
                <w:sz w:val="20"/>
              </w:rPr>
              <w:t>Product</w:t>
            </w:r>
          </w:p>
        </w:tc>
        <w:tc>
          <w:tcPr>
            <w:tcW w:w="1818" w:type="pct"/>
            <w:tcBorders>
              <w:top w:val="nil"/>
            </w:tcBorders>
            <w:vAlign w:val="center"/>
          </w:tcPr>
          <w:p w14:paraId="462BABF0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232CAE">
              <w:rPr>
                <w:rFonts w:ascii="Arial" w:hAnsi="Arial" w:cs="Arial"/>
                <w:sz w:val="20"/>
              </w:rPr>
              <w:t>Transaction Types</w:t>
            </w:r>
          </w:p>
        </w:tc>
        <w:tc>
          <w:tcPr>
            <w:tcW w:w="1360" w:type="pct"/>
            <w:tcBorders>
              <w:top w:val="nil"/>
            </w:tcBorders>
            <w:vAlign w:val="center"/>
          </w:tcPr>
          <w:p w14:paraId="146FE4A4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9773DF" w:rsidRPr="00232CAE" w14:paraId="6C4C95B4" w14:textId="77777777" w:rsidTr="000531A4">
        <w:tblPrEx>
          <w:tblCellMar>
            <w:left w:w="108" w:type="dxa"/>
            <w:right w:w="108" w:type="dxa"/>
          </w:tblCellMar>
        </w:tblPrEx>
        <w:trPr>
          <w:trHeight w:val="280"/>
        </w:trPr>
        <w:tc>
          <w:tcPr>
            <w:tcW w:w="1822" w:type="pct"/>
            <w:gridSpan w:val="2"/>
            <w:tcBorders>
              <w:top w:val="nil"/>
            </w:tcBorders>
            <w:vAlign w:val="center"/>
          </w:tcPr>
          <w:p w14:paraId="44574DFD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A013E5">
              <w:rPr>
                <w:rFonts w:ascii="Arial" w:hAnsi="Arial" w:cs="Arial"/>
                <w:sz w:val="20"/>
              </w:rPr>
              <w:t>Location</w:t>
            </w:r>
          </w:p>
        </w:tc>
        <w:tc>
          <w:tcPr>
            <w:tcW w:w="1818" w:type="pct"/>
            <w:tcBorders>
              <w:top w:val="nil"/>
            </w:tcBorders>
            <w:vAlign w:val="center"/>
          </w:tcPr>
          <w:p w14:paraId="6457C4EA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232CAE">
              <w:rPr>
                <w:rFonts w:ascii="Arial" w:hAnsi="Arial" w:cs="Arial"/>
                <w:sz w:val="20"/>
              </w:rPr>
              <w:t>Transaction Types</w:t>
            </w:r>
          </w:p>
        </w:tc>
        <w:tc>
          <w:tcPr>
            <w:tcW w:w="1360" w:type="pct"/>
            <w:tcBorders>
              <w:top w:val="nil"/>
            </w:tcBorders>
            <w:vAlign w:val="center"/>
          </w:tcPr>
          <w:p w14:paraId="162A3554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9773DF" w:rsidRPr="00232CAE" w14:paraId="279CB1B9" w14:textId="77777777" w:rsidTr="000531A4">
        <w:tblPrEx>
          <w:tblCellMar>
            <w:left w:w="108" w:type="dxa"/>
            <w:right w:w="108" w:type="dxa"/>
          </w:tblCellMar>
        </w:tblPrEx>
        <w:trPr>
          <w:trHeight w:val="280"/>
        </w:trPr>
        <w:tc>
          <w:tcPr>
            <w:tcW w:w="1822" w:type="pct"/>
            <w:gridSpan w:val="2"/>
            <w:tcBorders>
              <w:top w:val="single" w:sz="4" w:space="0" w:color="auto"/>
            </w:tcBorders>
            <w:vAlign w:val="center"/>
          </w:tcPr>
          <w:p w14:paraId="51181173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A013E5">
              <w:rPr>
                <w:rFonts w:ascii="Arial" w:hAnsi="Arial" w:cs="Arial"/>
                <w:sz w:val="20"/>
              </w:rPr>
              <w:t>Project</w:t>
            </w:r>
          </w:p>
        </w:tc>
        <w:tc>
          <w:tcPr>
            <w:tcW w:w="1818" w:type="pct"/>
            <w:tcBorders>
              <w:top w:val="single" w:sz="4" w:space="0" w:color="auto"/>
            </w:tcBorders>
            <w:vAlign w:val="center"/>
          </w:tcPr>
          <w:p w14:paraId="23625ABF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232CAE">
              <w:rPr>
                <w:rFonts w:ascii="Arial" w:hAnsi="Arial" w:cs="Arial"/>
                <w:sz w:val="20"/>
              </w:rPr>
              <w:t>Transaction Types</w:t>
            </w:r>
          </w:p>
        </w:tc>
        <w:tc>
          <w:tcPr>
            <w:tcW w:w="1360" w:type="pct"/>
            <w:tcBorders>
              <w:top w:val="single" w:sz="4" w:space="0" w:color="auto"/>
            </w:tcBorders>
            <w:vAlign w:val="center"/>
          </w:tcPr>
          <w:p w14:paraId="0F400F6E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9773DF" w:rsidRPr="00232CAE" w14:paraId="4ABB9B69" w14:textId="77777777" w:rsidTr="000531A4">
        <w:tblPrEx>
          <w:tblCellMar>
            <w:left w:w="108" w:type="dxa"/>
            <w:right w:w="108" w:type="dxa"/>
          </w:tblCellMar>
        </w:tblPrEx>
        <w:trPr>
          <w:trHeight w:val="280"/>
        </w:trPr>
        <w:tc>
          <w:tcPr>
            <w:tcW w:w="1822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5AD9FA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A013E5">
              <w:rPr>
                <w:rFonts w:ascii="Arial" w:hAnsi="Arial" w:cs="Arial"/>
                <w:sz w:val="20"/>
              </w:rPr>
              <w:t>Account</w:t>
            </w:r>
          </w:p>
        </w:tc>
        <w:tc>
          <w:tcPr>
            <w:tcW w:w="181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692881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Site</w:t>
            </w:r>
          </w:p>
        </w:tc>
        <w:tc>
          <w:tcPr>
            <w:tcW w:w="136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43D127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9773DF" w:rsidRPr="00232CAE" w14:paraId="73928B9E" w14:textId="77777777" w:rsidTr="000531A4">
        <w:tblPrEx>
          <w:tblCellMar>
            <w:left w:w="108" w:type="dxa"/>
            <w:right w:w="108" w:type="dxa"/>
          </w:tblCellMar>
        </w:tblPrEx>
        <w:trPr>
          <w:trHeight w:val="280"/>
        </w:trPr>
        <w:tc>
          <w:tcPr>
            <w:tcW w:w="1822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45E79C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A013E5">
              <w:rPr>
                <w:rFonts w:ascii="Arial" w:hAnsi="Arial" w:cs="Arial"/>
                <w:sz w:val="20"/>
              </w:rPr>
              <w:t>Intercompany</w:t>
            </w:r>
          </w:p>
        </w:tc>
        <w:tc>
          <w:tcPr>
            <w:tcW w:w="181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D304B2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232CAE">
              <w:rPr>
                <w:rFonts w:ascii="Arial" w:hAnsi="Arial" w:cs="Arial"/>
                <w:sz w:val="20"/>
              </w:rPr>
              <w:t>Transaction Types</w:t>
            </w:r>
          </w:p>
        </w:tc>
        <w:tc>
          <w:tcPr>
            <w:tcW w:w="136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67DCE7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9773DF" w:rsidRPr="00232CAE" w14:paraId="0D07322C" w14:textId="77777777" w:rsidTr="000531A4">
        <w:tblPrEx>
          <w:tblCellMar>
            <w:left w:w="108" w:type="dxa"/>
            <w:right w:w="108" w:type="dxa"/>
          </w:tblCellMar>
        </w:tblPrEx>
        <w:trPr>
          <w:trHeight w:val="280"/>
        </w:trPr>
        <w:tc>
          <w:tcPr>
            <w:tcW w:w="1822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031659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A013E5">
              <w:rPr>
                <w:rFonts w:ascii="Arial" w:hAnsi="Arial" w:cs="Arial"/>
                <w:sz w:val="20"/>
              </w:rPr>
              <w:t>Principal</w:t>
            </w:r>
          </w:p>
        </w:tc>
        <w:tc>
          <w:tcPr>
            <w:tcW w:w="181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7D282E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232CAE">
              <w:rPr>
                <w:rFonts w:ascii="Arial" w:hAnsi="Arial" w:cs="Arial"/>
                <w:sz w:val="20"/>
              </w:rPr>
              <w:t>Transaction Types</w:t>
            </w:r>
          </w:p>
        </w:tc>
        <w:tc>
          <w:tcPr>
            <w:tcW w:w="136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7B2A01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9773DF" w:rsidRPr="00232CAE" w14:paraId="64F03E2F" w14:textId="77777777" w:rsidTr="000531A4">
        <w:tblPrEx>
          <w:tblCellMar>
            <w:left w:w="108" w:type="dxa"/>
            <w:right w:w="108" w:type="dxa"/>
          </w:tblCellMar>
        </w:tblPrEx>
        <w:trPr>
          <w:trHeight w:val="280"/>
        </w:trPr>
        <w:tc>
          <w:tcPr>
            <w:tcW w:w="1822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1C723C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A013E5">
              <w:rPr>
                <w:rFonts w:ascii="Arial" w:hAnsi="Arial" w:cs="Arial"/>
                <w:sz w:val="20"/>
              </w:rPr>
              <w:t>Future1</w:t>
            </w:r>
          </w:p>
        </w:tc>
        <w:tc>
          <w:tcPr>
            <w:tcW w:w="181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57671A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232CAE">
              <w:rPr>
                <w:rFonts w:ascii="Arial" w:hAnsi="Arial" w:cs="Arial"/>
                <w:sz w:val="20"/>
              </w:rPr>
              <w:t>Transaction Types</w:t>
            </w:r>
          </w:p>
        </w:tc>
        <w:tc>
          <w:tcPr>
            <w:tcW w:w="136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1B1B3A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9773DF" w:rsidRPr="00232CAE" w14:paraId="7059EA90" w14:textId="77777777" w:rsidTr="000531A4">
        <w:tblPrEx>
          <w:tblCellMar>
            <w:left w:w="108" w:type="dxa"/>
            <w:right w:w="108" w:type="dxa"/>
          </w:tblCellMar>
        </w:tblPrEx>
        <w:trPr>
          <w:trHeight w:val="280"/>
        </w:trPr>
        <w:tc>
          <w:tcPr>
            <w:tcW w:w="1822" w:type="pct"/>
            <w:gridSpan w:val="2"/>
            <w:tcBorders>
              <w:top w:val="single" w:sz="4" w:space="0" w:color="auto"/>
            </w:tcBorders>
            <w:vAlign w:val="center"/>
          </w:tcPr>
          <w:p w14:paraId="6F8E812B" w14:textId="77777777" w:rsidR="009773DF" w:rsidRPr="00A013E5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A013E5">
              <w:rPr>
                <w:rFonts w:ascii="Arial" w:hAnsi="Arial" w:cs="Arial"/>
                <w:sz w:val="20"/>
              </w:rPr>
              <w:t>Future</w:t>
            </w:r>
            <w:r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1818" w:type="pct"/>
            <w:tcBorders>
              <w:top w:val="single" w:sz="4" w:space="0" w:color="auto"/>
            </w:tcBorders>
            <w:vAlign w:val="center"/>
          </w:tcPr>
          <w:p w14:paraId="48FE3546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232CAE">
              <w:rPr>
                <w:rFonts w:ascii="Arial" w:hAnsi="Arial" w:cs="Arial"/>
                <w:sz w:val="20"/>
              </w:rPr>
              <w:t>Transaction Types</w:t>
            </w:r>
          </w:p>
        </w:tc>
        <w:tc>
          <w:tcPr>
            <w:tcW w:w="1360" w:type="pct"/>
            <w:tcBorders>
              <w:top w:val="single" w:sz="4" w:space="0" w:color="auto"/>
            </w:tcBorders>
            <w:vAlign w:val="center"/>
          </w:tcPr>
          <w:p w14:paraId="5B4E9293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44889C5C" w14:textId="77777777" w:rsidR="009773DF" w:rsidRDefault="009773DF" w:rsidP="009773DF">
      <w:pPr>
        <w:pStyle w:val="BodyText"/>
        <w:widowControl w:val="0"/>
        <w:ind w:left="0"/>
        <w:rPr>
          <w:rFonts w:ascii="Arial" w:hAnsi="Arial" w:cs="Arial"/>
          <w:sz w:val="22"/>
          <w:szCs w:val="22"/>
        </w:rPr>
      </w:pP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2397"/>
        <w:gridCol w:w="3109"/>
        <w:gridCol w:w="5493"/>
        <w:gridCol w:w="4109"/>
      </w:tblGrid>
      <w:tr w:rsidR="009773DF" w:rsidRPr="00232CAE" w14:paraId="10C225E3" w14:textId="77777777" w:rsidTr="000531A4">
        <w:trPr>
          <w:trHeight w:val="20"/>
        </w:trPr>
        <w:tc>
          <w:tcPr>
            <w:tcW w:w="793" w:type="pct"/>
            <w:tcBorders>
              <w:top w:val="single" w:sz="12" w:space="0" w:color="auto"/>
              <w:bottom w:val="single" w:sz="12" w:space="0" w:color="auto"/>
            </w:tcBorders>
            <w:shd w:val="pct10" w:color="auto" w:fill="auto"/>
            <w:vAlign w:val="center"/>
          </w:tcPr>
          <w:p w14:paraId="47E34D9D" w14:textId="77777777" w:rsidR="009773DF" w:rsidRPr="00232CAE" w:rsidRDefault="009773DF" w:rsidP="000531A4">
            <w:pPr>
              <w:pStyle w:val="TableHeading"/>
              <w:ind w:left="144"/>
              <w:rPr>
                <w:rFonts w:ascii="Arial" w:hAnsi="Arial" w:cs="Arial"/>
                <w:sz w:val="20"/>
              </w:rPr>
            </w:pPr>
            <w:r w:rsidRPr="00232CAE">
              <w:rPr>
                <w:rFonts w:ascii="Arial" w:hAnsi="Arial" w:cs="Arial"/>
                <w:sz w:val="20"/>
              </w:rPr>
              <w:t>Type</w:t>
            </w:r>
          </w:p>
        </w:tc>
        <w:tc>
          <w:tcPr>
            <w:tcW w:w="4207" w:type="pct"/>
            <w:gridSpan w:val="3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62551DB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232CAE"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Revenue</w:t>
            </w:r>
          </w:p>
        </w:tc>
      </w:tr>
      <w:tr w:rsidR="009773DF" w:rsidRPr="00232CAE" w14:paraId="62BF1996" w14:textId="77777777" w:rsidTr="000531A4">
        <w:tblPrEx>
          <w:tblCellMar>
            <w:left w:w="108" w:type="dxa"/>
            <w:right w:w="108" w:type="dxa"/>
          </w:tblCellMar>
        </w:tblPrEx>
        <w:trPr>
          <w:tblHeader/>
        </w:trPr>
        <w:tc>
          <w:tcPr>
            <w:tcW w:w="1822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DDD"/>
            <w:vAlign w:val="center"/>
          </w:tcPr>
          <w:p w14:paraId="03343B87" w14:textId="77777777" w:rsidR="009773DF" w:rsidRPr="00232CAE" w:rsidRDefault="009773DF" w:rsidP="000531A4">
            <w:pPr>
              <w:pStyle w:val="TableHeading"/>
              <w:rPr>
                <w:rFonts w:ascii="Arial" w:hAnsi="Arial" w:cs="Arial"/>
                <w:sz w:val="20"/>
              </w:rPr>
            </w:pPr>
            <w:r w:rsidRPr="00232CAE">
              <w:rPr>
                <w:rFonts w:ascii="Arial" w:hAnsi="Arial" w:cs="Arial"/>
                <w:sz w:val="20"/>
              </w:rPr>
              <w:t>Segment</w:t>
            </w:r>
          </w:p>
        </w:tc>
        <w:tc>
          <w:tcPr>
            <w:tcW w:w="1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05DC5727" w14:textId="77777777" w:rsidR="009773DF" w:rsidRPr="00232CAE" w:rsidRDefault="009773DF" w:rsidP="000531A4">
            <w:pPr>
              <w:pStyle w:val="TableHeading"/>
              <w:rPr>
                <w:rFonts w:ascii="Arial" w:hAnsi="Arial" w:cs="Arial"/>
                <w:sz w:val="20"/>
              </w:rPr>
            </w:pPr>
            <w:r w:rsidRPr="00232CAE">
              <w:rPr>
                <w:rFonts w:ascii="Arial" w:hAnsi="Arial" w:cs="Arial"/>
                <w:sz w:val="20"/>
              </w:rPr>
              <w:t>Table Name</w:t>
            </w:r>
          </w:p>
        </w:tc>
        <w:tc>
          <w:tcPr>
            <w:tcW w:w="1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10" w:color="auto" w:fill="auto"/>
            <w:vAlign w:val="center"/>
          </w:tcPr>
          <w:p w14:paraId="710833FB" w14:textId="77777777" w:rsidR="009773DF" w:rsidRPr="00232CAE" w:rsidRDefault="009773DF" w:rsidP="000531A4">
            <w:pPr>
              <w:pStyle w:val="TableHeading"/>
              <w:rPr>
                <w:rFonts w:ascii="Arial" w:hAnsi="Arial" w:cs="Arial"/>
                <w:sz w:val="20"/>
              </w:rPr>
            </w:pPr>
            <w:r w:rsidRPr="00232CAE">
              <w:rPr>
                <w:rFonts w:ascii="Arial" w:hAnsi="Arial" w:cs="Arial"/>
                <w:sz w:val="20"/>
              </w:rPr>
              <w:t>Constant</w:t>
            </w:r>
          </w:p>
        </w:tc>
      </w:tr>
      <w:tr w:rsidR="009773DF" w:rsidRPr="00232CAE" w14:paraId="22A74AAB" w14:textId="77777777" w:rsidTr="000531A4">
        <w:tblPrEx>
          <w:tblCellMar>
            <w:left w:w="108" w:type="dxa"/>
            <w:right w:w="108" w:type="dxa"/>
          </w:tblCellMar>
        </w:tblPrEx>
        <w:trPr>
          <w:trHeight w:val="280"/>
        </w:trPr>
        <w:tc>
          <w:tcPr>
            <w:tcW w:w="1822" w:type="pct"/>
            <w:gridSpan w:val="2"/>
            <w:tcBorders>
              <w:top w:val="single" w:sz="4" w:space="0" w:color="auto"/>
            </w:tcBorders>
            <w:vAlign w:val="center"/>
          </w:tcPr>
          <w:p w14:paraId="58457252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232CAE">
              <w:rPr>
                <w:rFonts w:ascii="Arial" w:hAnsi="Arial" w:cs="Arial"/>
                <w:sz w:val="20"/>
              </w:rPr>
              <w:t>Company</w:t>
            </w:r>
          </w:p>
        </w:tc>
        <w:tc>
          <w:tcPr>
            <w:tcW w:w="1818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B3FA407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232CAE">
              <w:rPr>
                <w:rFonts w:ascii="Arial" w:hAnsi="Arial" w:cs="Arial"/>
                <w:sz w:val="20"/>
              </w:rPr>
              <w:t>Transaction Types</w:t>
            </w:r>
          </w:p>
        </w:tc>
        <w:tc>
          <w:tcPr>
            <w:tcW w:w="136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384A47E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9773DF" w:rsidRPr="00232CAE" w14:paraId="009CF286" w14:textId="77777777" w:rsidTr="000531A4">
        <w:tblPrEx>
          <w:tblCellMar>
            <w:left w:w="108" w:type="dxa"/>
            <w:right w:w="108" w:type="dxa"/>
          </w:tblCellMar>
        </w:tblPrEx>
        <w:trPr>
          <w:trHeight w:val="280"/>
        </w:trPr>
        <w:tc>
          <w:tcPr>
            <w:tcW w:w="1822" w:type="pct"/>
            <w:gridSpan w:val="2"/>
            <w:tcBorders>
              <w:top w:val="nil"/>
            </w:tcBorders>
            <w:vAlign w:val="center"/>
          </w:tcPr>
          <w:p w14:paraId="06E8543F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Department</w:t>
            </w:r>
          </w:p>
        </w:tc>
        <w:tc>
          <w:tcPr>
            <w:tcW w:w="1818" w:type="pct"/>
            <w:tcBorders>
              <w:top w:val="nil"/>
            </w:tcBorders>
          </w:tcPr>
          <w:p w14:paraId="19F4AB5D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195CBF">
              <w:rPr>
                <w:rFonts w:ascii="Arial" w:hAnsi="Arial" w:cs="Arial"/>
                <w:sz w:val="20"/>
              </w:rPr>
              <w:t>Transaction Types</w:t>
            </w:r>
          </w:p>
        </w:tc>
        <w:tc>
          <w:tcPr>
            <w:tcW w:w="1360" w:type="pct"/>
            <w:tcBorders>
              <w:top w:val="nil"/>
            </w:tcBorders>
            <w:vAlign w:val="center"/>
          </w:tcPr>
          <w:p w14:paraId="5A5EC448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9773DF" w:rsidRPr="00232CAE" w14:paraId="4ECB4B9E" w14:textId="77777777" w:rsidTr="000531A4">
        <w:tblPrEx>
          <w:tblCellMar>
            <w:left w:w="108" w:type="dxa"/>
            <w:right w:w="108" w:type="dxa"/>
          </w:tblCellMar>
        </w:tblPrEx>
        <w:trPr>
          <w:trHeight w:val="280"/>
        </w:trPr>
        <w:tc>
          <w:tcPr>
            <w:tcW w:w="1822" w:type="pct"/>
            <w:gridSpan w:val="2"/>
            <w:tcBorders>
              <w:top w:val="nil"/>
            </w:tcBorders>
            <w:vAlign w:val="center"/>
          </w:tcPr>
          <w:p w14:paraId="2010B588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A013E5">
              <w:rPr>
                <w:rFonts w:ascii="Arial" w:hAnsi="Arial" w:cs="Arial"/>
                <w:sz w:val="20"/>
              </w:rPr>
              <w:t>Product</w:t>
            </w:r>
          </w:p>
        </w:tc>
        <w:tc>
          <w:tcPr>
            <w:tcW w:w="1818" w:type="pct"/>
            <w:tcBorders>
              <w:top w:val="nil"/>
            </w:tcBorders>
          </w:tcPr>
          <w:p w14:paraId="3C10D463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195CBF">
              <w:rPr>
                <w:rFonts w:ascii="Arial" w:hAnsi="Arial" w:cs="Arial"/>
                <w:sz w:val="20"/>
              </w:rPr>
              <w:t>Transaction Types</w:t>
            </w:r>
          </w:p>
        </w:tc>
        <w:tc>
          <w:tcPr>
            <w:tcW w:w="1360" w:type="pct"/>
            <w:tcBorders>
              <w:top w:val="nil"/>
            </w:tcBorders>
            <w:vAlign w:val="center"/>
          </w:tcPr>
          <w:p w14:paraId="6CB09EDC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9773DF" w:rsidRPr="00232CAE" w14:paraId="360B3AAF" w14:textId="77777777" w:rsidTr="000531A4">
        <w:tblPrEx>
          <w:tblCellMar>
            <w:left w:w="108" w:type="dxa"/>
            <w:right w:w="108" w:type="dxa"/>
          </w:tblCellMar>
        </w:tblPrEx>
        <w:trPr>
          <w:trHeight w:val="280"/>
        </w:trPr>
        <w:tc>
          <w:tcPr>
            <w:tcW w:w="1822" w:type="pct"/>
            <w:gridSpan w:val="2"/>
            <w:tcBorders>
              <w:top w:val="nil"/>
            </w:tcBorders>
            <w:vAlign w:val="center"/>
          </w:tcPr>
          <w:p w14:paraId="6820C33D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A013E5">
              <w:rPr>
                <w:rFonts w:ascii="Arial" w:hAnsi="Arial" w:cs="Arial"/>
                <w:sz w:val="20"/>
              </w:rPr>
              <w:t>Location</w:t>
            </w:r>
          </w:p>
        </w:tc>
        <w:tc>
          <w:tcPr>
            <w:tcW w:w="1818" w:type="pct"/>
            <w:tcBorders>
              <w:top w:val="nil"/>
            </w:tcBorders>
          </w:tcPr>
          <w:p w14:paraId="4BEEE901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195CBF">
              <w:rPr>
                <w:rFonts w:ascii="Arial" w:hAnsi="Arial" w:cs="Arial"/>
                <w:sz w:val="20"/>
              </w:rPr>
              <w:t>Transaction Types</w:t>
            </w:r>
          </w:p>
        </w:tc>
        <w:tc>
          <w:tcPr>
            <w:tcW w:w="1360" w:type="pct"/>
            <w:tcBorders>
              <w:top w:val="nil"/>
            </w:tcBorders>
            <w:vAlign w:val="center"/>
          </w:tcPr>
          <w:p w14:paraId="276DB025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9773DF" w:rsidRPr="00232CAE" w14:paraId="2ADA3E7D" w14:textId="77777777" w:rsidTr="000531A4">
        <w:tblPrEx>
          <w:tblCellMar>
            <w:left w:w="108" w:type="dxa"/>
            <w:right w:w="108" w:type="dxa"/>
          </w:tblCellMar>
        </w:tblPrEx>
        <w:trPr>
          <w:trHeight w:val="280"/>
        </w:trPr>
        <w:tc>
          <w:tcPr>
            <w:tcW w:w="1822" w:type="pct"/>
            <w:gridSpan w:val="2"/>
            <w:tcBorders>
              <w:top w:val="single" w:sz="4" w:space="0" w:color="auto"/>
            </w:tcBorders>
            <w:vAlign w:val="center"/>
          </w:tcPr>
          <w:p w14:paraId="67D70ABD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A013E5">
              <w:rPr>
                <w:rFonts w:ascii="Arial" w:hAnsi="Arial" w:cs="Arial"/>
                <w:sz w:val="20"/>
              </w:rPr>
              <w:t>Project</w:t>
            </w:r>
          </w:p>
        </w:tc>
        <w:tc>
          <w:tcPr>
            <w:tcW w:w="1818" w:type="pct"/>
            <w:tcBorders>
              <w:top w:val="single" w:sz="4" w:space="0" w:color="auto"/>
            </w:tcBorders>
          </w:tcPr>
          <w:p w14:paraId="3FC3D338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195CBF">
              <w:rPr>
                <w:rFonts w:ascii="Arial" w:hAnsi="Arial" w:cs="Arial"/>
                <w:sz w:val="20"/>
              </w:rPr>
              <w:t>Transaction Types</w:t>
            </w:r>
          </w:p>
        </w:tc>
        <w:tc>
          <w:tcPr>
            <w:tcW w:w="1360" w:type="pct"/>
            <w:tcBorders>
              <w:top w:val="single" w:sz="4" w:space="0" w:color="auto"/>
            </w:tcBorders>
            <w:vAlign w:val="center"/>
          </w:tcPr>
          <w:p w14:paraId="568AEE06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9773DF" w:rsidRPr="00232CAE" w14:paraId="10557C7B" w14:textId="77777777" w:rsidTr="000531A4">
        <w:tblPrEx>
          <w:tblCellMar>
            <w:left w:w="108" w:type="dxa"/>
            <w:right w:w="108" w:type="dxa"/>
          </w:tblCellMar>
        </w:tblPrEx>
        <w:trPr>
          <w:trHeight w:val="280"/>
        </w:trPr>
        <w:tc>
          <w:tcPr>
            <w:tcW w:w="1822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9C00E1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A013E5">
              <w:rPr>
                <w:rFonts w:ascii="Arial" w:hAnsi="Arial" w:cs="Arial"/>
                <w:sz w:val="20"/>
              </w:rPr>
              <w:t>Account</w:t>
            </w:r>
          </w:p>
        </w:tc>
        <w:tc>
          <w:tcPr>
            <w:tcW w:w="1818" w:type="pct"/>
            <w:tcBorders>
              <w:top w:val="single" w:sz="4" w:space="0" w:color="auto"/>
              <w:bottom w:val="single" w:sz="4" w:space="0" w:color="auto"/>
            </w:tcBorders>
          </w:tcPr>
          <w:p w14:paraId="28DA6572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195CBF">
              <w:rPr>
                <w:rFonts w:ascii="Arial" w:hAnsi="Arial" w:cs="Arial"/>
                <w:sz w:val="20"/>
              </w:rPr>
              <w:t>Transaction Types</w:t>
            </w:r>
          </w:p>
        </w:tc>
        <w:tc>
          <w:tcPr>
            <w:tcW w:w="136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72989C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9773DF" w:rsidRPr="00232CAE" w14:paraId="229964BA" w14:textId="77777777" w:rsidTr="000531A4">
        <w:tblPrEx>
          <w:tblCellMar>
            <w:left w:w="108" w:type="dxa"/>
            <w:right w:w="108" w:type="dxa"/>
          </w:tblCellMar>
        </w:tblPrEx>
        <w:trPr>
          <w:trHeight w:val="280"/>
        </w:trPr>
        <w:tc>
          <w:tcPr>
            <w:tcW w:w="1822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952C10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A013E5">
              <w:rPr>
                <w:rFonts w:ascii="Arial" w:hAnsi="Arial" w:cs="Arial"/>
                <w:sz w:val="20"/>
              </w:rPr>
              <w:t>Intercompany</w:t>
            </w:r>
          </w:p>
        </w:tc>
        <w:tc>
          <w:tcPr>
            <w:tcW w:w="1818" w:type="pct"/>
            <w:tcBorders>
              <w:top w:val="single" w:sz="4" w:space="0" w:color="auto"/>
              <w:bottom w:val="single" w:sz="4" w:space="0" w:color="auto"/>
            </w:tcBorders>
          </w:tcPr>
          <w:p w14:paraId="07C83031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195CBF">
              <w:rPr>
                <w:rFonts w:ascii="Arial" w:hAnsi="Arial" w:cs="Arial"/>
                <w:sz w:val="20"/>
              </w:rPr>
              <w:t>Transaction Types</w:t>
            </w:r>
          </w:p>
        </w:tc>
        <w:tc>
          <w:tcPr>
            <w:tcW w:w="136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ED7B21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9773DF" w:rsidRPr="00232CAE" w14:paraId="213A73AA" w14:textId="77777777" w:rsidTr="000531A4">
        <w:tblPrEx>
          <w:tblCellMar>
            <w:left w:w="108" w:type="dxa"/>
            <w:right w:w="108" w:type="dxa"/>
          </w:tblCellMar>
        </w:tblPrEx>
        <w:trPr>
          <w:trHeight w:val="280"/>
        </w:trPr>
        <w:tc>
          <w:tcPr>
            <w:tcW w:w="1822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B9EED6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A013E5">
              <w:rPr>
                <w:rFonts w:ascii="Arial" w:hAnsi="Arial" w:cs="Arial"/>
                <w:sz w:val="20"/>
              </w:rPr>
              <w:t>Principal</w:t>
            </w:r>
          </w:p>
        </w:tc>
        <w:tc>
          <w:tcPr>
            <w:tcW w:w="1818" w:type="pct"/>
            <w:tcBorders>
              <w:top w:val="single" w:sz="4" w:space="0" w:color="auto"/>
              <w:bottom w:val="single" w:sz="4" w:space="0" w:color="auto"/>
            </w:tcBorders>
          </w:tcPr>
          <w:p w14:paraId="050C7B96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195CBF">
              <w:rPr>
                <w:rFonts w:ascii="Arial" w:hAnsi="Arial" w:cs="Arial"/>
                <w:sz w:val="20"/>
              </w:rPr>
              <w:t>Transaction Types</w:t>
            </w:r>
          </w:p>
        </w:tc>
        <w:tc>
          <w:tcPr>
            <w:tcW w:w="136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EDD613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9773DF" w:rsidRPr="00232CAE" w14:paraId="0DA79B36" w14:textId="77777777" w:rsidTr="000531A4">
        <w:tblPrEx>
          <w:tblCellMar>
            <w:left w:w="108" w:type="dxa"/>
            <w:right w:w="108" w:type="dxa"/>
          </w:tblCellMar>
        </w:tblPrEx>
        <w:trPr>
          <w:trHeight w:val="280"/>
        </w:trPr>
        <w:tc>
          <w:tcPr>
            <w:tcW w:w="1822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7415A6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A013E5">
              <w:rPr>
                <w:rFonts w:ascii="Arial" w:hAnsi="Arial" w:cs="Arial"/>
                <w:sz w:val="20"/>
              </w:rPr>
              <w:t>Future1</w:t>
            </w:r>
          </w:p>
        </w:tc>
        <w:tc>
          <w:tcPr>
            <w:tcW w:w="181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6F79CA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232CAE">
              <w:rPr>
                <w:rFonts w:ascii="Arial" w:hAnsi="Arial" w:cs="Arial"/>
                <w:sz w:val="20"/>
              </w:rPr>
              <w:t>Transaction Types</w:t>
            </w:r>
          </w:p>
        </w:tc>
        <w:tc>
          <w:tcPr>
            <w:tcW w:w="136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A01737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9773DF" w:rsidRPr="00232CAE" w14:paraId="13BF5E2F" w14:textId="77777777" w:rsidTr="000531A4">
        <w:tblPrEx>
          <w:tblCellMar>
            <w:left w:w="108" w:type="dxa"/>
            <w:right w:w="108" w:type="dxa"/>
          </w:tblCellMar>
        </w:tblPrEx>
        <w:trPr>
          <w:trHeight w:val="280"/>
        </w:trPr>
        <w:tc>
          <w:tcPr>
            <w:tcW w:w="1822" w:type="pct"/>
            <w:gridSpan w:val="2"/>
            <w:tcBorders>
              <w:top w:val="single" w:sz="4" w:space="0" w:color="auto"/>
            </w:tcBorders>
            <w:vAlign w:val="center"/>
          </w:tcPr>
          <w:p w14:paraId="71FA0E67" w14:textId="77777777" w:rsidR="009773DF" w:rsidRPr="00A013E5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A013E5">
              <w:rPr>
                <w:rFonts w:ascii="Arial" w:hAnsi="Arial" w:cs="Arial"/>
                <w:sz w:val="20"/>
              </w:rPr>
              <w:t>Future</w:t>
            </w:r>
            <w:r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1818" w:type="pct"/>
            <w:tcBorders>
              <w:top w:val="single" w:sz="4" w:space="0" w:color="auto"/>
            </w:tcBorders>
            <w:vAlign w:val="center"/>
          </w:tcPr>
          <w:p w14:paraId="21077091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232CAE">
              <w:rPr>
                <w:rFonts w:ascii="Arial" w:hAnsi="Arial" w:cs="Arial"/>
                <w:sz w:val="20"/>
              </w:rPr>
              <w:t>Transaction Types</w:t>
            </w:r>
          </w:p>
        </w:tc>
        <w:tc>
          <w:tcPr>
            <w:tcW w:w="1360" w:type="pct"/>
            <w:tcBorders>
              <w:top w:val="single" w:sz="4" w:space="0" w:color="auto"/>
            </w:tcBorders>
            <w:vAlign w:val="center"/>
          </w:tcPr>
          <w:p w14:paraId="35763AED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2F8CDA83" w14:textId="77777777" w:rsidR="009773DF" w:rsidRDefault="009773DF" w:rsidP="009773DF">
      <w:pPr>
        <w:rPr>
          <w:rFonts w:ascii="Arial" w:hAnsi="Arial" w:cs="Arial"/>
          <w:sz w:val="22"/>
          <w:szCs w:val="22"/>
        </w:rPr>
      </w:pP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2397"/>
        <w:gridCol w:w="3109"/>
        <w:gridCol w:w="5493"/>
        <w:gridCol w:w="4109"/>
      </w:tblGrid>
      <w:tr w:rsidR="009773DF" w:rsidRPr="00232CAE" w14:paraId="18C0DF30" w14:textId="77777777" w:rsidTr="000531A4">
        <w:trPr>
          <w:trHeight w:val="20"/>
        </w:trPr>
        <w:tc>
          <w:tcPr>
            <w:tcW w:w="793" w:type="pct"/>
            <w:tcBorders>
              <w:top w:val="single" w:sz="12" w:space="0" w:color="auto"/>
              <w:bottom w:val="single" w:sz="12" w:space="0" w:color="auto"/>
            </w:tcBorders>
            <w:shd w:val="pct10" w:color="auto" w:fill="auto"/>
            <w:vAlign w:val="center"/>
          </w:tcPr>
          <w:p w14:paraId="49A79839" w14:textId="77777777" w:rsidR="009773DF" w:rsidRPr="00232CAE" w:rsidRDefault="009773DF" w:rsidP="000531A4">
            <w:pPr>
              <w:pStyle w:val="TableHeading"/>
              <w:ind w:left="144"/>
              <w:rPr>
                <w:rFonts w:ascii="Arial" w:hAnsi="Arial" w:cs="Arial"/>
                <w:sz w:val="20"/>
              </w:rPr>
            </w:pPr>
            <w:r w:rsidRPr="00232CAE">
              <w:rPr>
                <w:rFonts w:ascii="Arial" w:hAnsi="Arial" w:cs="Arial"/>
                <w:sz w:val="20"/>
              </w:rPr>
              <w:lastRenderedPageBreak/>
              <w:t>Type</w:t>
            </w:r>
          </w:p>
        </w:tc>
        <w:tc>
          <w:tcPr>
            <w:tcW w:w="4207" w:type="pct"/>
            <w:gridSpan w:val="3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87AB3C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232CAE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</w:rPr>
              <w:t>AutoInvoice</w:t>
            </w:r>
            <w:proofErr w:type="spellEnd"/>
            <w:r>
              <w:rPr>
                <w:rFonts w:ascii="Arial" w:hAnsi="Arial" w:cs="Arial"/>
                <w:sz w:val="20"/>
              </w:rPr>
              <w:t xml:space="preserve"> Clearing</w:t>
            </w:r>
          </w:p>
        </w:tc>
      </w:tr>
      <w:tr w:rsidR="009773DF" w:rsidRPr="00232CAE" w14:paraId="4C51EC47" w14:textId="77777777" w:rsidTr="000531A4">
        <w:tblPrEx>
          <w:tblCellMar>
            <w:left w:w="108" w:type="dxa"/>
            <w:right w:w="108" w:type="dxa"/>
          </w:tblCellMar>
        </w:tblPrEx>
        <w:trPr>
          <w:tblHeader/>
        </w:trPr>
        <w:tc>
          <w:tcPr>
            <w:tcW w:w="1822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DDD"/>
            <w:vAlign w:val="center"/>
          </w:tcPr>
          <w:p w14:paraId="3A3EE55E" w14:textId="77777777" w:rsidR="009773DF" w:rsidRPr="00232CAE" w:rsidRDefault="009773DF" w:rsidP="000531A4">
            <w:pPr>
              <w:pStyle w:val="TableHeading"/>
              <w:rPr>
                <w:rFonts w:ascii="Arial" w:hAnsi="Arial" w:cs="Arial"/>
                <w:sz w:val="20"/>
              </w:rPr>
            </w:pPr>
            <w:r w:rsidRPr="00232CAE">
              <w:rPr>
                <w:rFonts w:ascii="Arial" w:hAnsi="Arial" w:cs="Arial"/>
                <w:sz w:val="20"/>
              </w:rPr>
              <w:t>Segment</w:t>
            </w:r>
          </w:p>
        </w:tc>
        <w:tc>
          <w:tcPr>
            <w:tcW w:w="1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19F21214" w14:textId="77777777" w:rsidR="009773DF" w:rsidRPr="00232CAE" w:rsidRDefault="009773DF" w:rsidP="000531A4">
            <w:pPr>
              <w:pStyle w:val="TableHeading"/>
              <w:rPr>
                <w:rFonts w:ascii="Arial" w:hAnsi="Arial" w:cs="Arial"/>
                <w:sz w:val="20"/>
              </w:rPr>
            </w:pPr>
            <w:r w:rsidRPr="00232CAE">
              <w:rPr>
                <w:rFonts w:ascii="Arial" w:hAnsi="Arial" w:cs="Arial"/>
                <w:sz w:val="20"/>
              </w:rPr>
              <w:t>Table Name</w:t>
            </w:r>
          </w:p>
        </w:tc>
        <w:tc>
          <w:tcPr>
            <w:tcW w:w="1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10" w:color="auto" w:fill="auto"/>
            <w:vAlign w:val="center"/>
          </w:tcPr>
          <w:p w14:paraId="76AC5551" w14:textId="77777777" w:rsidR="009773DF" w:rsidRPr="00232CAE" w:rsidRDefault="009773DF" w:rsidP="000531A4">
            <w:pPr>
              <w:pStyle w:val="TableHeading"/>
              <w:rPr>
                <w:rFonts w:ascii="Arial" w:hAnsi="Arial" w:cs="Arial"/>
                <w:sz w:val="20"/>
              </w:rPr>
            </w:pPr>
            <w:r w:rsidRPr="00232CAE">
              <w:rPr>
                <w:rFonts w:ascii="Arial" w:hAnsi="Arial" w:cs="Arial"/>
                <w:sz w:val="20"/>
              </w:rPr>
              <w:t>Constant</w:t>
            </w:r>
          </w:p>
        </w:tc>
      </w:tr>
      <w:tr w:rsidR="009773DF" w:rsidRPr="00232CAE" w14:paraId="0833D25E" w14:textId="77777777" w:rsidTr="000531A4">
        <w:tblPrEx>
          <w:tblCellMar>
            <w:left w:w="108" w:type="dxa"/>
            <w:right w:w="108" w:type="dxa"/>
          </w:tblCellMar>
        </w:tblPrEx>
        <w:trPr>
          <w:trHeight w:val="280"/>
        </w:trPr>
        <w:tc>
          <w:tcPr>
            <w:tcW w:w="1822" w:type="pct"/>
            <w:gridSpan w:val="2"/>
            <w:tcBorders>
              <w:top w:val="single" w:sz="4" w:space="0" w:color="auto"/>
            </w:tcBorders>
            <w:vAlign w:val="center"/>
          </w:tcPr>
          <w:p w14:paraId="7DE23056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232CAE">
              <w:rPr>
                <w:rFonts w:ascii="Arial" w:hAnsi="Arial" w:cs="Arial"/>
                <w:sz w:val="20"/>
              </w:rPr>
              <w:t>Company</w:t>
            </w:r>
          </w:p>
        </w:tc>
        <w:tc>
          <w:tcPr>
            <w:tcW w:w="1818" w:type="pct"/>
            <w:tcBorders>
              <w:top w:val="single" w:sz="4" w:space="0" w:color="auto"/>
              <w:right w:val="single" w:sz="4" w:space="0" w:color="auto"/>
            </w:tcBorders>
          </w:tcPr>
          <w:p w14:paraId="69655D8F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E93EF9">
              <w:rPr>
                <w:rFonts w:ascii="Arial" w:hAnsi="Arial" w:cs="Arial"/>
                <w:sz w:val="20"/>
              </w:rPr>
              <w:t>Transaction Types</w:t>
            </w:r>
          </w:p>
        </w:tc>
        <w:tc>
          <w:tcPr>
            <w:tcW w:w="136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0C31CC6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9773DF" w:rsidRPr="00232CAE" w14:paraId="7C154972" w14:textId="77777777" w:rsidTr="000531A4">
        <w:tblPrEx>
          <w:tblCellMar>
            <w:left w:w="108" w:type="dxa"/>
            <w:right w:w="108" w:type="dxa"/>
          </w:tblCellMar>
        </w:tblPrEx>
        <w:trPr>
          <w:trHeight w:val="280"/>
        </w:trPr>
        <w:tc>
          <w:tcPr>
            <w:tcW w:w="1822" w:type="pct"/>
            <w:gridSpan w:val="2"/>
            <w:tcBorders>
              <w:top w:val="nil"/>
            </w:tcBorders>
            <w:vAlign w:val="center"/>
          </w:tcPr>
          <w:p w14:paraId="471A0C22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Department</w:t>
            </w:r>
          </w:p>
        </w:tc>
        <w:tc>
          <w:tcPr>
            <w:tcW w:w="1818" w:type="pct"/>
            <w:tcBorders>
              <w:top w:val="nil"/>
            </w:tcBorders>
          </w:tcPr>
          <w:p w14:paraId="4D503FBB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E93EF9">
              <w:rPr>
                <w:rFonts w:ascii="Arial" w:hAnsi="Arial" w:cs="Arial"/>
                <w:sz w:val="20"/>
              </w:rPr>
              <w:t>Transaction Types</w:t>
            </w:r>
          </w:p>
        </w:tc>
        <w:tc>
          <w:tcPr>
            <w:tcW w:w="1360" w:type="pct"/>
            <w:tcBorders>
              <w:top w:val="nil"/>
            </w:tcBorders>
            <w:vAlign w:val="center"/>
          </w:tcPr>
          <w:p w14:paraId="1AA9B86F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9773DF" w:rsidRPr="00232CAE" w14:paraId="4749071C" w14:textId="77777777" w:rsidTr="000531A4">
        <w:tblPrEx>
          <w:tblCellMar>
            <w:left w:w="108" w:type="dxa"/>
            <w:right w:w="108" w:type="dxa"/>
          </w:tblCellMar>
        </w:tblPrEx>
        <w:trPr>
          <w:trHeight w:val="280"/>
        </w:trPr>
        <w:tc>
          <w:tcPr>
            <w:tcW w:w="1822" w:type="pct"/>
            <w:gridSpan w:val="2"/>
            <w:tcBorders>
              <w:top w:val="nil"/>
            </w:tcBorders>
            <w:vAlign w:val="center"/>
          </w:tcPr>
          <w:p w14:paraId="57AF936C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A013E5">
              <w:rPr>
                <w:rFonts w:ascii="Arial" w:hAnsi="Arial" w:cs="Arial"/>
                <w:sz w:val="20"/>
              </w:rPr>
              <w:t>Product</w:t>
            </w:r>
          </w:p>
        </w:tc>
        <w:tc>
          <w:tcPr>
            <w:tcW w:w="1818" w:type="pct"/>
            <w:tcBorders>
              <w:top w:val="nil"/>
            </w:tcBorders>
          </w:tcPr>
          <w:p w14:paraId="05B77D90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E93EF9">
              <w:rPr>
                <w:rFonts w:ascii="Arial" w:hAnsi="Arial" w:cs="Arial"/>
                <w:sz w:val="20"/>
              </w:rPr>
              <w:t>Transaction Types</w:t>
            </w:r>
          </w:p>
        </w:tc>
        <w:tc>
          <w:tcPr>
            <w:tcW w:w="1360" w:type="pct"/>
            <w:tcBorders>
              <w:top w:val="nil"/>
            </w:tcBorders>
            <w:vAlign w:val="center"/>
          </w:tcPr>
          <w:p w14:paraId="6B58C34B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9773DF" w:rsidRPr="00232CAE" w14:paraId="318ED61B" w14:textId="77777777" w:rsidTr="000531A4">
        <w:tblPrEx>
          <w:tblCellMar>
            <w:left w:w="108" w:type="dxa"/>
            <w:right w:w="108" w:type="dxa"/>
          </w:tblCellMar>
        </w:tblPrEx>
        <w:trPr>
          <w:trHeight w:val="280"/>
        </w:trPr>
        <w:tc>
          <w:tcPr>
            <w:tcW w:w="1822" w:type="pct"/>
            <w:gridSpan w:val="2"/>
            <w:tcBorders>
              <w:top w:val="nil"/>
            </w:tcBorders>
            <w:vAlign w:val="center"/>
          </w:tcPr>
          <w:p w14:paraId="57A2A88B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A013E5">
              <w:rPr>
                <w:rFonts w:ascii="Arial" w:hAnsi="Arial" w:cs="Arial"/>
                <w:sz w:val="20"/>
              </w:rPr>
              <w:t>Location</w:t>
            </w:r>
          </w:p>
        </w:tc>
        <w:tc>
          <w:tcPr>
            <w:tcW w:w="1818" w:type="pct"/>
            <w:tcBorders>
              <w:top w:val="nil"/>
            </w:tcBorders>
          </w:tcPr>
          <w:p w14:paraId="1628C181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E93EF9">
              <w:rPr>
                <w:rFonts w:ascii="Arial" w:hAnsi="Arial" w:cs="Arial"/>
                <w:sz w:val="20"/>
              </w:rPr>
              <w:t>Transaction Types</w:t>
            </w:r>
          </w:p>
        </w:tc>
        <w:tc>
          <w:tcPr>
            <w:tcW w:w="1360" w:type="pct"/>
            <w:tcBorders>
              <w:top w:val="nil"/>
            </w:tcBorders>
            <w:vAlign w:val="center"/>
          </w:tcPr>
          <w:p w14:paraId="34941FA5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9773DF" w:rsidRPr="00232CAE" w14:paraId="4FB48DBB" w14:textId="77777777" w:rsidTr="000531A4">
        <w:tblPrEx>
          <w:tblCellMar>
            <w:left w:w="108" w:type="dxa"/>
            <w:right w:w="108" w:type="dxa"/>
          </w:tblCellMar>
        </w:tblPrEx>
        <w:trPr>
          <w:trHeight w:val="280"/>
        </w:trPr>
        <w:tc>
          <w:tcPr>
            <w:tcW w:w="1822" w:type="pct"/>
            <w:gridSpan w:val="2"/>
            <w:tcBorders>
              <w:top w:val="single" w:sz="4" w:space="0" w:color="auto"/>
            </w:tcBorders>
            <w:vAlign w:val="center"/>
          </w:tcPr>
          <w:p w14:paraId="4FB8A97E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A013E5">
              <w:rPr>
                <w:rFonts w:ascii="Arial" w:hAnsi="Arial" w:cs="Arial"/>
                <w:sz w:val="20"/>
              </w:rPr>
              <w:t>Project</w:t>
            </w:r>
          </w:p>
        </w:tc>
        <w:tc>
          <w:tcPr>
            <w:tcW w:w="1818" w:type="pct"/>
            <w:tcBorders>
              <w:top w:val="single" w:sz="4" w:space="0" w:color="auto"/>
            </w:tcBorders>
          </w:tcPr>
          <w:p w14:paraId="7A4B1EE3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E93EF9">
              <w:rPr>
                <w:rFonts w:ascii="Arial" w:hAnsi="Arial" w:cs="Arial"/>
                <w:sz w:val="20"/>
              </w:rPr>
              <w:t>Transaction Types</w:t>
            </w:r>
          </w:p>
        </w:tc>
        <w:tc>
          <w:tcPr>
            <w:tcW w:w="1360" w:type="pct"/>
            <w:tcBorders>
              <w:top w:val="single" w:sz="4" w:space="0" w:color="auto"/>
            </w:tcBorders>
            <w:vAlign w:val="center"/>
          </w:tcPr>
          <w:p w14:paraId="2EECDBAF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9773DF" w:rsidRPr="00232CAE" w14:paraId="2CFD5B65" w14:textId="77777777" w:rsidTr="000531A4">
        <w:tblPrEx>
          <w:tblCellMar>
            <w:left w:w="108" w:type="dxa"/>
            <w:right w:w="108" w:type="dxa"/>
          </w:tblCellMar>
        </w:tblPrEx>
        <w:trPr>
          <w:trHeight w:val="280"/>
        </w:trPr>
        <w:tc>
          <w:tcPr>
            <w:tcW w:w="1822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AE31DF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A013E5">
              <w:rPr>
                <w:rFonts w:ascii="Arial" w:hAnsi="Arial" w:cs="Arial"/>
                <w:sz w:val="20"/>
              </w:rPr>
              <w:t>Account</w:t>
            </w:r>
          </w:p>
        </w:tc>
        <w:tc>
          <w:tcPr>
            <w:tcW w:w="1818" w:type="pct"/>
            <w:tcBorders>
              <w:top w:val="single" w:sz="4" w:space="0" w:color="auto"/>
              <w:bottom w:val="single" w:sz="4" w:space="0" w:color="auto"/>
            </w:tcBorders>
          </w:tcPr>
          <w:p w14:paraId="21BC2A48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E93EF9">
              <w:rPr>
                <w:rFonts w:ascii="Arial" w:hAnsi="Arial" w:cs="Arial"/>
                <w:sz w:val="20"/>
              </w:rPr>
              <w:t>Transaction Types</w:t>
            </w:r>
          </w:p>
        </w:tc>
        <w:tc>
          <w:tcPr>
            <w:tcW w:w="136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AEBFB5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9773DF" w:rsidRPr="00232CAE" w14:paraId="006098E4" w14:textId="77777777" w:rsidTr="000531A4">
        <w:tblPrEx>
          <w:tblCellMar>
            <w:left w:w="108" w:type="dxa"/>
            <w:right w:w="108" w:type="dxa"/>
          </w:tblCellMar>
        </w:tblPrEx>
        <w:trPr>
          <w:trHeight w:val="280"/>
        </w:trPr>
        <w:tc>
          <w:tcPr>
            <w:tcW w:w="1822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A806F7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A013E5">
              <w:rPr>
                <w:rFonts w:ascii="Arial" w:hAnsi="Arial" w:cs="Arial"/>
                <w:sz w:val="20"/>
              </w:rPr>
              <w:t>Intercompany</w:t>
            </w:r>
          </w:p>
        </w:tc>
        <w:tc>
          <w:tcPr>
            <w:tcW w:w="1818" w:type="pct"/>
            <w:tcBorders>
              <w:top w:val="single" w:sz="4" w:space="0" w:color="auto"/>
              <w:bottom w:val="single" w:sz="4" w:space="0" w:color="auto"/>
            </w:tcBorders>
          </w:tcPr>
          <w:p w14:paraId="5F1FD9F7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E93EF9">
              <w:rPr>
                <w:rFonts w:ascii="Arial" w:hAnsi="Arial" w:cs="Arial"/>
                <w:sz w:val="20"/>
              </w:rPr>
              <w:t>Transaction Types</w:t>
            </w:r>
          </w:p>
        </w:tc>
        <w:tc>
          <w:tcPr>
            <w:tcW w:w="136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F9C753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9773DF" w:rsidRPr="00232CAE" w14:paraId="14B3128D" w14:textId="77777777" w:rsidTr="000531A4">
        <w:tblPrEx>
          <w:tblCellMar>
            <w:left w:w="108" w:type="dxa"/>
            <w:right w:w="108" w:type="dxa"/>
          </w:tblCellMar>
        </w:tblPrEx>
        <w:trPr>
          <w:trHeight w:val="280"/>
        </w:trPr>
        <w:tc>
          <w:tcPr>
            <w:tcW w:w="1822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D61F39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A013E5">
              <w:rPr>
                <w:rFonts w:ascii="Arial" w:hAnsi="Arial" w:cs="Arial"/>
                <w:sz w:val="20"/>
              </w:rPr>
              <w:t>Principal</w:t>
            </w:r>
          </w:p>
        </w:tc>
        <w:tc>
          <w:tcPr>
            <w:tcW w:w="1818" w:type="pct"/>
            <w:tcBorders>
              <w:top w:val="single" w:sz="4" w:space="0" w:color="auto"/>
              <w:bottom w:val="single" w:sz="4" w:space="0" w:color="auto"/>
            </w:tcBorders>
          </w:tcPr>
          <w:p w14:paraId="7578909E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E93EF9">
              <w:rPr>
                <w:rFonts w:ascii="Arial" w:hAnsi="Arial" w:cs="Arial"/>
                <w:sz w:val="20"/>
              </w:rPr>
              <w:t>Transaction Types</w:t>
            </w:r>
          </w:p>
        </w:tc>
        <w:tc>
          <w:tcPr>
            <w:tcW w:w="136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50ED79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9773DF" w:rsidRPr="00232CAE" w14:paraId="6C8D202C" w14:textId="77777777" w:rsidTr="000531A4">
        <w:tblPrEx>
          <w:tblCellMar>
            <w:left w:w="108" w:type="dxa"/>
            <w:right w:w="108" w:type="dxa"/>
          </w:tblCellMar>
        </w:tblPrEx>
        <w:trPr>
          <w:trHeight w:val="280"/>
        </w:trPr>
        <w:tc>
          <w:tcPr>
            <w:tcW w:w="1822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DB6BA9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A013E5">
              <w:rPr>
                <w:rFonts w:ascii="Arial" w:hAnsi="Arial" w:cs="Arial"/>
                <w:sz w:val="20"/>
              </w:rPr>
              <w:t>Future1</w:t>
            </w:r>
          </w:p>
        </w:tc>
        <w:tc>
          <w:tcPr>
            <w:tcW w:w="181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BE1453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232CAE">
              <w:rPr>
                <w:rFonts w:ascii="Arial" w:hAnsi="Arial" w:cs="Arial"/>
                <w:sz w:val="20"/>
              </w:rPr>
              <w:t>Transaction Types</w:t>
            </w:r>
          </w:p>
        </w:tc>
        <w:tc>
          <w:tcPr>
            <w:tcW w:w="136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1E9D80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9773DF" w:rsidRPr="00232CAE" w14:paraId="11D5A4C1" w14:textId="77777777" w:rsidTr="000531A4">
        <w:tblPrEx>
          <w:tblCellMar>
            <w:left w:w="108" w:type="dxa"/>
            <w:right w:w="108" w:type="dxa"/>
          </w:tblCellMar>
        </w:tblPrEx>
        <w:trPr>
          <w:trHeight w:val="280"/>
        </w:trPr>
        <w:tc>
          <w:tcPr>
            <w:tcW w:w="1822" w:type="pct"/>
            <w:gridSpan w:val="2"/>
            <w:tcBorders>
              <w:top w:val="single" w:sz="4" w:space="0" w:color="auto"/>
            </w:tcBorders>
            <w:vAlign w:val="center"/>
          </w:tcPr>
          <w:p w14:paraId="7D182EBE" w14:textId="77777777" w:rsidR="009773DF" w:rsidRPr="00A013E5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A013E5">
              <w:rPr>
                <w:rFonts w:ascii="Arial" w:hAnsi="Arial" w:cs="Arial"/>
                <w:sz w:val="20"/>
              </w:rPr>
              <w:t>Future</w:t>
            </w:r>
            <w:r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1818" w:type="pct"/>
            <w:tcBorders>
              <w:top w:val="single" w:sz="4" w:space="0" w:color="auto"/>
            </w:tcBorders>
            <w:vAlign w:val="center"/>
          </w:tcPr>
          <w:p w14:paraId="23C62B7B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232CAE">
              <w:rPr>
                <w:rFonts w:ascii="Arial" w:hAnsi="Arial" w:cs="Arial"/>
                <w:sz w:val="20"/>
              </w:rPr>
              <w:t>Transaction Types</w:t>
            </w:r>
          </w:p>
        </w:tc>
        <w:tc>
          <w:tcPr>
            <w:tcW w:w="1360" w:type="pct"/>
            <w:tcBorders>
              <w:top w:val="single" w:sz="4" w:space="0" w:color="auto"/>
            </w:tcBorders>
            <w:vAlign w:val="center"/>
          </w:tcPr>
          <w:p w14:paraId="047EDC4A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4C1E377C" w14:textId="77777777" w:rsidR="009773DF" w:rsidRDefault="009773DF" w:rsidP="009773DF">
      <w:pPr>
        <w:rPr>
          <w:rFonts w:ascii="Arial" w:hAnsi="Arial" w:cs="Arial"/>
          <w:sz w:val="22"/>
          <w:szCs w:val="22"/>
        </w:rPr>
      </w:pP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2397"/>
        <w:gridCol w:w="3109"/>
        <w:gridCol w:w="5493"/>
        <w:gridCol w:w="4109"/>
      </w:tblGrid>
      <w:tr w:rsidR="009773DF" w:rsidRPr="00232CAE" w14:paraId="30078018" w14:textId="77777777" w:rsidTr="000531A4">
        <w:trPr>
          <w:trHeight w:val="20"/>
        </w:trPr>
        <w:tc>
          <w:tcPr>
            <w:tcW w:w="793" w:type="pct"/>
            <w:tcBorders>
              <w:top w:val="single" w:sz="12" w:space="0" w:color="auto"/>
              <w:bottom w:val="single" w:sz="12" w:space="0" w:color="auto"/>
            </w:tcBorders>
            <w:shd w:val="pct10" w:color="auto" w:fill="auto"/>
            <w:vAlign w:val="center"/>
          </w:tcPr>
          <w:p w14:paraId="3E4372CE" w14:textId="77777777" w:rsidR="009773DF" w:rsidRPr="00232CAE" w:rsidRDefault="009773DF" w:rsidP="000531A4">
            <w:pPr>
              <w:pStyle w:val="TableHeading"/>
              <w:ind w:left="144"/>
              <w:rPr>
                <w:rFonts w:ascii="Arial" w:hAnsi="Arial" w:cs="Arial"/>
                <w:sz w:val="20"/>
              </w:rPr>
            </w:pPr>
            <w:r w:rsidRPr="00232CAE">
              <w:rPr>
                <w:rFonts w:ascii="Arial" w:hAnsi="Arial" w:cs="Arial"/>
                <w:sz w:val="20"/>
              </w:rPr>
              <w:t>Type</w:t>
            </w:r>
          </w:p>
        </w:tc>
        <w:tc>
          <w:tcPr>
            <w:tcW w:w="4207" w:type="pct"/>
            <w:gridSpan w:val="3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C980BBF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232CAE"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Tax</w:t>
            </w:r>
          </w:p>
        </w:tc>
      </w:tr>
      <w:tr w:rsidR="009773DF" w:rsidRPr="00232CAE" w14:paraId="240521CC" w14:textId="77777777" w:rsidTr="000531A4">
        <w:tblPrEx>
          <w:tblCellMar>
            <w:left w:w="108" w:type="dxa"/>
            <w:right w:w="108" w:type="dxa"/>
          </w:tblCellMar>
        </w:tblPrEx>
        <w:trPr>
          <w:tblHeader/>
        </w:trPr>
        <w:tc>
          <w:tcPr>
            <w:tcW w:w="1822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DDD"/>
            <w:vAlign w:val="center"/>
          </w:tcPr>
          <w:p w14:paraId="2AC9ED2A" w14:textId="77777777" w:rsidR="009773DF" w:rsidRPr="00232CAE" w:rsidRDefault="009773DF" w:rsidP="000531A4">
            <w:pPr>
              <w:pStyle w:val="TableHeading"/>
              <w:rPr>
                <w:rFonts w:ascii="Arial" w:hAnsi="Arial" w:cs="Arial"/>
                <w:sz w:val="20"/>
              </w:rPr>
            </w:pPr>
            <w:r w:rsidRPr="00232CAE">
              <w:rPr>
                <w:rFonts w:ascii="Arial" w:hAnsi="Arial" w:cs="Arial"/>
                <w:sz w:val="20"/>
              </w:rPr>
              <w:t>Segment</w:t>
            </w:r>
          </w:p>
        </w:tc>
        <w:tc>
          <w:tcPr>
            <w:tcW w:w="1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1F9C32EF" w14:textId="77777777" w:rsidR="009773DF" w:rsidRPr="00232CAE" w:rsidRDefault="009773DF" w:rsidP="000531A4">
            <w:pPr>
              <w:pStyle w:val="TableHeading"/>
              <w:rPr>
                <w:rFonts w:ascii="Arial" w:hAnsi="Arial" w:cs="Arial"/>
                <w:sz w:val="20"/>
              </w:rPr>
            </w:pPr>
            <w:r w:rsidRPr="00232CAE">
              <w:rPr>
                <w:rFonts w:ascii="Arial" w:hAnsi="Arial" w:cs="Arial"/>
                <w:sz w:val="20"/>
              </w:rPr>
              <w:t>Table Name</w:t>
            </w:r>
          </w:p>
        </w:tc>
        <w:tc>
          <w:tcPr>
            <w:tcW w:w="1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10" w:color="auto" w:fill="auto"/>
            <w:vAlign w:val="center"/>
          </w:tcPr>
          <w:p w14:paraId="465ACA06" w14:textId="77777777" w:rsidR="009773DF" w:rsidRPr="00232CAE" w:rsidRDefault="009773DF" w:rsidP="000531A4">
            <w:pPr>
              <w:pStyle w:val="TableHeading"/>
              <w:rPr>
                <w:rFonts w:ascii="Arial" w:hAnsi="Arial" w:cs="Arial"/>
                <w:sz w:val="20"/>
              </w:rPr>
            </w:pPr>
            <w:r w:rsidRPr="00232CAE">
              <w:rPr>
                <w:rFonts w:ascii="Arial" w:hAnsi="Arial" w:cs="Arial"/>
                <w:sz w:val="20"/>
              </w:rPr>
              <w:t>Constant</w:t>
            </w:r>
          </w:p>
        </w:tc>
      </w:tr>
      <w:tr w:rsidR="009773DF" w:rsidRPr="00232CAE" w14:paraId="4078516A" w14:textId="77777777" w:rsidTr="000531A4">
        <w:tblPrEx>
          <w:tblCellMar>
            <w:left w:w="108" w:type="dxa"/>
            <w:right w:w="108" w:type="dxa"/>
          </w:tblCellMar>
        </w:tblPrEx>
        <w:trPr>
          <w:trHeight w:val="280"/>
        </w:trPr>
        <w:tc>
          <w:tcPr>
            <w:tcW w:w="1822" w:type="pct"/>
            <w:gridSpan w:val="2"/>
            <w:tcBorders>
              <w:top w:val="single" w:sz="4" w:space="0" w:color="auto"/>
            </w:tcBorders>
            <w:vAlign w:val="center"/>
          </w:tcPr>
          <w:p w14:paraId="73EE4BE0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232CAE">
              <w:rPr>
                <w:rFonts w:ascii="Arial" w:hAnsi="Arial" w:cs="Arial"/>
                <w:sz w:val="20"/>
              </w:rPr>
              <w:t>Company</w:t>
            </w:r>
          </w:p>
        </w:tc>
        <w:tc>
          <w:tcPr>
            <w:tcW w:w="1818" w:type="pct"/>
            <w:tcBorders>
              <w:top w:val="single" w:sz="4" w:space="0" w:color="auto"/>
              <w:right w:val="single" w:sz="4" w:space="0" w:color="auto"/>
            </w:tcBorders>
          </w:tcPr>
          <w:p w14:paraId="17E1B621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F32B15">
              <w:rPr>
                <w:rFonts w:ascii="Arial" w:hAnsi="Arial" w:cs="Arial"/>
                <w:sz w:val="20"/>
              </w:rPr>
              <w:t>Taxes</w:t>
            </w:r>
          </w:p>
        </w:tc>
        <w:tc>
          <w:tcPr>
            <w:tcW w:w="136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914DD3D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9773DF" w:rsidRPr="00232CAE" w14:paraId="206C35FE" w14:textId="77777777" w:rsidTr="000531A4">
        <w:tblPrEx>
          <w:tblCellMar>
            <w:left w:w="108" w:type="dxa"/>
            <w:right w:w="108" w:type="dxa"/>
          </w:tblCellMar>
        </w:tblPrEx>
        <w:trPr>
          <w:trHeight w:val="280"/>
        </w:trPr>
        <w:tc>
          <w:tcPr>
            <w:tcW w:w="1822" w:type="pct"/>
            <w:gridSpan w:val="2"/>
            <w:tcBorders>
              <w:top w:val="nil"/>
            </w:tcBorders>
            <w:vAlign w:val="center"/>
          </w:tcPr>
          <w:p w14:paraId="62D82AB2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Department</w:t>
            </w:r>
          </w:p>
        </w:tc>
        <w:tc>
          <w:tcPr>
            <w:tcW w:w="1818" w:type="pct"/>
            <w:tcBorders>
              <w:top w:val="nil"/>
            </w:tcBorders>
          </w:tcPr>
          <w:p w14:paraId="19EACAAE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F32B15">
              <w:rPr>
                <w:rFonts w:ascii="Arial" w:hAnsi="Arial" w:cs="Arial"/>
                <w:sz w:val="20"/>
              </w:rPr>
              <w:t>Taxes</w:t>
            </w:r>
          </w:p>
        </w:tc>
        <w:tc>
          <w:tcPr>
            <w:tcW w:w="1360" w:type="pct"/>
            <w:tcBorders>
              <w:top w:val="nil"/>
            </w:tcBorders>
            <w:vAlign w:val="center"/>
          </w:tcPr>
          <w:p w14:paraId="5F6E2AC8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9773DF" w:rsidRPr="00232CAE" w14:paraId="5F083152" w14:textId="77777777" w:rsidTr="000531A4">
        <w:tblPrEx>
          <w:tblCellMar>
            <w:left w:w="108" w:type="dxa"/>
            <w:right w:w="108" w:type="dxa"/>
          </w:tblCellMar>
        </w:tblPrEx>
        <w:trPr>
          <w:trHeight w:val="280"/>
        </w:trPr>
        <w:tc>
          <w:tcPr>
            <w:tcW w:w="1822" w:type="pct"/>
            <w:gridSpan w:val="2"/>
            <w:tcBorders>
              <w:top w:val="nil"/>
            </w:tcBorders>
            <w:vAlign w:val="center"/>
          </w:tcPr>
          <w:p w14:paraId="726003FF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A013E5">
              <w:rPr>
                <w:rFonts w:ascii="Arial" w:hAnsi="Arial" w:cs="Arial"/>
                <w:sz w:val="20"/>
              </w:rPr>
              <w:t>Product</w:t>
            </w:r>
          </w:p>
        </w:tc>
        <w:tc>
          <w:tcPr>
            <w:tcW w:w="1818" w:type="pct"/>
            <w:tcBorders>
              <w:top w:val="nil"/>
            </w:tcBorders>
          </w:tcPr>
          <w:p w14:paraId="68864CB7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F32B15">
              <w:rPr>
                <w:rFonts w:ascii="Arial" w:hAnsi="Arial" w:cs="Arial"/>
                <w:sz w:val="20"/>
              </w:rPr>
              <w:t>Taxes</w:t>
            </w:r>
          </w:p>
        </w:tc>
        <w:tc>
          <w:tcPr>
            <w:tcW w:w="1360" w:type="pct"/>
            <w:tcBorders>
              <w:top w:val="nil"/>
            </w:tcBorders>
            <w:vAlign w:val="center"/>
          </w:tcPr>
          <w:p w14:paraId="0339E4B9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9773DF" w:rsidRPr="00232CAE" w14:paraId="4D1C0C5C" w14:textId="77777777" w:rsidTr="000531A4">
        <w:tblPrEx>
          <w:tblCellMar>
            <w:left w:w="108" w:type="dxa"/>
            <w:right w:w="108" w:type="dxa"/>
          </w:tblCellMar>
        </w:tblPrEx>
        <w:trPr>
          <w:trHeight w:val="280"/>
        </w:trPr>
        <w:tc>
          <w:tcPr>
            <w:tcW w:w="1822" w:type="pct"/>
            <w:gridSpan w:val="2"/>
            <w:tcBorders>
              <w:top w:val="nil"/>
            </w:tcBorders>
            <w:vAlign w:val="center"/>
          </w:tcPr>
          <w:p w14:paraId="585905C2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A013E5">
              <w:rPr>
                <w:rFonts w:ascii="Arial" w:hAnsi="Arial" w:cs="Arial"/>
                <w:sz w:val="20"/>
              </w:rPr>
              <w:t>Location</w:t>
            </w:r>
          </w:p>
        </w:tc>
        <w:tc>
          <w:tcPr>
            <w:tcW w:w="1818" w:type="pct"/>
            <w:tcBorders>
              <w:top w:val="nil"/>
            </w:tcBorders>
          </w:tcPr>
          <w:p w14:paraId="6A3ED4B1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F32B15">
              <w:rPr>
                <w:rFonts w:ascii="Arial" w:hAnsi="Arial" w:cs="Arial"/>
                <w:sz w:val="20"/>
              </w:rPr>
              <w:t>Taxes</w:t>
            </w:r>
          </w:p>
        </w:tc>
        <w:tc>
          <w:tcPr>
            <w:tcW w:w="1360" w:type="pct"/>
            <w:tcBorders>
              <w:top w:val="nil"/>
            </w:tcBorders>
            <w:vAlign w:val="center"/>
          </w:tcPr>
          <w:p w14:paraId="077275C0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9773DF" w:rsidRPr="00232CAE" w14:paraId="6E248558" w14:textId="77777777" w:rsidTr="000531A4">
        <w:tblPrEx>
          <w:tblCellMar>
            <w:left w:w="108" w:type="dxa"/>
            <w:right w:w="108" w:type="dxa"/>
          </w:tblCellMar>
        </w:tblPrEx>
        <w:trPr>
          <w:trHeight w:val="280"/>
        </w:trPr>
        <w:tc>
          <w:tcPr>
            <w:tcW w:w="1822" w:type="pct"/>
            <w:gridSpan w:val="2"/>
            <w:tcBorders>
              <w:top w:val="single" w:sz="4" w:space="0" w:color="auto"/>
            </w:tcBorders>
            <w:vAlign w:val="center"/>
          </w:tcPr>
          <w:p w14:paraId="4812F572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A013E5">
              <w:rPr>
                <w:rFonts w:ascii="Arial" w:hAnsi="Arial" w:cs="Arial"/>
                <w:sz w:val="20"/>
              </w:rPr>
              <w:t>Project</w:t>
            </w:r>
          </w:p>
        </w:tc>
        <w:tc>
          <w:tcPr>
            <w:tcW w:w="1818" w:type="pct"/>
            <w:tcBorders>
              <w:top w:val="single" w:sz="4" w:space="0" w:color="auto"/>
            </w:tcBorders>
          </w:tcPr>
          <w:p w14:paraId="1A5EEFF5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F32B15">
              <w:rPr>
                <w:rFonts w:ascii="Arial" w:hAnsi="Arial" w:cs="Arial"/>
                <w:sz w:val="20"/>
              </w:rPr>
              <w:t>Taxes</w:t>
            </w:r>
          </w:p>
        </w:tc>
        <w:tc>
          <w:tcPr>
            <w:tcW w:w="1360" w:type="pct"/>
            <w:tcBorders>
              <w:top w:val="single" w:sz="4" w:space="0" w:color="auto"/>
            </w:tcBorders>
            <w:vAlign w:val="center"/>
          </w:tcPr>
          <w:p w14:paraId="47283FCD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9773DF" w:rsidRPr="00232CAE" w14:paraId="13BF4DFB" w14:textId="77777777" w:rsidTr="000531A4">
        <w:tblPrEx>
          <w:tblCellMar>
            <w:left w:w="108" w:type="dxa"/>
            <w:right w:w="108" w:type="dxa"/>
          </w:tblCellMar>
        </w:tblPrEx>
        <w:trPr>
          <w:trHeight w:val="280"/>
        </w:trPr>
        <w:tc>
          <w:tcPr>
            <w:tcW w:w="1822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1C7410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A013E5">
              <w:rPr>
                <w:rFonts w:ascii="Arial" w:hAnsi="Arial" w:cs="Arial"/>
                <w:sz w:val="20"/>
              </w:rPr>
              <w:t>Account</w:t>
            </w:r>
          </w:p>
        </w:tc>
        <w:tc>
          <w:tcPr>
            <w:tcW w:w="1818" w:type="pct"/>
            <w:tcBorders>
              <w:top w:val="single" w:sz="4" w:space="0" w:color="auto"/>
              <w:bottom w:val="single" w:sz="4" w:space="0" w:color="auto"/>
            </w:tcBorders>
          </w:tcPr>
          <w:p w14:paraId="009D3D4B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F32B15">
              <w:rPr>
                <w:rFonts w:ascii="Arial" w:hAnsi="Arial" w:cs="Arial"/>
                <w:sz w:val="20"/>
              </w:rPr>
              <w:t>Taxes</w:t>
            </w:r>
          </w:p>
        </w:tc>
        <w:tc>
          <w:tcPr>
            <w:tcW w:w="136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45118E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9773DF" w:rsidRPr="00232CAE" w14:paraId="06AE3B9A" w14:textId="77777777" w:rsidTr="000531A4">
        <w:tblPrEx>
          <w:tblCellMar>
            <w:left w:w="108" w:type="dxa"/>
            <w:right w:w="108" w:type="dxa"/>
          </w:tblCellMar>
        </w:tblPrEx>
        <w:trPr>
          <w:trHeight w:val="280"/>
        </w:trPr>
        <w:tc>
          <w:tcPr>
            <w:tcW w:w="1822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1F498C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A013E5">
              <w:rPr>
                <w:rFonts w:ascii="Arial" w:hAnsi="Arial" w:cs="Arial"/>
                <w:sz w:val="20"/>
              </w:rPr>
              <w:t>Intercompany</w:t>
            </w:r>
          </w:p>
        </w:tc>
        <w:tc>
          <w:tcPr>
            <w:tcW w:w="1818" w:type="pct"/>
            <w:tcBorders>
              <w:top w:val="single" w:sz="4" w:space="0" w:color="auto"/>
              <w:bottom w:val="single" w:sz="4" w:space="0" w:color="auto"/>
            </w:tcBorders>
          </w:tcPr>
          <w:p w14:paraId="24555A43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F32B15">
              <w:rPr>
                <w:rFonts w:ascii="Arial" w:hAnsi="Arial" w:cs="Arial"/>
                <w:sz w:val="20"/>
              </w:rPr>
              <w:t>Taxes</w:t>
            </w:r>
          </w:p>
        </w:tc>
        <w:tc>
          <w:tcPr>
            <w:tcW w:w="136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7488BA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9773DF" w:rsidRPr="00232CAE" w14:paraId="2F175431" w14:textId="77777777" w:rsidTr="000531A4">
        <w:tblPrEx>
          <w:tblCellMar>
            <w:left w:w="108" w:type="dxa"/>
            <w:right w:w="108" w:type="dxa"/>
          </w:tblCellMar>
        </w:tblPrEx>
        <w:trPr>
          <w:trHeight w:val="280"/>
        </w:trPr>
        <w:tc>
          <w:tcPr>
            <w:tcW w:w="1822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312DBA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A013E5">
              <w:rPr>
                <w:rFonts w:ascii="Arial" w:hAnsi="Arial" w:cs="Arial"/>
                <w:sz w:val="20"/>
              </w:rPr>
              <w:t>Principal</w:t>
            </w:r>
          </w:p>
        </w:tc>
        <w:tc>
          <w:tcPr>
            <w:tcW w:w="1818" w:type="pct"/>
            <w:tcBorders>
              <w:top w:val="single" w:sz="4" w:space="0" w:color="auto"/>
              <w:bottom w:val="single" w:sz="4" w:space="0" w:color="auto"/>
            </w:tcBorders>
          </w:tcPr>
          <w:p w14:paraId="2AB42DE9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F32B15">
              <w:rPr>
                <w:rFonts w:ascii="Arial" w:hAnsi="Arial" w:cs="Arial"/>
                <w:sz w:val="20"/>
              </w:rPr>
              <w:t>Taxes</w:t>
            </w:r>
          </w:p>
        </w:tc>
        <w:tc>
          <w:tcPr>
            <w:tcW w:w="136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52085A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9773DF" w:rsidRPr="00232CAE" w14:paraId="55AA9D2F" w14:textId="77777777" w:rsidTr="000531A4">
        <w:tblPrEx>
          <w:tblCellMar>
            <w:left w:w="108" w:type="dxa"/>
            <w:right w:w="108" w:type="dxa"/>
          </w:tblCellMar>
        </w:tblPrEx>
        <w:trPr>
          <w:trHeight w:val="280"/>
        </w:trPr>
        <w:tc>
          <w:tcPr>
            <w:tcW w:w="1822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059A11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A013E5">
              <w:rPr>
                <w:rFonts w:ascii="Arial" w:hAnsi="Arial" w:cs="Arial"/>
                <w:sz w:val="20"/>
              </w:rPr>
              <w:t>Future1</w:t>
            </w:r>
          </w:p>
        </w:tc>
        <w:tc>
          <w:tcPr>
            <w:tcW w:w="1818" w:type="pct"/>
            <w:tcBorders>
              <w:top w:val="single" w:sz="4" w:space="0" w:color="auto"/>
              <w:bottom w:val="single" w:sz="4" w:space="0" w:color="auto"/>
            </w:tcBorders>
          </w:tcPr>
          <w:p w14:paraId="4AF455D7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F32B15">
              <w:rPr>
                <w:rFonts w:ascii="Arial" w:hAnsi="Arial" w:cs="Arial"/>
                <w:sz w:val="20"/>
              </w:rPr>
              <w:t>Taxes</w:t>
            </w:r>
          </w:p>
        </w:tc>
        <w:tc>
          <w:tcPr>
            <w:tcW w:w="136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8E06E1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9773DF" w:rsidRPr="00232CAE" w14:paraId="7DED1C27" w14:textId="77777777" w:rsidTr="000531A4">
        <w:tblPrEx>
          <w:tblCellMar>
            <w:left w:w="108" w:type="dxa"/>
            <w:right w:w="108" w:type="dxa"/>
          </w:tblCellMar>
        </w:tblPrEx>
        <w:trPr>
          <w:trHeight w:val="280"/>
        </w:trPr>
        <w:tc>
          <w:tcPr>
            <w:tcW w:w="1822" w:type="pct"/>
            <w:gridSpan w:val="2"/>
            <w:tcBorders>
              <w:top w:val="single" w:sz="4" w:space="0" w:color="auto"/>
            </w:tcBorders>
            <w:vAlign w:val="center"/>
          </w:tcPr>
          <w:p w14:paraId="0D5CFDCD" w14:textId="77777777" w:rsidR="009773DF" w:rsidRPr="00A013E5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A013E5">
              <w:rPr>
                <w:rFonts w:ascii="Arial" w:hAnsi="Arial" w:cs="Arial"/>
                <w:sz w:val="20"/>
              </w:rPr>
              <w:t>Future</w:t>
            </w:r>
            <w:r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1818" w:type="pct"/>
            <w:tcBorders>
              <w:top w:val="single" w:sz="4" w:space="0" w:color="auto"/>
            </w:tcBorders>
          </w:tcPr>
          <w:p w14:paraId="43816043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F32B15">
              <w:rPr>
                <w:rFonts w:ascii="Arial" w:hAnsi="Arial" w:cs="Arial"/>
                <w:sz w:val="20"/>
              </w:rPr>
              <w:t>Taxes</w:t>
            </w:r>
          </w:p>
        </w:tc>
        <w:tc>
          <w:tcPr>
            <w:tcW w:w="1360" w:type="pct"/>
            <w:tcBorders>
              <w:top w:val="single" w:sz="4" w:space="0" w:color="auto"/>
            </w:tcBorders>
            <w:vAlign w:val="center"/>
          </w:tcPr>
          <w:p w14:paraId="5556CC6C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0C5E0AF8" w14:textId="77777777" w:rsidR="009773DF" w:rsidRDefault="009773DF" w:rsidP="009773DF">
      <w:pPr>
        <w:rPr>
          <w:rFonts w:ascii="Arial" w:hAnsi="Arial" w:cs="Arial"/>
          <w:sz w:val="22"/>
          <w:szCs w:val="22"/>
        </w:rPr>
      </w:pP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2397"/>
        <w:gridCol w:w="3109"/>
        <w:gridCol w:w="5493"/>
        <w:gridCol w:w="4109"/>
      </w:tblGrid>
      <w:tr w:rsidR="009773DF" w:rsidRPr="00232CAE" w14:paraId="263C8531" w14:textId="77777777" w:rsidTr="000531A4">
        <w:trPr>
          <w:trHeight w:val="20"/>
        </w:trPr>
        <w:tc>
          <w:tcPr>
            <w:tcW w:w="793" w:type="pct"/>
            <w:tcBorders>
              <w:top w:val="single" w:sz="12" w:space="0" w:color="auto"/>
              <w:bottom w:val="single" w:sz="12" w:space="0" w:color="auto"/>
            </w:tcBorders>
            <w:shd w:val="pct10" w:color="auto" w:fill="auto"/>
            <w:vAlign w:val="center"/>
          </w:tcPr>
          <w:p w14:paraId="0ED776E2" w14:textId="77777777" w:rsidR="009773DF" w:rsidRPr="00232CAE" w:rsidRDefault="009773DF" w:rsidP="000531A4">
            <w:pPr>
              <w:pStyle w:val="TableHeading"/>
              <w:ind w:left="144"/>
              <w:rPr>
                <w:rFonts w:ascii="Arial" w:hAnsi="Arial" w:cs="Arial"/>
                <w:sz w:val="20"/>
              </w:rPr>
            </w:pPr>
            <w:r w:rsidRPr="00232CAE">
              <w:rPr>
                <w:rFonts w:ascii="Arial" w:hAnsi="Arial" w:cs="Arial"/>
                <w:sz w:val="20"/>
              </w:rPr>
              <w:t>Type</w:t>
            </w:r>
          </w:p>
        </w:tc>
        <w:tc>
          <w:tcPr>
            <w:tcW w:w="4207" w:type="pct"/>
            <w:gridSpan w:val="3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AF864B6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232CAE"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Unbilled Receivable</w:t>
            </w:r>
          </w:p>
        </w:tc>
      </w:tr>
      <w:tr w:rsidR="009773DF" w:rsidRPr="00232CAE" w14:paraId="13445BCB" w14:textId="77777777" w:rsidTr="000531A4">
        <w:tblPrEx>
          <w:tblCellMar>
            <w:left w:w="108" w:type="dxa"/>
            <w:right w:w="108" w:type="dxa"/>
          </w:tblCellMar>
        </w:tblPrEx>
        <w:trPr>
          <w:tblHeader/>
        </w:trPr>
        <w:tc>
          <w:tcPr>
            <w:tcW w:w="1822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DDD"/>
            <w:vAlign w:val="center"/>
          </w:tcPr>
          <w:p w14:paraId="7ACE7201" w14:textId="77777777" w:rsidR="009773DF" w:rsidRPr="00232CAE" w:rsidRDefault="009773DF" w:rsidP="000531A4">
            <w:pPr>
              <w:pStyle w:val="TableHeading"/>
              <w:rPr>
                <w:rFonts w:ascii="Arial" w:hAnsi="Arial" w:cs="Arial"/>
                <w:sz w:val="20"/>
              </w:rPr>
            </w:pPr>
            <w:r w:rsidRPr="00232CAE">
              <w:rPr>
                <w:rFonts w:ascii="Arial" w:hAnsi="Arial" w:cs="Arial"/>
                <w:sz w:val="20"/>
              </w:rPr>
              <w:t>Segment</w:t>
            </w:r>
          </w:p>
        </w:tc>
        <w:tc>
          <w:tcPr>
            <w:tcW w:w="1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5CF87BF5" w14:textId="77777777" w:rsidR="009773DF" w:rsidRPr="00232CAE" w:rsidRDefault="009773DF" w:rsidP="000531A4">
            <w:pPr>
              <w:pStyle w:val="TableHeading"/>
              <w:rPr>
                <w:rFonts w:ascii="Arial" w:hAnsi="Arial" w:cs="Arial"/>
                <w:sz w:val="20"/>
              </w:rPr>
            </w:pPr>
            <w:r w:rsidRPr="00232CAE">
              <w:rPr>
                <w:rFonts w:ascii="Arial" w:hAnsi="Arial" w:cs="Arial"/>
                <w:sz w:val="20"/>
              </w:rPr>
              <w:t>Table Name</w:t>
            </w:r>
          </w:p>
        </w:tc>
        <w:tc>
          <w:tcPr>
            <w:tcW w:w="1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10" w:color="auto" w:fill="auto"/>
            <w:vAlign w:val="center"/>
          </w:tcPr>
          <w:p w14:paraId="43B85FEA" w14:textId="77777777" w:rsidR="009773DF" w:rsidRPr="00232CAE" w:rsidRDefault="009773DF" w:rsidP="000531A4">
            <w:pPr>
              <w:pStyle w:val="TableHeading"/>
              <w:rPr>
                <w:rFonts w:ascii="Arial" w:hAnsi="Arial" w:cs="Arial"/>
                <w:sz w:val="20"/>
              </w:rPr>
            </w:pPr>
            <w:r w:rsidRPr="00232CAE">
              <w:rPr>
                <w:rFonts w:ascii="Arial" w:hAnsi="Arial" w:cs="Arial"/>
                <w:sz w:val="20"/>
              </w:rPr>
              <w:t>Constant</w:t>
            </w:r>
          </w:p>
        </w:tc>
      </w:tr>
      <w:tr w:rsidR="009773DF" w:rsidRPr="00232CAE" w14:paraId="25998BEF" w14:textId="77777777" w:rsidTr="000531A4">
        <w:tblPrEx>
          <w:tblCellMar>
            <w:left w:w="108" w:type="dxa"/>
            <w:right w:w="108" w:type="dxa"/>
          </w:tblCellMar>
        </w:tblPrEx>
        <w:trPr>
          <w:trHeight w:val="280"/>
        </w:trPr>
        <w:tc>
          <w:tcPr>
            <w:tcW w:w="1822" w:type="pct"/>
            <w:gridSpan w:val="2"/>
            <w:tcBorders>
              <w:top w:val="single" w:sz="4" w:space="0" w:color="auto"/>
            </w:tcBorders>
            <w:vAlign w:val="center"/>
          </w:tcPr>
          <w:p w14:paraId="40822EAC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232CAE">
              <w:rPr>
                <w:rFonts w:ascii="Arial" w:hAnsi="Arial" w:cs="Arial"/>
                <w:sz w:val="20"/>
              </w:rPr>
              <w:t>Company</w:t>
            </w:r>
          </w:p>
        </w:tc>
        <w:tc>
          <w:tcPr>
            <w:tcW w:w="1818" w:type="pct"/>
            <w:tcBorders>
              <w:top w:val="single" w:sz="4" w:space="0" w:color="auto"/>
              <w:right w:val="single" w:sz="4" w:space="0" w:color="auto"/>
            </w:tcBorders>
          </w:tcPr>
          <w:p w14:paraId="5D45519A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B67055">
              <w:rPr>
                <w:rFonts w:ascii="Arial" w:hAnsi="Arial" w:cs="Arial"/>
                <w:sz w:val="20"/>
              </w:rPr>
              <w:t>Transaction Types</w:t>
            </w:r>
          </w:p>
        </w:tc>
        <w:tc>
          <w:tcPr>
            <w:tcW w:w="136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75867F9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9773DF" w:rsidRPr="00232CAE" w14:paraId="50BF9C9F" w14:textId="77777777" w:rsidTr="000531A4">
        <w:tblPrEx>
          <w:tblCellMar>
            <w:left w:w="108" w:type="dxa"/>
            <w:right w:w="108" w:type="dxa"/>
          </w:tblCellMar>
        </w:tblPrEx>
        <w:trPr>
          <w:trHeight w:val="280"/>
        </w:trPr>
        <w:tc>
          <w:tcPr>
            <w:tcW w:w="1822" w:type="pct"/>
            <w:gridSpan w:val="2"/>
            <w:tcBorders>
              <w:top w:val="nil"/>
            </w:tcBorders>
            <w:vAlign w:val="center"/>
          </w:tcPr>
          <w:p w14:paraId="0E9A0673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lastRenderedPageBreak/>
              <w:t>Department</w:t>
            </w:r>
          </w:p>
        </w:tc>
        <w:tc>
          <w:tcPr>
            <w:tcW w:w="1818" w:type="pct"/>
            <w:tcBorders>
              <w:top w:val="nil"/>
            </w:tcBorders>
          </w:tcPr>
          <w:p w14:paraId="45F62D36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B67055">
              <w:rPr>
                <w:rFonts w:ascii="Arial" w:hAnsi="Arial" w:cs="Arial"/>
                <w:sz w:val="20"/>
              </w:rPr>
              <w:t>Transaction Types</w:t>
            </w:r>
          </w:p>
        </w:tc>
        <w:tc>
          <w:tcPr>
            <w:tcW w:w="1360" w:type="pct"/>
            <w:tcBorders>
              <w:top w:val="nil"/>
            </w:tcBorders>
            <w:vAlign w:val="center"/>
          </w:tcPr>
          <w:p w14:paraId="10315CBE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9773DF" w:rsidRPr="00232CAE" w14:paraId="5FA9947E" w14:textId="77777777" w:rsidTr="000531A4">
        <w:tblPrEx>
          <w:tblCellMar>
            <w:left w:w="108" w:type="dxa"/>
            <w:right w:w="108" w:type="dxa"/>
          </w:tblCellMar>
        </w:tblPrEx>
        <w:trPr>
          <w:trHeight w:val="280"/>
        </w:trPr>
        <w:tc>
          <w:tcPr>
            <w:tcW w:w="1822" w:type="pct"/>
            <w:gridSpan w:val="2"/>
            <w:tcBorders>
              <w:top w:val="nil"/>
            </w:tcBorders>
            <w:vAlign w:val="center"/>
          </w:tcPr>
          <w:p w14:paraId="61E8510F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A013E5">
              <w:rPr>
                <w:rFonts w:ascii="Arial" w:hAnsi="Arial" w:cs="Arial"/>
                <w:sz w:val="20"/>
              </w:rPr>
              <w:t>Product</w:t>
            </w:r>
          </w:p>
        </w:tc>
        <w:tc>
          <w:tcPr>
            <w:tcW w:w="1818" w:type="pct"/>
            <w:tcBorders>
              <w:top w:val="nil"/>
            </w:tcBorders>
          </w:tcPr>
          <w:p w14:paraId="287A895D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B67055">
              <w:rPr>
                <w:rFonts w:ascii="Arial" w:hAnsi="Arial" w:cs="Arial"/>
                <w:sz w:val="20"/>
              </w:rPr>
              <w:t>Transaction Types</w:t>
            </w:r>
          </w:p>
        </w:tc>
        <w:tc>
          <w:tcPr>
            <w:tcW w:w="1360" w:type="pct"/>
            <w:tcBorders>
              <w:top w:val="nil"/>
            </w:tcBorders>
            <w:vAlign w:val="center"/>
          </w:tcPr>
          <w:p w14:paraId="7FF47140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9773DF" w:rsidRPr="00232CAE" w14:paraId="2643AC36" w14:textId="77777777" w:rsidTr="000531A4">
        <w:tblPrEx>
          <w:tblCellMar>
            <w:left w:w="108" w:type="dxa"/>
            <w:right w:w="108" w:type="dxa"/>
          </w:tblCellMar>
        </w:tblPrEx>
        <w:trPr>
          <w:trHeight w:val="280"/>
        </w:trPr>
        <w:tc>
          <w:tcPr>
            <w:tcW w:w="1822" w:type="pct"/>
            <w:gridSpan w:val="2"/>
            <w:tcBorders>
              <w:top w:val="nil"/>
            </w:tcBorders>
            <w:vAlign w:val="center"/>
          </w:tcPr>
          <w:p w14:paraId="07B28383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A013E5">
              <w:rPr>
                <w:rFonts w:ascii="Arial" w:hAnsi="Arial" w:cs="Arial"/>
                <w:sz w:val="20"/>
              </w:rPr>
              <w:t>Location</w:t>
            </w:r>
          </w:p>
        </w:tc>
        <w:tc>
          <w:tcPr>
            <w:tcW w:w="1818" w:type="pct"/>
            <w:tcBorders>
              <w:top w:val="nil"/>
            </w:tcBorders>
          </w:tcPr>
          <w:p w14:paraId="666BF4FB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B67055">
              <w:rPr>
                <w:rFonts w:ascii="Arial" w:hAnsi="Arial" w:cs="Arial"/>
                <w:sz w:val="20"/>
              </w:rPr>
              <w:t>Transaction Types</w:t>
            </w:r>
          </w:p>
        </w:tc>
        <w:tc>
          <w:tcPr>
            <w:tcW w:w="1360" w:type="pct"/>
            <w:tcBorders>
              <w:top w:val="nil"/>
            </w:tcBorders>
            <w:vAlign w:val="center"/>
          </w:tcPr>
          <w:p w14:paraId="56A22A75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9773DF" w:rsidRPr="00232CAE" w14:paraId="43A53849" w14:textId="77777777" w:rsidTr="000531A4">
        <w:tblPrEx>
          <w:tblCellMar>
            <w:left w:w="108" w:type="dxa"/>
            <w:right w:w="108" w:type="dxa"/>
          </w:tblCellMar>
        </w:tblPrEx>
        <w:trPr>
          <w:trHeight w:val="280"/>
        </w:trPr>
        <w:tc>
          <w:tcPr>
            <w:tcW w:w="1822" w:type="pct"/>
            <w:gridSpan w:val="2"/>
            <w:tcBorders>
              <w:top w:val="single" w:sz="4" w:space="0" w:color="auto"/>
            </w:tcBorders>
            <w:vAlign w:val="center"/>
          </w:tcPr>
          <w:p w14:paraId="0D326811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A013E5">
              <w:rPr>
                <w:rFonts w:ascii="Arial" w:hAnsi="Arial" w:cs="Arial"/>
                <w:sz w:val="20"/>
              </w:rPr>
              <w:t>Project</w:t>
            </w:r>
          </w:p>
        </w:tc>
        <w:tc>
          <w:tcPr>
            <w:tcW w:w="1818" w:type="pct"/>
            <w:tcBorders>
              <w:top w:val="single" w:sz="4" w:space="0" w:color="auto"/>
            </w:tcBorders>
          </w:tcPr>
          <w:p w14:paraId="61CEFC7C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B67055">
              <w:rPr>
                <w:rFonts w:ascii="Arial" w:hAnsi="Arial" w:cs="Arial"/>
                <w:sz w:val="20"/>
              </w:rPr>
              <w:t>Transaction Types</w:t>
            </w:r>
          </w:p>
        </w:tc>
        <w:tc>
          <w:tcPr>
            <w:tcW w:w="1360" w:type="pct"/>
            <w:tcBorders>
              <w:top w:val="single" w:sz="4" w:space="0" w:color="auto"/>
            </w:tcBorders>
            <w:vAlign w:val="center"/>
          </w:tcPr>
          <w:p w14:paraId="5CB9169C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9773DF" w:rsidRPr="00232CAE" w14:paraId="59F1A08A" w14:textId="77777777" w:rsidTr="000531A4">
        <w:tblPrEx>
          <w:tblCellMar>
            <w:left w:w="108" w:type="dxa"/>
            <w:right w:w="108" w:type="dxa"/>
          </w:tblCellMar>
        </w:tblPrEx>
        <w:trPr>
          <w:trHeight w:val="280"/>
        </w:trPr>
        <w:tc>
          <w:tcPr>
            <w:tcW w:w="1822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6D2BA7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A013E5">
              <w:rPr>
                <w:rFonts w:ascii="Arial" w:hAnsi="Arial" w:cs="Arial"/>
                <w:sz w:val="20"/>
              </w:rPr>
              <w:t>Account</w:t>
            </w:r>
          </w:p>
        </w:tc>
        <w:tc>
          <w:tcPr>
            <w:tcW w:w="1818" w:type="pct"/>
            <w:tcBorders>
              <w:top w:val="single" w:sz="4" w:space="0" w:color="auto"/>
              <w:bottom w:val="single" w:sz="4" w:space="0" w:color="auto"/>
            </w:tcBorders>
          </w:tcPr>
          <w:p w14:paraId="5B30650E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B67055">
              <w:rPr>
                <w:rFonts w:ascii="Arial" w:hAnsi="Arial" w:cs="Arial"/>
                <w:sz w:val="20"/>
              </w:rPr>
              <w:t>Transaction Types</w:t>
            </w:r>
          </w:p>
        </w:tc>
        <w:tc>
          <w:tcPr>
            <w:tcW w:w="136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A1BD8C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9773DF" w:rsidRPr="00232CAE" w14:paraId="1A16256C" w14:textId="77777777" w:rsidTr="000531A4">
        <w:tblPrEx>
          <w:tblCellMar>
            <w:left w:w="108" w:type="dxa"/>
            <w:right w:w="108" w:type="dxa"/>
          </w:tblCellMar>
        </w:tblPrEx>
        <w:trPr>
          <w:trHeight w:val="280"/>
        </w:trPr>
        <w:tc>
          <w:tcPr>
            <w:tcW w:w="1822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A8B191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A013E5">
              <w:rPr>
                <w:rFonts w:ascii="Arial" w:hAnsi="Arial" w:cs="Arial"/>
                <w:sz w:val="20"/>
              </w:rPr>
              <w:t>Intercompany</w:t>
            </w:r>
          </w:p>
        </w:tc>
        <w:tc>
          <w:tcPr>
            <w:tcW w:w="1818" w:type="pct"/>
            <w:tcBorders>
              <w:top w:val="single" w:sz="4" w:space="0" w:color="auto"/>
              <w:bottom w:val="single" w:sz="4" w:space="0" w:color="auto"/>
            </w:tcBorders>
          </w:tcPr>
          <w:p w14:paraId="53B0BC93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B67055">
              <w:rPr>
                <w:rFonts w:ascii="Arial" w:hAnsi="Arial" w:cs="Arial"/>
                <w:sz w:val="20"/>
              </w:rPr>
              <w:t>Transaction Types</w:t>
            </w:r>
          </w:p>
        </w:tc>
        <w:tc>
          <w:tcPr>
            <w:tcW w:w="136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3F3662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9773DF" w:rsidRPr="00232CAE" w14:paraId="61F241FD" w14:textId="77777777" w:rsidTr="000531A4">
        <w:tblPrEx>
          <w:tblCellMar>
            <w:left w:w="108" w:type="dxa"/>
            <w:right w:w="108" w:type="dxa"/>
          </w:tblCellMar>
        </w:tblPrEx>
        <w:trPr>
          <w:trHeight w:val="280"/>
        </w:trPr>
        <w:tc>
          <w:tcPr>
            <w:tcW w:w="1822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A64F36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A013E5">
              <w:rPr>
                <w:rFonts w:ascii="Arial" w:hAnsi="Arial" w:cs="Arial"/>
                <w:sz w:val="20"/>
              </w:rPr>
              <w:t>Principal</w:t>
            </w:r>
          </w:p>
        </w:tc>
        <w:tc>
          <w:tcPr>
            <w:tcW w:w="1818" w:type="pct"/>
            <w:tcBorders>
              <w:top w:val="single" w:sz="4" w:space="0" w:color="auto"/>
              <w:bottom w:val="single" w:sz="4" w:space="0" w:color="auto"/>
            </w:tcBorders>
          </w:tcPr>
          <w:p w14:paraId="2D39C68D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B67055">
              <w:rPr>
                <w:rFonts w:ascii="Arial" w:hAnsi="Arial" w:cs="Arial"/>
                <w:sz w:val="20"/>
              </w:rPr>
              <w:t>Transaction Types</w:t>
            </w:r>
          </w:p>
        </w:tc>
        <w:tc>
          <w:tcPr>
            <w:tcW w:w="136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82D356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9773DF" w:rsidRPr="00232CAE" w14:paraId="5ABDADF3" w14:textId="77777777" w:rsidTr="000531A4">
        <w:tblPrEx>
          <w:tblCellMar>
            <w:left w:w="108" w:type="dxa"/>
            <w:right w:w="108" w:type="dxa"/>
          </w:tblCellMar>
        </w:tblPrEx>
        <w:trPr>
          <w:trHeight w:val="280"/>
        </w:trPr>
        <w:tc>
          <w:tcPr>
            <w:tcW w:w="1822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DA6625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A013E5">
              <w:rPr>
                <w:rFonts w:ascii="Arial" w:hAnsi="Arial" w:cs="Arial"/>
                <w:sz w:val="20"/>
              </w:rPr>
              <w:t>Future1</w:t>
            </w:r>
          </w:p>
        </w:tc>
        <w:tc>
          <w:tcPr>
            <w:tcW w:w="1818" w:type="pct"/>
            <w:tcBorders>
              <w:top w:val="single" w:sz="4" w:space="0" w:color="auto"/>
              <w:bottom w:val="single" w:sz="4" w:space="0" w:color="auto"/>
            </w:tcBorders>
          </w:tcPr>
          <w:p w14:paraId="468D6E1C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B67055">
              <w:rPr>
                <w:rFonts w:ascii="Arial" w:hAnsi="Arial" w:cs="Arial"/>
                <w:sz w:val="20"/>
              </w:rPr>
              <w:t>Transaction Types</w:t>
            </w:r>
          </w:p>
        </w:tc>
        <w:tc>
          <w:tcPr>
            <w:tcW w:w="136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C60BC1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9773DF" w:rsidRPr="00232CAE" w14:paraId="151DFF9F" w14:textId="77777777" w:rsidTr="000531A4">
        <w:tblPrEx>
          <w:tblCellMar>
            <w:left w:w="108" w:type="dxa"/>
            <w:right w:w="108" w:type="dxa"/>
          </w:tblCellMar>
        </w:tblPrEx>
        <w:trPr>
          <w:trHeight w:val="280"/>
        </w:trPr>
        <w:tc>
          <w:tcPr>
            <w:tcW w:w="1822" w:type="pct"/>
            <w:gridSpan w:val="2"/>
            <w:tcBorders>
              <w:top w:val="single" w:sz="4" w:space="0" w:color="auto"/>
            </w:tcBorders>
            <w:vAlign w:val="center"/>
          </w:tcPr>
          <w:p w14:paraId="39C71E04" w14:textId="77777777" w:rsidR="009773DF" w:rsidRPr="00A013E5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A013E5">
              <w:rPr>
                <w:rFonts w:ascii="Arial" w:hAnsi="Arial" w:cs="Arial"/>
                <w:sz w:val="20"/>
              </w:rPr>
              <w:t>Future</w:t>
            </w:r>
            <w:r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1818" w:type="pct"/>
            <w:tcBorders>
              <w:top w:val="single" w:sz="4" w:space="0" w:color="auto"/>
            </w:tcBorders>
          </w:tcPr>
          <w:p w14:paraId="26D75805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B67055">
              <w:rPr>
                <w:rFonts w:ascii="Arial" w:hAnsi="Arial" w:cs="Arial"/>
                <w:sz w:val="20"/>
              </w:rPr>
              <w:t>Transaction Types</w:t>
            </w:r>
          </w:p>
        </w:tc>
        <w:tc>
          <w:tcPr>
            <w:tcW w:w="1360" w:type="pct"/>
            <w:tcBorders>
              <w:top w:val="single" w:sz="4" w:space="0" w:color="auto"/>
            </w:tcBorders>
            <w:vAlign w:val="center"/>
          </w:tcPr>
          <w:p w14:paraId="2E58861E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3AE43E9E" w14:textId="77777777" w:rsidR="009773DF" w:rsidRDefault="009773DF" w:rsidP="009773DF">
      <w:pPr>
        <w:rPr>
          <w:rFonts w:ascii="Arial" w:hAnsi="Arial" w:cs="Arial"/>
          <w:sz w:val="22"/>
          <w:szCs w:val="22"/>
        </w:rPr>
      </w:pP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2397"/>
        <w:gridCol w:w="3109"/>
        <w:gridCol w:w="5493"/>
        <w:gridCol w:w="4109"/>
      </w:tblGrid>
      <w:tr w:rsidR="009773DF" w:rsidRPr="00232CAE" w14:paraId="6AFDEDF1" w14:textId="77777777" w:rsidTr="000531A4">
        <w:trPr>
          <w:trHeight w:val="20"/>
        </w:trPr>
        <w:tc>
          <w:tcPr>
            <w:tcW w:w="793" w:type="pct"/>
            <w:tcBorders>
              <w:top w:val="single" w:sz="12" w:space="0" w:color="auto"/>
              <w:bottom w:val="single" w:sz="12" w:space="0" w:color="auto"/>
            </w:tcBorders>
            <w:shd w:val="pct10" w:color="auto" w:fill="auto"/>
            <w:vAlign w:val="center"/>
          </w:tcPr>
          <w:p w14:paraId="614314A7" w14:textId="77777777" w:rsidR="009773DF" w:rsidRPr="00232CAE" w:rsidRDefault="009773DF" w:rsidP="000531A4">
            <w:pPr>
              <w:pStyle w:val="TableHeading"/>
              <w:ind w:left="144"/>
              <w:rPr>
                <w:rFonts w:ascii="Arial" w:hAnsi="Arial" w:cs="Arial"/>
                <w:sz w:val="20"/>
              </w:rPr>
            </w:pPr>
            <w:r w:rsidRPr="00232CAE">
              <w:rPr>
                <w:rFonts w:ascii="Arial" w:hAnsi="Arial" w:cs="Arial"/>
                <w:sz w:val="20"/>
              </w:rPr>
              <w:t>Type</w:t>
            </w:r>
          </w:p>
        </w:tc>
        <w:tc>
          <w:tcPr>
            <w:tcW w:w="4207" w:type="pct"/>
            <w:gridSpan w:val="3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57C4207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232CAE"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Unearned Revenue</w:t>
            </w:r>
          </w:p>
        </w:tc>
      </w:tr>
      <w:tr w:rsidR="009773DF" w:rsidRPr="00232CAE" w14:paraId="2A1E9C63" w14:textId="77777777" w:rsidTr="000531A4">
        <w:tblPrEx>
          <w:tblCellMar>
            <w:left w:w="108" w:type="dxa"/>
            <w:right w:w="108" w:type="dxa"/>
          </w:tblCellMar>
        </w:tblPrEx>
        <w:trPr>
          <w:tblHeader/>
        </w:trPr>
        <w:tc>
          <w:tcPr>
            <w:tcW w:w="1822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DDD"/>
            <w:vAlign w:val="center"/>
          </w:tcPr>
          <w:p w14:paraId="2A9E29DE" w14:textId="77777777" w:rsidR="009773DF" w:rsidRPr="00232CAE" w:rsidRDefault="009773DF" w:rsidP="000531A4">
            <w:pPr>
              <w:pStyle w:val="TableHeading"/>
              <w:rPr>
                <w:rFonts w:ascii="Arial" w:hAnsi="Arial" w:cs="Arial"/>
                <w:sz w:val="20"/>
              </w:rPr>
            </w:pPr>
            <w:r w:rsidRPr="00232CAE">
              <w:rPr>
                <w:rFonts w:ascii="Arial" w:hAnsi="Arial" w:cs="Arial"/>
                <w:sz w:val="20"/>
              </w:rPr>
              <w:t>Segment</w:t>
            </w:r>
          </w:p>
        </w:tc>
        <w:tc>
          <w:tcPr>
            <w:tcW w:w="1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10B8F21B" w14:textId="77777777" w:rsidR="009773DF" w:rsidRPr="00232CAE" w:rsidRDefault="009773DF" w:rsidP="000531A4">
            <w:pPr>
              <w:pStyle w:val="TableHeading"/>
              <w:rPr>
                <w:rFonts w:ascii="Arial" w:hAnsi="Arial" w:cs="Arial"/>
                <w:sz w:val="20"/>
              </w:rPr>
            </w:pPr>
            <w:r w:rsidRPr="00232CAE">
              <w:rPr>
                <w:rFonts w:ascii="Arial" w:hAnsi="Arial" w:cs="Arial"/>
                <w:sz w:val="20"/>
              </w:rPr>
              <w:t>Table Name</w:t>
            </w:r>
          </w:p>
        </w:tc>
        <w:tc>
          <w:tcPr>
            <w:tcW w:w="1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10" w:color="auto" w:fill="auto"/>
            <w:vAlign w:val="center"/>
          </w:tcPr>
          <w:p w14:paraId="222CC216" w14:textId="77777777" w:rsidR="009773DF" w:rsidRPr="00232CAE" w:rsidRDefault="009773DF" w:rsidP="000531A4">
            <w:pPr>
              <w:pStyle w:val="TableHeading"/>
              <w:rPr>
                <w:rFonts w:ascii="Arial" w:hAnsi="Arial" w:cs="Arial"/>
                <w:sz w:val="20"/>
              </w:rPr>
            </w:pPr>
            <w:r w:rsidRPr="00232CAE">
              <w:rPr>
                <w:rFonts w:ascii="Arial" w:hAnsi="Arial" w:cs="Arial"/>
                <w:sz w:val="20"/>
              </w:rPr>
              <w:t>Constant</w:t>
            </w:r>
          </w:p>
        </w:tc>
      </w:tr>
      <w:tr w:rsidR="009773DF" w:rsidRPr="00232CAE" w14:paraId="01DFAB7E" w14:textId="77777777" w:rsidTr="000531A4">
        <w:tblPrEx>
          <w:tblCellMar>
            <w:left w:w="108" w:type="dxa"/>
            <w:right w:w="108" w:type="dxa"/>
          </w:tblCellMar>
        </w:tblPrEx>
        <w:trPr>
          <w:trHeight w:val="280"/>
        </w:trPr>
        <w:tc>
          <w:tcPr>
            <w:tcW w:w="1822" w:type="pct"/>
            <w:gridSpan w:val="2"/>
            <w:tcBorders>
              <w:top w:val="single" w:sz="4" w:space="0" w:color="auto"/>
            </w:tcBorders>
            <w:vAlign w:val="center"/>
          </w:tcPr>
          <w:p w14:paraId="736245FF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232CAE">
              <w:rPr>
                <w:rFonts w:ascii="Arial" w:hAnsi="Arial" w:cs="Arial"/>
                <w:sz w:val="20"/>
              </w:rPr>
              <w:t>Company</w:t>
            </w:r>
          </w:p>
        </w:tc>
        <w:tc>
          <w:tcPr>
            <w:tcW w:w="1818" w:type="pct"/>
            <w:tcBorders>
              <w:top w:val="single" w:sz="4" w:space="0" w:color="auto"/>
              <w:right w:val="single" w:sz="4" w:space="0" w:color="auto"/>
            </w:tcBorders>
          </w:tcPr>
          <w:p w14:paraId="1C244525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B67055">
              <w:rPr>
                <w:rFonts w:ascii="Arial" w:hAnsi="Arial" w:cs="Arial"/>
                <w:sz w:val="20"/>
              </w:rPr>
              <w:t>Transaction Types</w:t>
            </w:r>
          </w:p>
        </w:tc>
        <w:tc>
          <w:tcPr>
            <w:tcW w:w="136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67D5982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9773DF" w:rsidRPr="00232CAE" w14:paraId="096051C2" w14:textId="77777777" w:rsidTr="000531A4">
        <w:tblPrEx>
          <w:tblCellMar>
            <w:left w:w="108" w:type="dxa"/>
            <w:right w:w="108" w:type="dxa"/>
          </w:tblCellMar>
        </w:tblPrEx>
        <w:trPr>
          <w:trHeight w:val="280"/>
        </w:trPr>
        <w:tc>
          <w:tcPr>
            <w:tcW w:w="1822" w:type="pct"/>
            <w:gridSpan w:val="2"/>
            <w:tcBorders>
              <w:top w:val="nil"/>
            </w:tcBorders>
            <w:vAlign w:val="center"/>
          </w:tcPr>
          <w:p w14:paraId="7CC2BD63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Department</w:t>
            </w:r>
          </w:p>
        </w:tc>
        <w:tc>
          <w:tcPr>
            <w:tcW w:w="1818" w:type="pct"/>
            <w:tcBorders>
              <w:top w:val="nil"/>
            </w:tcBorders>
          </w:tcPr>
          <w:p w14:paraId="55E87D25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B67055">
              <w:rPr>
                <w:rFonts w:ascii="Arial" w:hAnsi="Arial" w:cs="Arial"/>
                <w:sz w:val="20"/>
              </w:rPr>
              <w:t>Transaction Types</w:t>
            </w:r>
          </w:p>
        </w:tc>
        <w:tc>
          <w:tcPr>
            <w:tcW w:w="1360" w:type="pct"/>
            <w:tcBorders>
              <w:top w:val="nil"/>
            </w:tcBorders>
            <w:vAlign w:val="center"/>
          </w:tcPr>
          <w:p w14:paraId="5315E0DD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9773DF" w:rsidRPr="00232CAE" w14:paraId="6C099E75" w14:textId="77777777" w:rsidTr="000531A4">
        <w:tblPrEx>
          <w:tblCellMar>
            <w:left w:w="108" w:type="dxa"/>
            <w:right w:w="108" w:type="dxa"/>
          </w:tblCellMar>
        </w:tblPrEx>
        <w:trPr>
          <w:trHeight w:val="280"/>
        </w:trPr>
        <w:tc>
          <w:tcPr>
            <w:tcW w:w="1822" w:type="pct"/>
            <w:gridSpan w:val="2"/>
            <w:tcBorders>
              <w:top w:val="nil"/>
            </w:tcBorders>
            <w:vAlign w:val="center"/>
          </w:tcPr>
          <w:p w14:paraId="4F2D404A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A013E5">
              <w:rPr>
                <w:rFonts w:ascii="Arial" w:hAnsi="Arial" w:cs="Arial"/>
                <w:sz w:val="20"/>
              </w:rPr>
              <w:t>Product</w:t>
            </w:r>
          </w:p>
        </w:tc>
        <w:tc>
          <w:tcPr>
            <w:tcW w:w="1818" w:type="pct"/>
            <w:tcBorders>
              <w:top w:val="nil"/>
            </w:tcBorders>
          </w:tcPr>
          <w:p w14:paraId="1608354C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B67055">
              <w:rPr>
                <w:rFonts w:ascii="Arial" w:hAnsi="Arial" w:cs="Arial"/>
                <w:sz w:val="20"/>
              </w:rPr>
              <w:t>Transaction Types</w:t>
            </w:r>
          </w:p>
        </w:tc>
        <w:tc>
          <w:tcPr>
            <w:tcW w:w="1360" w:type="pct"/>
            <w:tcBorders>
              <w:top w:val="nil"/>
            </w:tcBorders>
            <w:vAlign w:val="center"/>
          </w:tcPr>
          <w:p w14:paraId="53F152FD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9773DF" w:rsidRPr="00232CAE" w14:paraId="788B4D9F" w14:textId="77777777" w:rsidTr="000531A4">
        <w:tblPrEx>
          <w:tblCellMar>
            <w:left w:w="108" w:type="dxa"/>
            <w:right w:w="108" w:type="dxa"/>
          </w:tblCellMar>
        </w:tblPrEx>
        <w:trPr>
          <w:trHeight w:val="280"/>
        </w:trPr>
        <w:tc>
          <w:tcPr>
            <w:tcW w:w="1822" w:type="pct"/>
            <w:gridSpan w:val="2"/>
            <w:tcBorders>
              <w:top w:val="nil"/>
            </w:tcBorders>
            <w:vAlign w:val="center"/>
          </w:tcPr>
          <w:p w14:paraId="4810D395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A013E5">
              <w:rPr>
                <w:rFonts w:ascii="Arial" w:hAnsi="Arial" w:cs="Arial"/>
                <w:sz w:val="20"/>
              </w:rPr>
              <w:t>Location</w:t>
            </w:r>
          </w:p>
        </w:tc>
        <w:tc>
          <w:tcPr>
            <w:tcW w:w="1818" w:type="pct"/>
            <w:tcBorders>
              <w:top w:val="nil"/>
            </w:tcBorders>
          </w:tcPr>
          <w:p w14:paraId="4891D651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B67055">
              <w:rPr>
                <w:rFonts w:ascii="Arial" w:hAnsi="Arial" w:cs="Arial"/>
                <w:sz w:val="20"/>
              </w:rPr>
              <w:t>Transaction Types</w:t>
            </w:r>
          </w:p>
        </w:tc>
        <w:tc>
          <w:tcPr>
            <w:tcW w:w="1360" w:type="pct"/>
            <w:tcBorders>
              <w:top w:val="nil"/>
            </w:tcBorders>
            <w:vAlign w:val="center"/>
          </w:tcPr>
          <w:p w14:paraId="1DD7BD71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9773DF" w:rsidRPr="00232CAE" w14:paraId="07F4AB08" w14:textId="77777777" w:rsidTr="000531A4">
        <w:tblPrEx>
          <w:tblCellMar>
            <w:left w:w="108" w:type="dxa"/>
            <w:right w:w="108" w:type="dxa"/>
          </w:tblCellMar>
        </w:tblPrEx>
        <w:trPr>
          <w:trHeight w:val="280"/>
        </w:trPr>
        <w:tc>
          <w:tcPr>
            <w:tcW w:w="1822" w:type="pct"/>
            <w:gridSpan w:val="2"/>
            <w:tcBorders>
              <w:top w:val="single" w:sz="4" w:space="0" w:color="auto"/>
            </w:tcBorders>
            <w:vAlign w:val="center"/>
          </w:tcPr>
          <w:p w14:paraId="132DC819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A013E5">
              <w:rPr>
                <w:rFonts w:ascii="Arial" w:hAnsi="Arial" w:cs="Arial"/>
                <w:sz w:val="20"/>
              </w:rPr>
              <w:t>Project</w:t>
            </w:r>
          </w:p>
        </w:tc>
        <w:tc>
          <w:tcPr>
            <w:tcW w:w="1818" w:type="pct"/>
            <w:tcBorders>
              <w:top w:val="single" w:sz="4" w:space="0" w:color="auto"/>
            </w:tcBorders>
          </w:tcPr>
          <w:p w14:paraId="5E6219F5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B67055">
              <w:rPr>
                <w:rFonts w:ascii="Arial" w:hAnsi="Arial" w:cs="Arial"/>
                <w:sz w:val="20"/>
              </w:rPr>
              <w:t>Transaction Types</w:t>
            </w:r>
          </w:p>
        </w:tc>
        <w:tc>
          <w:tcPr>
            <w:tcW w:w="1360" w:type="pct"/>
            <w:tcBorders>
              <w:top w:val="single" w:sz="4" w:space="0" w:color="auto"/>
            </w:tcBorders>
            <w:vAlign w:val="center"/>
          </w:tcPr>
          <w:p w14:paraId="748AB2A7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9773DF" w:rsidRPr="00232CAE" w14:paraId="03ED1F42" w14:textId="77777777" w:rsidTr="000531A4">
        <w:tblPrEx>
          <w:tblCellMar>
            <w:left w:w="108" w:type="dxa"/>
            <w:right w:w="108" w:type="dxa"/>
          </w:tblCellMar>
        </w:tblPrEx>
        <w:trPr>
          <w:trHeight w:val="280"/>
        </w:trPr>
        <w:tc>
          <w:tcPr>
            <w:tcW w:w="1822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51F6D8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A013E5">
              <w:rPr>
                <w:rFonts w:ascii="Arial" w:hAnsi="Arial" w:cs="Arial"/>
                <w:sz w:val="20"/>
              </w:rPr>
              <w:t>Account</w:t>
            </w:r>
          </w:p>
        </w:tc>
        <w:tc>
          <w:tcPr>
            <w:tcW w:w="1818" w:type="pct"/>
            <w:tcBorders>
              <w:top w:val="single" w:sz="4" w:space="0" w:color="auto"/>
              <w:bottom w:val="single" w:sz="4" w:space="0" w:color="auto"/>
            </w:tcBorders>
          </w:tcPr>
          <w:p w14:paraId="7377AB5C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B67055">
              <w:rPr>
                <w:rFonts w:ascii="Arial" w:hAnsi="Arial" w:cs="Arial"/>
                <w:sz w:val="20"/>
              </w:rPr>
              <w:t>Transaction Types</w:t>
            </w:r>
          </w:p>
        </w:tc>
        <w:tc>
          <w:tcPr>
            <w:tcW w:w="136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F5E208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9773DF" w:rsidRPr="00232CAE" w14:paraId="4813A8BB" w14:textId="77777777" w:rsidTr="000531A4">
        <w:tblPrEx>
          <w:tblCellMar>
            <w:left w:w="108" w:type="dxa"/>
            <w:right w:w="108" w:type="dxa"/>
          </w:tblCellMar>
        </w:tblPrEx>
        <w:trPr>
          <w:trHeight w:val="280"/>
        </w:trPr>
        <w:tc>
          <w:tcPr>
            <w:tcW w:w="1822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D4CBFE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A013E5">
              <w:rPr>
                <w:rFonts w:ascii="Arial" w:hAnsi="Arial" w:cs="Arial"/>
                <w:sz w:val="20"/>
              </w:rPr>
              <w:t>Intercompany</w:t>
            </w:r>
          </w:p>
        </w:tc>
        <w:tc>
          <w:tcPr>
            <w:tcW w:w="1818" w:type="pct"/>
            <w:tcBorders>
              <w:top w:val="single" w:sz="4" w:space="0" w:color="auto"/>
              <w:bottom w:val="single" w:sz="4" w:space="0" w:color="auto"/>
            </w:tcBorders>
          </w:tcPr>
          <w:p w14:paraId="10A29EC7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B67055">
              <w:rPr>
                <w:rFonts w:ascii="Arial" w:hAnsi="Arial" w:cs="Arial"/>
                <w:sz w:val="20"/>
              </w:rPr>
              <w:t>Transaction Types</w:t>
            </w:r>
          </w:p>
        </w:tc>
        <w:tc>
          <w:tcPr>
            <w:tcW w:w="136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B1E10E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9773DF" w:rsidRPr="00232CAE" w14:paraId="13FE86C4" w14:textId="77777777" w:rsidTr="000531A4">
        <w:tblPrEx>
          <w:tblCellMar>
            <w:left w:w="108" w:type="dxa"/>
            <w:right w:w="108" w:type="dxa"/>
          </w:tblCellMar>
        </w:tblPrEx>
        <w:trPr>
          <w:trHeight w:val="280"/>
        </w:trPr>
        <w:tc>
          <w:tcPr>
            <w:tcW w:w="1822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3CF530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A013E5">
              <w:rPr>
                <w:rFonts w:ascii="Arial" w:hAnsi="Arial" w:cs="Arial"/>
                <w:sz w:val="20"/>
              </w:rPr>
              <w:t>Principal</w:t>
            </w:r>
          </w:p>
        </w:tc>
        <w:tc>
          <w:tcPr>
            <w:tcW w:w="1818" w:type="pct"/>
            <w:tcBorders>
              <w:top w:val="single" w:sz="4" w:space="0" w:color="auto"/>
              <w:bottom w:val="single" w:sz="4" w:space="0" w:color="auto"/>
            </w:tcBorders>
          </w:tcPr>
          <w:p w14:paraId="7E96F173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B67055">
              <w:rPr>
                <w:rFonts w:ascii="Arial" w:hAnsi="Arial" w:cs="Arial"/>
                <w:sz w:val="20"/>
              </w:rPr>
              <w:t>Transaction Types</w:t>
            </w:r>
          </w:p>
        </w:tc>
        <w:tc>
          <w:tcPr>
            <w:tcW w:w="136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B9BFC3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9773DF" w:rsidRPr="00232CAE" w14:paraId="1BB78417" w14:textId="77777777" w:rsidTr="000531A4">
        <w:tblPrEx>
          <w:tblCellMar>
            <w:left w:w="108" w:type="dxa"/>
            <w:right w:w="108" w:type="dxa"/>
          </w:tblCellMar>
        </w:tblPrEx>
        <w:trPr>
          <w:trHeight w:val="280"/>
        </w:trPr>
        <w:tc>
          <w:tcPr>
            <w:tcW w:w="1822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84C879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A013E5">
              <w:rPr>
                <w:rFonts w:ascii="Arial" w:hAnsi="Arial" w:cs="Arial"/>
                <w:sz w:val="20"/>
              </w:rPr>
              <w:t>Future1</w:t>
            </w:r>
          </w:p>
        </w:tc>
        <w:tc>
          <w:tcPr>
            <w:tcW w:w="1818" w:type="pct"/>
            <w:tcBorders>
              <w:top w:val="single" w:sz="4" w:space="0" w:color="auto"/>
              <w:bottom w:val="single" w:sz="4" w:space="0" w:color="auto"/>
            </w:tcBorders>
          </w:tcPr>
          <w:p w14:paraId="4F0B976F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B67055">
              <w:rPr>
                <w:rFonts w:ascii="Arial" w:hAnsi="Arial" w:cs="Arial"/>
                <w:sz w:val="20"/>
              </w:rPr>
              <w:t>Transaction Types</w:t>
            </w:r>
          </w:p>
        </w:tc>
        <w:tc>
          <w:tcPr>
            <w:tcW w:w="136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BD5020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9773DF" w:rsidRPr="00232CAE" w14:paraId="2DA7EDAF" w14:textId="77777777" w:rsidTr="000531A4">
        <w:tblPrEx>
          <w:tblCellMar>
            <w:left w:w="108" w:type="dxa"/>
            <w:right w:w="108" w:type="dxa"/>
          </w:tblCellMar>
        </w:tblPrEx>
        <w:trPr>
          <w:trHeight w:val="280"/>
        </w:trPr>
        <w:tc>
          <w:tcPr>
            <w:tcW w:w="1822" w:type="pct"/>
            <w:gridSpan w:val="2"/>
            <w:tcBorders>
              <w:top w:val="single" w:sz="4" w:space="0" w:color="auto"/>
            </w:tcBorders>
            <w:vAlign w:val="center"/>
          </w:tcPr>
          <w:p w14:paraId="6A531D20" w14:textId="77777777" w:rsidR="009773DF" w:rsidRPr="00A013E5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A013E5">
              <w:rPr>
                <w:rFonts w:ascii="Arial" w:hAnsi="Arial" w:cs="Arial"/>
                <w:sz w:val="20"/>
              </w:rPr>
              <w:t>Future</w:t>
            </w:r>
            <w:r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1818" w:type="pct"/>
            <w:tcBorders>
              <w:top w:val="single" w:sz="4" w:space="0" w:color="auto"/>
            </w:tcBorders>
          </w:tcPr>
          <w:p w14:paraId="11914C5D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 w:rsidRPr="00B67055">
              <w:rPr>
                <w:rFonts w:ascii="Arial" w:hAnsi="Arial" w:cs="Arial"/>
                <w:sz w:val="20"/>
              </w:rPr>
              <w:t>Transaction Types</w:t>
            </w:r>
          </w:p>
        </w:tc>
        <w:tc>
          <w:tcPr>
            <w:tcW w:w="1360" w:type="pct"/>
            <w:tcBorders>
              <w:top w:val="single" w:sz="4" w:space="0" w:color="auto"/>
            </w:tcBorders>
            <w:vAlign w:val="center"/>
          </w:tcPr>
          <w:p w14:paraId="0E2B494E" w14:textId="77777777" w:rsidR="009773DF" w:rsidRPr="00232CAE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1E561CD5" w14:textId="77777777" w:rsidR="009773DF" w:rsidRDefault="009773DF" w:rsidP="009773DF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689CCB14" w14:textId="77777777" w:rsidR="009773DF" w:rsidRPr="00232CAE" w:rsidRDefault="009773DF" w:rsidP="009773DF">
      <w:pPr>
        <w:pStyle w:val="Heading3"/>
      </w:pPr>
      <w:bookmarkStart w:id="33" w:name="_Toc535902138"/>
      <w:bookmarkStart w:id="34" w:name="_Toc25845257"/>
      <w:r>
        <w:lastRenderedPageBreak/>
        <w:t xml:space="preserve"> </w:t>
      </w:r>
      <w:r w:rsidRPr="00232CAE">
        <w:t>AR-11: Remit To Address</w:t>
      </w:r>
      <w:bookmarkEnd w:id="33"/>
      <w:bookmarkEnd w:id="34"/>
    </w:p>
    <w:p w14:paraId="6227A4D7" w14:textId="77777777" w:rsidR="009773DF" w:rsidRDefault="009773DF" w:rsidP="009773DF">
      <w:pPr>
        <w:pStyle w:val="Heading6"/>
        <w:spacing w:before="0" w:line="360" w:lineRule="auto"/>
        <w:rPr>
          <w:rFonts w:ascii="Arial" w:hAnsi="Arial" w:cs="Arial"/>
          <w:b/>
          <w:szCs w:val="22"/>
        </w:rPr>
      </w:pPr>
      <w:r w:rsidRPr="00232CAE">
        <w:rPr>
          <w:rFonts w:ascii="Arial" w:hAnsi="Arial" w:cs="Arial"/>
          <w:b/>
          <w:szCs w:val="22"/>
        </w:rPr>
        <w:t>Navigation: Setup&gt;Print &gt; Remit to Addresses</w:t>
      </w:r>
    </w:p>
    <w:p w14:paraId="25EBBF7F" w14:textId="77777777" w:rsidR="009773DF" w:rsidRDefault="009773DF" w:rsidP="009773DF"/>
    <w:p w14:paraId="601E3A7C" w14:textId="77777777" w:rsidR="009773DF" w:rsidRPr="00B149C1" w:rsidRDefault="009773DF" w:rsidP="009773DF">
      <w:pPr>
        <w:tabs>
          <w:tab w:val="num" w:pos="720"/>
        </w:tabs>
        <w:rPr>
          <w:rFonts w:ascii="Arial" w:hAnsi="Arial" w:cs="Arial"/>
          <w:b/>
          <w:sz w:val="28"/>
        </w:rPr>
      </w:pPr>
      <w:r>
        <w:rPr>
          <w:noProof/>
          <w:lang w:val="id-ID" w:eastAsia="id-ID"/>
        </w:rPr>
        <mc:AlternateContent>
          <mc:Choice Requires="wpc">
            <w:drawing>
              <wp:inline distT="0" distB="0" distL="0" distR="0" wp14:anchorId="4B501F4C" wp14:editId="5BCD7CED">
                <wp:extent cx="297180" cy="243205"/>
                <wp:effectExtent l="0" t="0" r="26670" b="23495"/>
                <wp:docPr id="34" name="Canvas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31" name="AutoShape 15"/>
                        <wps:cNvSpPr>
                          <a:spLocks noChangeArrowheads="1"/>
                        </wps:cNvSpPr>
                        <wps:spPr bwMode="auto">
                          <a:xfrm>
                            <a:off x="5080" y="5080"/>
                            <a:ext cx="292100" cy="233045"/>
                          </a:xfrm>
                          <a:prstGeom prst="roundRect">
                            <a:avLst>
                              <a:gd name="adj" fmla="val 12435"/>
                            </a:avLst>
                          </a:prstGeom>
                          <a:noFill/>
                          <a:ln w="1016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3718" y="24130"/>
                            <a:ext cx="262890" cy="87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CB2CF9" w14:textId="77777777" w:rsidR="000531A4" w:rsidRDefault="000531A4" w:rsidP="009773DF">
                              <w:r>
                                <w:rPr>
                                  <w:rFonts w:ascii="Times New Roman" w:hAnsi="Times New Roman"/>
                                  <w:color w:val="000000"/>
                                  <w:sz w:val="12"/>
                                  <w:szCs w:val="12"/>
                                </w:rPr>
                                <w:t>Window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3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25400" y="121285"/>
                            <a:ext cx="182245" cy="87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88F48C" w14:textId="77777777" w:rsidR="000531A4" w:rsidRDefault="000531A4" w:rsidP="009773DF">
                              <w:r>
                                <w:rPr>
                                  <w:rFonts w:ascii="Times New Roman" w:hAnsi="Times New Roman"/>
                                  <w:color w:val="000000"/>
                                  <w:sz w:val="12"/>
                                  <w:szCs w:val="12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B501F4C" id="Canvas 34" o:spid="_x0000_s1026" editas="canvas" style="width:23.4pt;height:19.15pt;mso-position-horizontal-relative:char;mso-position-vertical-relative:line" coordsize="297180,243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">
                <v:shape id="_x0000_s1027" type="#_x0000_t75" style="position:absolute;width:297180;height:243205;visibility:visible;mso-wrap-style:square">
                  <v:fill o:detectmouseclick="t"/>
                  <v:path o:connecttype="none"/>
                </v:shape>
                <v:roundrect id="AutoShape 15" o:spid="_x0000_s1028" style="position:absolute;left:5080;top:5080;width:292100;height:233045;visibility:visible;mso-wrap-style:square;v-text-anchor:top" arcsize="814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" filled="f" strokeweight=".8pt"/>
                <v:rect id="Rectangle 16" o:spid="_x0000_s1029" style="position:absolute;left:23718;top:24130;width:262890;height:8763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" filled="f" stroked="f">
                  <v:textbox style="mso-fit-shape-to-text:t" inset="0,0,0,0">
                    <w:txbxContent>
                      <w:p w14:paraId="0ACB2CF9" w14:textId="77777777" w:rsidR="000531A4" w:rsidRDefault="000531A4" w:rsidP="009773DF">
                        <w:r>
                          <w:rPr>
                            <w:rFonts w:ascii="Times New Roman" w:hAnsi="Times New Roman"/>
                            <w:color w:val="000000"/>
                            <w:sz w:val="12"/>
                            <w:szCs w:val="12"/>
                          </w:rPr>
                          <w:t>Window</w:t>
                        </w:r>
                      </w:p>
                    </w:txbxContent>
                  </v:textbox>
                </v:rect>
                <v:rect id="Rectangle 17" o:spid="_x0000_s1030" style="position:absolute;left:25400;top:121285;width:182245;height:8763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" filled="f" stroked="f">
                  <v:textbox style="mso-fit-shape-to-text:t" inset="0,0,0,0">
                    <w:txbxContent>
                      <w:p w14:paraId="2F88F48C" w14:textId="77777777" w:rsidR="000531A4" w:rsidRDefault="000531A4" w:rsidP="009773DF">
                        <w:r>
                          <w:rPr>
                            <w:rFonts w:ascii="Times New Roman" w:hAnsi="Times New Roman"/>
                            <w:color w:val="000000"/>
                            <w:sz w:val="12"/>
                            <w:szCs w:val="12"/>
                          </w:rPr>
                          <w:t>Name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 w:rsidRPr="00B149C1">
        <w:rPr>
          <w:rFonts w:ascii="Arial" w:hAnsi="Arial" w:cs="Arial"/>
          <w:b/>
          <w:sz w:val="28"/>
        </w:rPr>
        <w:t xml:space="preserve"> </w:t>
      </w:r>
      <w:r>
        <w:rPr>
          <w:rFonts w:ascii="Arial" w:hAnsi="Arial" w:cs="Arial"/>
          <w:b/>
        </w:rPr>
        <w:t>Remit-To Addresses</w:t>
      </w:r>
    </w:p>
    <w:tbl>
      <w:tblPr>
        <w:tblW w:w="15120" w:type="dxa"/>
        <w:tblInd w:w="-3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310"/>
        <w:gridCol w:w="4770"/>
      </w:tblGrid>
      <w:tr w:rsidR="009773DF" w:rsidRPr="00B149C1" w14:paraId="33158425" w14:textId="77777777" w:rsidTr="000531A4">
        <w:tc>
          <w:tcPr>
            <w:tcW w:w="5040" w:type="dxa"/>
          </w:tcPr>
          <w:p w14:paraId="02B68E9A" w14:textId="77777777" w:rsidR="009773DF" w:rsidRPr="00B149C1" w:rsidRDefault="009773DF" w:rsidP="000531A4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Style w:val="HighlightedVariable"/>
                <w:rFonts w:ascii="Arial" w:hAnsi="Arial" w:cs="Arial"/>
              </w:rPr>
              <w:t>KF</w:t>
            </w:r>
            <w:r w:rsidRPr="00B149C1">
              <w:rPr>
                <w:rFonts w:ascii="Arial" w:hAnsi="Arial" w:cs="Arial"/>
                <w:sz w:val="16"/>
              </w:rPr>
              <w:t xml:space="preserve"> Process: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Receivables</w:t>
            </w:r>
          </w:p>
        </w:tc>
        <w:tc>
          <w:tcPr>
            <w:tcW w:w="5310" w:type="dxa"/>
          </w:tcPr>
          <w:p w14:paraId="30895E79" w14:textId="77777777" w:rsidR="009773DF" w:rsidRPr="00B149C1" w:rsidRDefault="009773DF" w:rsidP="000531A4">
            <w:pPr>
              <w:ind w:left="408" w:hanging="408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Business Area: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Accounts Receivable</w:t>
            </w:r>
          </w:p>
        </w:tc>
        <w:tc>
          <w:tcPr>
            <w:tcW w:w="4770" w:type="dxa"/>
          </w:tcPr>
          <w:p w14:paraId="20FA081A" w14:textId="77777777" w:rsidR="009773DF" w:rsidRPr="00B149C1" w:rsidRDefault="009773DF" w:rsidP="000531A4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Date: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08-Nov-2019</w:t>
            </w:r>
          </w:p>
        </w:tc>
      </w:tr>
      <w:tr w:rsidR="009773DF" w:rsidRPr="00B149C1" w14:paraId="4C45B03C" w14:textId="77777777" w:rsidTr="000531A4">
        <w:tc>
          <w:tcPr>
            <w:tcW w:w="5040" w:type="dxa"/>
          </w:tcPr>
          <w:p w14:paraId="5B7B49D8" w14:textId="77777777" w:rsidR="009773DF" w:rsidRPr="00B149C1" w:rsidRDefault="009773DF" w:rsidP="000531A4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Control Number: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&lt;Control Number&gt;</w:t>
            </w:r>
          </w:p>
        </w:tc>
        <w:tc>
          <w:tcPr>
            <w:tcW w:w="5310" w:type="dxa"/>
          </w:tcPr>
          <w:p w14:paraId="23CCCB79" w14:textId="77777777" w:rsidR="009773DF" w:rsidRPr="00B149C1" w:rsidRDefault="009773DF" w:rsidP="000531A4">
            <w:pPr>
              <w:rPr>
                <w:rFonts w:ascii="Arial" w:hAnsi="Arial" w:cs="Arial"/>
                <w:lang w:val="pt-BR"/>
              </w:rPr>
            </w:pPr>
            <w:r w:rsidRPr="00B149C1">
              <w:rPr>
                <w:rFonts w:ascii="Arial" w:hAnsi="Arial" w:cs="Arial"/>
                <w:sz w:val="16"/>
                <w:lang w:val="pt-BR"/>
              </w:rPr>
              <w:t>Priority(H, M, L):</w:t>
            </w:r>
            <w:r w:rsidRPr="00B149C1">
              <w:rPr>
                <w:rFonts w:ascii="Arial" w:hAnsi="Arial" w:cs="Arial"/>
                <w:lang w:val="pt-BR"/>
              </w:rPr>
              <w:t xml:space="preserve">  </w:t>
            </w:r>
            <w:r w:rsidRPr="00B149C1">
              <w:rPr>
                <w:rFonts w:ascii="Arial" w:hAnsi="Arial" w:cs="Arial"/>
                <w:lang w:val="pt-BR"/>
              </w:rPr>
              <w:br/>
              <w:t>&lt;Priority (H, M, L)&gt;</w:t>
            </w:r>
          </w:p>
        </w:tc>
        <w:tc>
          <w:tcPr>
            <w:tcW w:w="4770" w:type="dxa"/>
          </w:tcPr>
          <w:p w14:paraId="02A698EF" w14:textId="77777777" w:rsidR="009773DF" w:rsidRPr="00B149C1" w:rsidRDefault="009773DF" w:rsidP="000531A4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Process Owner:</w:t>
            </w:r>
            <w:r w:rsidRPr="00B149C1">
              <w:rPr>
                <w:rFonts w:ascii="Arial" w:hAnsi="Arial" w:cs="Arial"/>
              </w:rPr>
              <w:t xml:space="preserve"> </w:t>
            </w:r>
            <w:r w:rsidRPr="00B149C1">
              <w:rPr>
                <w:rFonts w:ascii="Arial" w:hAnsi="Arial" w:cs="Arial"/>
              </w:rPr>
              <w:br/>
            </w:r>
          </w:p>
        </w:tc>
      </w:tr>
    </w:tbl>
    <w:p w14:paraId="2886DC78" w14:textId="77777777" w:rsidR="009773DF" w:rsidRDefault="009773DF" w:rsidP="009773DF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 </w:t>
      </w:r>
    </w:p>
    <w:p w14:paraId="58C4BCF0" w14:textId="77777777" w:rsidR="009773DF" w:rsidRPr="00B149C1" w:rsidRDefault="009773DF" w:rsidP="009773DF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Setup Level</w:t>
      </w:r>
      <w:r w:rsidRPr="00B149C1">
        <w:rPr>
          <w:rFonts w:ascii="Arial" w:hAnsi="Arial" w:cs="Arial"/>
          <w:b/>
          <w:color w:val="000000"/>
        </w:rPr>
        <w:t>:</w:t>
      </w:r>
      <w:r w:rsidRPr="00B149C1">
        <w:rPr>
          <w:rFonts w:ascii="Arial" w:hAnsi="Arial" w:cs="Arial"/>
          <w:b/>
          <w:sz w:val="16"/>
        </w:rPr>
        <w:t xml:space="preserve"> 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1707"/>
        <w:gridCol w:w="2250"/>
        <w:gridCol w:w="2421"/>
        <w:gridCol w:w="2349"/>
      </w:tblGrid>
      <w:tr w:rsidR="009773DF" w:rsidRPr="00F51C4C" w14:paraId="4341AFA9" w14:textId="77777777" w:rsidTr="000531A4">
        <w:trPr>
          <w:cantSplit/>
          <w:tblHeader/>
        </w:trPr>
        <w:tc>
          <w:tcPr>
            <w:tcW w:w="2126" w:type="dxa"/>
            <w:shd w:val="pct10" w:color="auto" w:fill="auto"/>
          </w:tcPr>
          <w:p w14:paraId="0E9118C2" w14:textId="77777777" w:rsidR="009773DF" w:rsidRPr="00F51C4C" w:rsidRDefault="009773DF" w:rsidP="000531A4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Instance</w:t>
            </w:r>
          </w:p>
        </w:tc>
        <w:tc>
          <w:tcPr>
            <w:tcW w:w="2126" w:type="dxa"/>
            <w:shd w:val="pct10" w:color="auto" w:fill="auto"/>
          </w:tcPr>
          <w:p w14:paraId="6F6F8E95" w14:textId="77777777" w:rsidR="009773DF" w:rsidRPr="00F51C4C" w:rsidRDefault="009773DF" w:rsidP="000531A4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Business Group</w:t>
            </w:r>
          </w:p>
        </w:tc>
        <w:tc>
          <w:tcPr>
            <w:tcW w:w="2126" w:type="dxa"/>
            <w:shd w:val="pct10" w:color="auto" w:fill="auto"/>
          </w:tcPr>
          <w:p w14:paraId="25BDEE9B" w14:textId="77777777" w:rsidR="009773DF" w:rsidRPr="00F51C4C" w:rsidRDefault="009773DF" w:rsidP="000531A4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Legal Entity</w:t>
            </w:r>
          </w:p>
        </w:tc>
        <w:tc>
          <w:tcPr>
            <w:tcW w:w="1707" w:type="dxa"/>
            <w:shd w:val="pct10" w:color="auto" w:fill="auto"/>
          </w:tcPr>
          <w:p w14:paraId="0277692F" w14:textId="77777777" w:rsidR="009773DF" w:rsidRPr="00F51C4C" w:rsidRDefault="009773DF" w:rsidP="000531A4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Ledger</w:t>
            </w:r>
          </w:p>
        </w:tc>
        <w:tc>
          <w:tcPr>
            <w:tcW w:w="2250" w:type="dxa"/>
            <w:shd w:val="pct10" w:color="auto" w:fill="auto"/>
          </w:tcPr>
          <w:p w14:paraId="3A0ADE61" w14:textId="77777777" w:rsidR="009773DF" w:rsidRPr="00F51C4C" w:rsidRDefault="009773DF" w:rsidP="000531A4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Operating Unit</w:t>
            </w:r>
          </w:p>
        </w:tc>
        <w:tc>
          <w:tcPr>
            <w:tcW w:w="2421" w:type="dxa"/>
            <w:shd w:val="pct10" w:color="auto" w:fill="auto"/>
          </w:tcPr>
          <w:p w14:paraId="4E0212D2" w14:textId="77777777" w:rsidR="009773DF" w:rsidRPr="00F51C4C" w:rsidRDefault="009773DF" w:rsidP="000531A4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Inventory Organization</w:t>
            </w:r>
          </w:p>
        </w:tc>
        <w:tc>
          <w:tcPr>
            <w:tcW w:w="2349" w:type="dxa"/>
            <w:shd w:val="pct10" w:color="auto" w:fill="auto"/>
          </w:tcPr>
          <w:p w14:paraId="4098DC21" w14:textId="77777777" w:rsidR="009773DF" w:rsidRPr="00F51C4C" w:rsidRDefault="009773DF" w:rsidP="000531A4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Locator</w:t>
            </w:r>
          </w:p>
        </w:tc>
      </w:tr>
      <w:tr w:rsidR="009773DF" w:rsidRPr="00F51C4C" w14:paraId="505F07E0" w14:textId="77777777" w:rsidTr="000531A4">
        <w:trPr>
          <w:cantSplit/>
        </w:trPr>
        <w:tc>
          <w:tcPr>
            <w:tcW w:w="2126" w:type="dxa"/>
            <w:shd w:val="clear" w:color="auto" w:fill="auto"/>
          </w:tcPr>
          <w:p w14:paraId="49FCBFC9" w14:textId="77777777" w:rsidR="009773DF" w:rsidRPr="00F51C4C" w:rsidRDefault="009773DF" w:rsidP="000531A4">
            <w:pPr>
              <w:pStyle w:val="TableText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00565040" w14:textId="77777777" w:rsidR="009773DF" w:rsidRPr="00F51C4C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0A514CA5" w14:textId="77777777" w:rsidR="009773DF" w:rsidRPr="00F51C4C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707" w:type="dxa"/>
            <w:shd w:val="clear" w:color="auto" w:fill="auto"/>
          </w:tcPr>
          <w:p w14:paraId="6BF5FB8E" w14:textId="77777777" w:rsidR="009773DF" w:rsidRPr="00F51C4C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250" w:type="dxa"/>
            <w:shd w:val="clear" w:color="auto" w:fill="auto"/>
          </w:tcPr>
          <w:p w14:paraId="56C065D8" w14:textId="77777777" w:rsidR="009773DF" w:rsidRPr="00F51C4C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2421" w:type="dxa"/>
            <w:shd w:val="clear" w:color="auto" w:fill="auto"/>
          </w:tcPr>
          <w:p w14:paraId="2E0FF659" w14:textId="77777777" w:rsidR="009773DF" w:rsidRPr="00F51C4C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349" w:type="dxa"/>
            <w:shd w:val="clear" w:color="auto" w:fill="auto"/>
          </w:tcPr>
          <w:p w14:paraId="356A76DF" w14:textId="77777777" w:rsidR="009773DF" w:rsidRPr="00F51C4C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68BE056C" w14:textId="77777777" w:rsidR="009773DF" w:rsidRPr="00B149C1" w:rsidRDefault="009773DF" w:rsidP="009773DF">
      <w:pPr>
        <w:tabs>
          <w:tab w:val="num" w:pos="720"/>
        </w:tabs>
        <w:rPr>
          <w:rFonts w:ascii="Arial" w:hAnsi="Arial" w:cs="Arial"/>
          <w:b/>
          <w:sz w:val="28"/>
        </w:rPr>
      </w:pPr>
      <w:r w:rsidRPr="00B149C1">
        <w:rPr>
          <w:rFonts w:ascii="Arial" w:hAnsi="Arial" w:cs="Arial"/>
          <w:b/>
          <w:sz w:val="28"/>
        </w:rPr>
        <w:t xml:space="preserve"> </w:t>
      </w:r>
      <w:r>
        <w:rPr>
          <w:rFonts w:ascii="Arial" w:hAnsi="Arial" w:cs="Arial"/>
          <w:b/>
        </w:rPr>
        <w:t>Financials Options</w:t>
      </w:r>
    </w:p>
    <w:tbl>
      <w:tblPr>
        <w:tblW w:w="15120" w:type="dxa"/>
        <w:tblInd w:w="-3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310"/>
        <w:gridCol w:w="4770"/>
      </w:tblGrid>
      <w:tr w:rsidR="009773DF" w:rsidRPr="00B149C1" w14:paraId="5D653A81" w14:textId="77777777" w:rsidTr="000531A4">
        <w:tc>
          <w:tcPr>
            <w:tcW w:w="5040" w:type="dxa"/>
          </w:tcPr>
          <w:p w14:paraId="5CE2F366" w14:textId="77777777" w:rsidR="009773DF" w:rsidRPr="00B149C1" w:rsidRDefault="009773DF" w:rsidP="000531A4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Style w:val="HighlightedVariable"/>
                <w:rFonts w:ascii="Arial" w:hAnsi="Arial" w:cs="Arial"/>
              </w:rPr>
              <w:t>KF</w:t>
            </w:r>
            <w:r w:rsidRPr="00B149C1">
              <w:rPr>
                <w:rFonts w:ascii="Arial" w:hAnsi="Arial" w:cs="Arial"/>
                <w:sz w:val="16"/>
              </w:rPr>
              <w:t xml:space="preserve"> Process: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Receivables</w:t>
            </w:r>
          </w:p>
        </w:tc>
        <w:tc>
          <w:tcPr>
            <w:tcW w:w="5310" w:type="dxa"/>
          </w:tcPr>
          <w:p w14:paraId="09A070DE" w14:textId="77777777" w:rsidR="009773DF" w:rsidRPr="00B149C1" w:rsidRDefault="009773DF" w:rsidP="000531A4">
            <w:pPr>
              <w:ind w:left="408" w:hanging="408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Business Area: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Accounts Receivable</w:t>
            </w:r>
          </w:p>
        </w:tc>
        <w:tc>
          <w:tcPr>
            <w:tcW w:w="4770" w:type="dxa"/>
          </w:tcPr>
          <w:p w14:paraId="6B169BD5" w14:textId="77777777" w:rsidR="009773DF" w:rsidRPr="00B149C1" w:rsidRDefault="009773DF" w:rsidP="000531A4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Date: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08-Nov-2019</w:t>
            </w:r>
          </w:p>
        </w:tc>
      </w:tr>
      <w:tr w:rsidR="009773DF" w:rsidRPr="00B149C1" w14:paraId="2FA2DE61" w14:textId="77777777" w:rsidTr="000531A4">
        <w:tc>
          <w:tcPr>
            <w:tcW w:w="5040" w:type="dxa"/>
          </w:tcPr>
          <w:p w14:paraId="0F825815" w14:textId="77777777" w:rsidR="009773DF" w:rsidRPr="00B149C1" w:rsidRDefault="009773DF" w:rsidP="000531A4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Control Number: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&lt;Control Number&gt;</w:t>
            </w:r>
          </w:p>
        </w:tc>
        <w:tc>
          <w:tcPr>
            <w:tcW w:w="5310" w:type="dxa"/>
          </w:tcPr>
          <w:p w14:paraId="1679E2B7" w14:textId="77777777" w:rsidR="009773DF" w:rsidRPr="00B149C1" w:rsidRDefault="009773DF" w:rsidP="000531A4">
            <w:pPr>
              <w:rPr>
                <w:rFonts w:ascii="Arial" w:hAnsi="Arial" w:cs="Arial"/>
                <w:lang w:val="pt-BR"/>
              </w:rPr>
            </w:pPr>
            <w:r w:rsidRPr="00B149C1">
              <w:rPr>
                <w:rFonts w:ascii="Arial" w:hAnsi="Arial" w:cs="Arial"/>
                <w:sz w:val="16"/>
                <w:lang w:val="pt-BR"/>
              </w:rPr>
              <w:t>Priority(H, M, L):</w:t>
            </w:r>
            <w:r w:rsidRPr="00B149C1">
              <w:rPr>
                <w:rFonts w:ascii="Arial" w:hAnsi="Arial" w:cs="Arial"/>
                <w:lang w:val="pt-BR"/>
              </w:rPr>
              <w:t xml:space="preserve">  </w:t>
            </w:r>
            <w:r w:rsidRPr="00B149C1">
              <w:rPr>
                <w:rFonts w:ascii="Arial" w:hAnsi="Arial" w:cs="Arial"/>
                <w:lang w:val="pt-BR"/>
              </w:rPr>
              <w:br/>
              <w:t>&lt;Priority (H, M, L)&gt;</w:t>
            </w:r>
          </w:p>
        </w:tc>
        <w:tc>
          <w:tcPr>
            <w:tcW w:w="4770" w:type="dxa"/>
          </w:tcPr>
          <w:p w14:paraId="5CFB4C16" w14:textId="77777777" w:rsidR="009773DF" w:rsidRPr="00B149C1" w:rsidRDefault="009773DF" w:rsidP="000531A4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Process Owner:</w:t>
            </w:r>
            <w:r w:rsidRPr="00B149C1">
              <w:rPr>
                <w:rFonts w:ascii="Arial" w:hAnsi="Arial" w:cs="Arial"/>
              </w:rPr>
              <w:t xml:space="preserve"> </w:t>
            </w:r>
            <w:r w:rsidRPr="00B149C1">
              <w:rPr>
                <w:rFonts w:ascii="Arial" w:hAnsi="Arial" w:cs="Arial"/>
              </w:rPr>
              <w:br/>
            </w:r>
          </w:p>
        </w:tc>
      </w:tr>
    </w:tbl>
    <w:p w14:paraId="163A08C8" w14:textId="77777777" w:rsidR="009773DF" w:rsidRDefault="009773DF" w:rsidP="009773DF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 </w:t>
      </w:r>
    </w:p>
    <w:p w14:paraId="4B6F9674" w14:textId="77777777" w:rsidR="009773DF" w:rsidRPr="00B149C1" w:rsidRDefault="009773DF" w:rsidP="009773DF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Setup Level</w:t>
      </w:r>
      <w:r w:rsidRPr="00B149C1">
        <w:rPr>
          <w:rFonts w:ascii="Arial" w:hAnsi="Arial" w:cs="Arial"/>
          <w:b/>
          <w:color w:val="000000"/>
        </w:rPr>
        <w:t>:</w:t>
      </w:r>
      <w:r w:rsidRPr="00B149C1">
        <w:rPr>
          <w:rFonts w:ascii="Arial" w:hAnsi="Arial" w:cs="Arial"/>
          <w:b/>
          <w:sz w:val="16"/>
        </w:rPr>
        <w:t xml:space="preserve"> 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1707"/>
        <w:gridCol w:w="2250"/>
        <w:gridCol w:w="2421"/>
        <w:gridCol w:w="2349"/>
      </w:tblGrid>
      <w:tr w:rsidR="009773DF" w:rsidRPr="00F51C4C" w14:paraId="1BE648E9" w14:textId="77777777" w:rsidTr="000531A4">
        <w:trPr>
          <w:cantSplit/>
          <w:tblHeader/>
        </w:trPr>
        <w:tc>
          <w:tcPr>
            <w:tcW w:w="2126" w:type="dxa"/>
            <w:shd w:val="pct10" w:color="auto" w:fill="auto"/>
          </w:tcPr>
          <w:p w14:paraId="12EBCA04" w14:textId="77777777" w:rsidR="009773DF" w:rsidRPr="00F51C4C" w:rsidRDefault="009773DF" w:rsidP="000531A4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Instance</w:t>
            </w:r>
          </w:p>
        </w:tc>
        <w:tc>
          <w:tcPr>
            <w:tcW w:w="2126" w:type="dxa"/>
            <w:shd w:val="pct10" w:color="auto" w:fill="auto"/>
          </w:tcPr>
          <w:p w14:paraId="7AB1C82D" w14:textId="77777777" w:rsidR="009773DF" w:rsidRPr="00F51C4C" w:rsidRDefault="009773DF" w:rsidP="000531A4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Business Group</w:t>
            </w:r>
          </w:p>
        </w:tc>
        <w:tc>
          <w:tcPr>
            <w:tcW w:w="2126" w:type="dxa"/>
            <w:shd w:val="pct10" w:color="auto" w:fill="auto"/>
          </w:tcPr>
          <w:p w14:paraId="1159668E" w14:textId="77777777" w:rsidR="009773DF" w:rsidRPr="00F51C4C" w:rsidRDefault="009773DF" w:rsidP="000531A4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Legal Entity</w:t>
            </w:r>
          </w:p>
        </w:tc>
        <w:tc>
          <w:tcPr>
            <w:tcW w:w="1707" w:type="dxa"/>
            <w:shd w:val="pct10" w:color="auto" w:fill="auto"/>
          </w:tcPr>
          <w:p w14:paraId="2DC000F9" w14:textId="77777777" w:rsidR="009773DF" w:rsidRPr="00F51C4C" w:rsidRDefault="009773DF" w:rsidP="000531A4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Ledger</w:t>
            </w:r>
          </w:p>
        </w:tc>
        <w:tc>
          <w:tcPr>
            <w:tcW w:w="2250" w:type="dxa"/>
            <w:shd w:val="pct10" w:color="auto" w:fill="auto"/>
          </w:tcPr>
          <w:p w14:paraId="39F20A74" w14:textId="77777777" w:rsidR="009773DF" w:rsidRPr="00F51C4C" w:rsidRDefault="009773DF" w:rsidP="000531A4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Operating Unit</w:t>
            </w:r>
          </w:p>
        </w:tc>
        <w:tc>
          <w:tcPr>
            <w:tcW w:w="2421" w:type="dxa"/>
            <w:shd w:val="pct10" w:color="auto" w:fill="auto"/>
          </w:tcPr>
          <w:p w14:paraId="1587CE3F" w14:textId="77777777" w:rsidR="009773DF" w:rsidRPr="00F51C4C" w:rsidRDefault="009773DF" w:rsidP="000531A4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Inventory Organization</w:t>
            </w:r>
          </w:p>
        </w:tc>
        <w:tc>
          <w:tcPr>
            <w:tcW w:w="2349" w:type="dxa"/>
            <w:shd w:val="pct10" w:color="auto" w:fill="auto"/>
          </w:tcPr>
          <w:p w14:paraId="16001304" w14:textId="77777777" w:rsidR="009773DF" w:rsidRPr="00F51C4C" w:rsidRDefault="009773DF" w:rsidP="000531A4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Locator</w:t>
            </w:r>
          </w:p>
        </w:tc>
      </w:tr>
      <w:tr w:rsidR="009773DF" w:rsidRPr="00F51C4C" w14:paraId="0361D768" w14:textId="77777777" w:rsidTr="000531A4">
        <w:trPr>
          <w:cantSplit/>
        </w:trPr>
        <w:tc>
          <w:tcPr>
            <w:tcW w:w="2126" w:type="dxa"/>
            <w:shd w:val="clear" w:color="auto" w:fill="auto"/>
          </w:tcPr>
          <w:p w14:paraId="6C87DEEB" w14:textId="77777777" w:rsidR="009773DF" w:rsidRPr="00F51C4C" w:rsidRDefault="009773DF" w:rsidP="000531A4">
            <w:pPr>
              <w:pStyle w:val="TableText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337FDA21" w14:textId="77777777" w:rsidR="009773DF" w:rsidRPr="00F51C4C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4ADFE819" w14:textId="77777777" w:rsidR="009773DF" w:rsidRPr="00F51C4C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707" w:type="dxa"/>
            <w:shd w:val="clear" w:color="auto" w:fill="auto"/>
          </w:tcPr>
          <w:p w14:paraId="0AD7E532" w14:textId="77777777" w:rsidR="009773DF" w:rsidRPr="00F51C4C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250" w:type="dxa"/>
            <w:shd w:val="clear" w:color="auto" w:fill="auto"/>
          </w:tcPr>
          <w:p w14:paraId="1780680A" w14:textId="77777777" w:rsidR="009773DF" w:rsidRPr="00F51C4C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2421" w:type="dxa"/>
            <w:shd w:val="clear" w:color="auto" w:fill="auto"/>
          </w:tcPr>
          <w:p w14:paraId="3423F5F1" w14:textId="77777777" w:rsidR="009773DF" w:rsidRPr="00F51C4C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349" w:type="dxa"/>
            <w:shd w:val="clear" w:color="auto" w:fill="auto"/>
          </w:tcPr>
          <w:p w14:paraId="629EDBC4" w14:textId="77777777" w:rsidR="009773DF" w:rsidRPr="00F51C4C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5B916528" w14:textId="77777777" w:rsidR="009773DF" w:rsidRPr="00EA4503" w:rsidRDefault="009773DF" w:rsidP="009773DF"/>
    <w:p w14:paraId="73E28818" w14:textId="77777777" w:rsidR="009773DF" w:rsidRPr="00EA4503" w:rsidRDefault="009773DF" w:rsidP="009773DF">
      <w:pPr>
        <w:pStyle w:val="BodyText"/>
        <w:widowControl w:val="0"/>
        <w:spacing w:before="0" w:after="0" w:line="360" w:lineRule="auto"/>
        <w:ind w:left="0"/>
        <w:rPr>
          <w:rFonts w:ascii="Arial" w:hAnsi="Arial" w:cs="Arial"/>
          <w:szCs w:val="22"/>
        </w:rPr>
      </w:pPr>
      <w:r w:rsidRPr="00EA4503">
        <w:rPr>
          <w:rFonts w:ascii="Arial" w:hAnsi="Arial" w:cs="Arial"/>
          <w:b/>
          <w:szCs w:val="22"/>
        </w:rPr>
        <w:t>Description:</w:t>
      </w:r>
      <w:r w:rsidRPr="00EA4503">
        <w:rPr>
          <w:rFonts w:ascii="Arial" w:hAnsi="Arial" w:cs="Arial"/>
          <w:szCs w:val="22"/>
        </w:rPr>
        <w:t xml:space="preserve">  Remit-To Address </w:t>
      </w:r>
      <w:proofErr w:type="spellStart"/>
      <w:r w:rsidRPr="00EA4503">
        <w:rPr>
          <w:rFonts w:ascii="Arial" w:hAnsi="Arial" w:cs="Arial"/>
          <w:szCs w:val="22"/>
        </w:rPr>
        <w:t>adalah</w:t>
      </w:r>
      <w:proofErr w:type="spellEnd"/>
      <w:r w:rsidRPr="00EA4503">
        <w:rPr>
          <w:rFonts w:ascii="Arial" w:hAnsi="Arial" w:cs="Arial"/>
          <w:szCs w:val="22"/>
        </w:rPr>
        <w:t xml:space="preserve"> </w:t>
      </w:r>
      <w:proofErr w:type="spellStart"/>
      <w:r w:rsidRPr="00EA4503">
        <w:rPr>
          <w:rFonts w:ascii="Arial" w:hAnsi="Arial" w:cs="Arial"/>
          <w:szCs w:val="22"/>
        </w:rPr>
        <w:t>alamat</w:t>
      </w:r>
      <w:proofErr w:type="spellEnd"/>
      <w:r w:rsidRPr="00EA4503">
        <w:rPr>
          <w:rFonts w:ascii="Arial" w:hAnsi="Arial" w:cs="Arial"/>
          <w:szCs w:val="22"/>
        </w:rPr>
        <w:t xml:space="preserve"> </w:t>
      </w:r>
      <w:proofErr w:type="spellStart"/>
      <w:r w:rsidRPr="00EA4503">
        <w:rPr>
          <w:rFonts w:ascii="Arial" w:hAnsi="Arial" w:cs="Arial"/>
          <w:szCs w:val="22"/>
        </w:rPr>
        <w:t>penagihan</w:t>
      </w:r>
      <w:proofErr w:type="spellEnd"/>
      <w:r w:rsidRPr="00EA4503">
        <w:rPr>
          <w:rFonts w:ascii="Arial" w:hAnsi="Arial" w:cs="Arial"/>
          <w:szCs w:val="22"/>
        </w:rPr>
        <w:t xml:space="preserve"> </w:t>
      </w:r>
      <w:proofErr w:type="spellStart"/>
      <w:r w:rsidRPr="00EA4503">
        <w:rPr>
          <w:rFonts w:ascii="Arial" w:hAnsi="Arial" w:cs="Arial"/>
          <w:szCs w:val="22"/>
        </w:rPr>
        <w:t>dari</w:t>
      </w:r>
      <w:proofErr w:type="spellEnd"/>
      <w:r w:rsidRPr="00EA4503">
        <w:rPr>
          <w:rFonts w:ascii="Arial" w:hAnsi="Arial" w:cs="Arial"/>
          <w:szCs w:val="22"/>
        </w:rPr>
        <w:t xml:space="preserve"> </w:t>
      </w:r>
      <w:proofErr w:type="spellStart"/>
      <w:r w:rsidRPr="00EA4503">
        <w:rPr>
          <w:rFonts w:ascii="Arial" w:hAnsi="Arial" w:cs="Arial"/>
          <w:szCs w:val="22"/>
        </w:rPr>
        <w:t>setiap</w:t>
      </w:r>
      <w:proofErr w:type="spellEnd"/>
      <w:r w:rsidRPr="00EA4503">
        <w:rPr>
          <w:rFonts w:ascii="Arial" w:hAnsi="Arial" w:cs="Arial"/>
          <w:szCs w:val="22"/>
        </w:rPr>
        <w:t xml:space="preserve"> </w:t>
      </w:r>
      <w:proofErr w:type="spellStart"/>
      <w:r w:rsidRPr="00EA4503">
        <w:rPr>
          <w:rFonts w:ascii="Arial" w:hAnsi="Arial" w:cs="Arial"/>
          <w:szCs w:val="22"/>
        </w:rPr>
        <w:t>transaksi</w:t>
      </w:r>
      <w:proofErr w:type="spellEnd"/>
      <w:r w:rsidRPr="00EA4503">
        <w:rPr>
          <w:rFonts w:ascii="Arial" w:hAnsi="Arial" w:cs="Arial"/>
          <w:szCs w:val="22"/>
        </w:rPr>
        <w:t xml:space="preserve"> yang </w:t>
      </w:r>
      <w:proofErr w:type="spellStart"/>
      <w:r w:rsidRPr="00EA4503">
        <w:rPr>
          <w:rFonts w:ascii="Arial" w:hAnsi="Arial" w:cs="Arial"/>
          <w:szCs w:val="22"/>
        </w:rPr>
        <w:t>terbentuk</w:t>
      </w:r>
      <w:proofErr w:type="spellEnd"/>
      <w:r w:rsidRPr="00EA4503">
        <w:rPr>
          <w:rFonts w:ascii="Arial" w:hAnsi="Arial" w:cs="Arial"/>
          <w:szCs w:val="22"/>
        </w:rPr>
        <w:t xml:space="preserve"> </w:t>
      </w:r>
      <w:proofErr w:type="spellStart"/>
      <w:r w:rsidRPr="00EA4503">
        <w:rPr>
          <w:rFonts w:ascii="Arial" w:hAnsi="Arial" w:cs="Arial"/>
          <w:szCs w:val="22"/>
        </w:rPr>
        <w:t>sehingga</w:t>
      </w:r>
      <w:proofErr w:type="spellEnd"/>
      <w:r w:rsidRPr="00EA4503">
        <w:rPr>
          <w:rFonts w:ascii="Arial" w:hAnsi="Arial" w:cs="Arial"/>
          <w:szCs w:val="22"/>
        </w:rPr>
        <w:t xml:space="preserve"> customer </w:t>
      </w:r>
      <w:proofErr w:type="spellStart"/>
      <w:r w:rsidRPr="00EA4503">
        <w:rPr>
          <w:rFonts w:ascii="Arial" w:hAnsi="Arial" w:cs="Arial"/>
          <w:szCs w:val="22"/>
        </w:rPr>
        <w:t>mengetahui</w:t>
      </w:r>
      <w:proofErr w:type="spellEnd"/>
      <w:r w:rsidRPr="00EA4503">
        <w:rPr>
          <w:rFonts w:ascii="Arial" w:hAnsi="Arial" w:cs="Arial"/>
          <w:szCs w:val="22"/>
        </w:rPr>
        <w:t xml:space="preserve"> </w:t>
      </w:r>
      <w:proofErr w:type="spellStart"/>
      <w:r w:rsidRPr="00EA4503">
        <w:rPr>
          <w:rFonts w:ascii="Arial" w:hAnsi="Arial" w:cs="Arial"/>
          <w:szCs w:val="22"/>
        </w:rPr>
        <w:t>alamat</w:t>
      </w:r>
      <w:proofErr w:type="spellEnd"/>
      <w:r w:rsidRPr="00EA4503">
        <w:rPr>
          <w:rFonts w:ascii="Arial" w:hAnsi="Arial" w:cs="Arial"/>
          <w:szCs w:val="22"/>
        </w:rPr>
        <w:t xml:space="preserve"> </w:t>
      </w:r>
      <w:proofErr w:type="spellStart"/>
      <w:r w:rsidRPr="00EA4503">
        <w:rPr>
          <w:rFonts w:ascii="Arial" w:hAnsi="Arial" w:cs="Arial"/>
          <w:szCs w:val="22"/>
        </w:rPr>
        <w:t>dari</w:t>
      </w:r>
      <w:proofErr w:type="spellEnd"/>
      <w:r w:rsidRPr="00EA4503">
        <w:rPr>
          <w:rFonts w:ascii="Arial" w:hAnsi="Arial" w:cs="Arial"/>
          <w:szCs w:val="22"/>
        </w:rPr>
        <w:t xml:space="preserve"> </w:t>
      </w:r>
      <w:proofErr w:type="spellStart"/>
      <w:r w:rsidRPr="00EA4503">
        <w:rPr>
          <w:rFonts w:ascii="Arial" w:hAnsi="Arial" w:cs="Arial"/>
          <w:szCs w:val="22"/>
        </w:rPr>
        <w:t>tagihan</w:t>
      </w:r>
      <w:proofErr w:type="spellEnd"/>
      <w:r w:rsidRPr="00EA4503">
        <w:rPr>
          <w:rFonts w:ascii="Arial" w:hAnsi="Arial" w:cs="Arial"/>
          <w:szCs w:val="22"/>
        </w:rPr>
        <w:t>.</w:t>
      </w:r>
    </w:p>
    <w:p w14:paraId="7883D250" w14:textId="77777777" w:rsidR="000531A4" w:rsidRPr="004F4202" w:rsidRDefault="000531A4" w:rsidP="000531A4">
      <w:pPr>
        <w:rPr>
          <w:rFonts w:ascii="Arial" w:hAnsi="Arial" w:cs="Arial"/>
          <w:b/>
          <w:color w:val="FF0000"/>
          <w:sz w:val="24"/>
          <w:szCs w:val="24"/>
        </w:rPr>
      </w:pPr>
      <w:proofErr w:type="spellStart"/>
      <w:r w:rsidRPr="004F4202">
        <w:rPr>
          <w:rFonts w:ascii="Arial" w:hAnsi="Arial" w:cs="Arial"/>
          <w:b/>
          <w:color w:val="FF0000"/>
          <w:sz w:val="24"/>
          <w:szCs w:val="24"/>
        </w:rPr>
        <w:t>xxx</w:t>
      </w:r>
      <w:r>
        <w:rPr>
          <w:rFonts w:ascii="Arial" w:hAnsi="Arial" w:cs="Arial"/>
          <w:b/>
          <w:color w:val="FF0000"/>
          <w:sz w:val="24"/>
          <w:szCs w:val="24"/>
        </w:rPr>
        <w:t>xxxxx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xxxxxxxxxxxxxxxxxxxxxxx</w:t>
      </w:r>
      <w:r>
        <w:rPr>
          <w:rFonts w:ascii="Arial" w:hAnsi="Arial" w:cs="Arial"/>
          <w:b/>
          <w:color w:val="FF0000"/>
          <w:sz w:val="24"/>
          <w:szCs w:val="24"/>
        </w:rPr>
        <w:t>xxxx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xxxxxx</w:t>
      </w:r>
      <w:r>
        <w:rPr>
          <w:rFonts w:ascii="Arial" w:hAnsi="Arial" w:cs="Arial"/>
          <w:b/>
          <w:color w:val="FF0000"/>
          <w:sz w:val="24"/>
          <w:szCs w:val="24"/>
        </w:rPr>
        <w:t>xxxxxxxxxxxNOT</w:t>
      </w:r>
      <w:proofErr w:type="spellEnd"/>
      <w:r>
        <w:rPr>
          <w:rFonts w:ascii="Arial" w:hAnsi="Arial" w:cs="Arial"/>
          <w:b/>
          <w:color w:val="FF0000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color w:val="FF0000"/>
          <w:sz w:val="24"/>
          <w:szCs w:val="24"/>
        </w:rPr>
        <w:t>DEFINE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</w:t>
      </w:r>
      <w:r>
        <w:rPr>
          <w:rFonts w:ascii="Arial" w:hAnsi="Arial" w:cs="Arial"/>
          <w:b/>
          <w:color w:val="FF0000"/>
          <w:sz w:val="24"/>
          <w:szCs w:val="24"/>
        </w:rPr>
        <w:t>xxxxx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xxxxxxxxxxxxxxxx</w:t>
      </w:r>
      <w:r>
        <w:rPr>
          <w:rFonts w:ascii="Arial" w:hAnsi="Arial" w:cs="Arial"/>
          <w:b/>
          <w:color w:val="FF0000"/>
          <w:sz w:val="24"/>
          <w:szCs w:val="24"/>
        </w:rPr>
        <w:t>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</w:t>
      </w:r>
      <w:r>
        <w:rPr>
          <w:rFonts w:ascii="Arial" w:hAnsi="Arial" w:cs="Arial"/>
          <w:b/>
          <w:color w:val="FF0000"/>
          <w:sz w:val="24"/>
          <w:szCs w:val="24"/>
        </w:rPr>
        <w:t>xxxx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xxxxxxxxxxxxxxxxx</w:t>
      </w:r>
      <w:proofErr w:type="spellEnd"/>
    </w:p>
    <w:p w14:paraId="548BF562" w14:textId="29F7E136" w:rsidR="009773DF" w:rsidRDefault="009773DF" w:rsidP="009773DF">
      <w:pPr>
        <w:pStyle w:val="BodyText"/>
        <w:widowControl w:val="0"/>
        <w:spacing w:before="0" w:after="0" w:line="360" w:lineRule="auto"/>
        <w:ind w:left="0"/>
        <w:rPr>
          <w:rFonts w:ascii="Arial" w:hAnsi="Arial" w:cs="Arial"/>
          <w:sz w:val="22"/>
          <w:szCs w:val="22"/>
        </w:rPr>
      </w:pPr>
    </w:p>
    <w:p w14:paraId="18518366" w14:textId="77777777" w:rsidR="009773DF" w:rsidRDefault="009773DF" w:rsidP="009773DF">
      <w:pPr>
        <w:rPr>
          <w:rFonts w:ascii="Arial" w:hAnsi="Arial" w:cs="Arial"/>
        </w:rPr>
      </w:pPr>
      <w:r>
        <w:rPr>
          <w:rFonts w:ascii="Arial" w:hAnsi="Arial" w:cs="Arial"/>
          <w:b/>
        </w:rPr>
        <w:t>&lt;Remit-To Addresses&gt;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4A0" w:firstRow="1" w:lastRow="0" w:firstColumn="1" w:lastColumn="0" w:noHBand="0" w:noVBand="1"/>
      </w:tblPr>
      <w:tblGrid>
        <w:gridCol w:w="5569"/>
        <w:gridCol w:w="9539"/>
      </w:tblGrid>
      <w:tr w:rsidR="009773DF" w14:paraId="350AC4C0" w14:textId="77777777" w:rsidTr="000531A4">
        <w:trPr>
          <w:trHeight w:val="288"/>
        </w:trPr>
        <w:tc>
          <w:tcPr>
            <w:tcW w:w="1843" w:type="pc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hideMark/>
          </w:tcPr>
          <w:p w14:paraId="0A2AAEE2" w14:textId="77777777" w:rsidR="009773DF" w:rsidRDefault="009773DF" w:rsidP="000531A4">
            <w:pPr>
              <w:ind w:left="173"/>
              <w:rPr>
                <w:rFonts w:ascii="Arial" w:hAnsi="Arial" w:cs="Arial"/>
                <w:b/>
                <w:u w:val="single"/>
                <w:lang w:val="id-ID"/>
              </w:rPr>
            </w:pPr>
            <w:r>
              <w:rPr>
                <w:rFonts w:ascii="Arial" w:hAnsi="Arial" w:cs="Arial"/>
                <w:b/>
              </w:rPr>
              <w:t>Site Number</w:t>
            </w:r>
          </w:p>
        </w:tc>
        <w:tc>
          <w:tcPr>
            <w:tcW w:w="3157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283CAE0" w14:textId="77777777" w:rsidR="009773DF" w:rsidRDefault="009773DF" w:rsidP="000531A4">
            <w:pPr>
              <w:pStyle w:val="Header"/>
              <w:ind w:left="81"/>
              <w:rPr>
                <w:rFonts w:ascii="Arial" w:hAnsi="Arial" w:cs="Arial"/>
                <w:sz w:val="20"/>
              </w:rPr>
            </w:pPr>
          </w:p>
        </w:tc>
      </w:tr>
      <w:tr w:rsidR="009773DF" w14:paraId="135BCEC4" w14:textId="77777777" w:rsidTr="000531A4">
        <w:trPr>
          <w:trHeight w:val="288"/>
        </w:trPr>
        <w:tc>
          <w:tcPr>
            <w:tcW w:w="1843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hideMark/>
          </w:tcPr>
          <w:p w14:paraId="792AB743" w14:textId="77777777" w:rsidR="009773DF" w:rsidRDefault="009773DF" w:rsidP="000531A4">
            <w:pPr>
              <w:ind w:left="173"/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b/>
              </w:rPr>
              <w:t>Country</w:t>
            </w:r>
          </w:p>
        </w:tc>
        <w:tc>
          <w:tcPr>
            <w:tcW w:w="3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6C58A69" w14:textId="77777777" w:rsidR="009773DF" w:rsidRDefault="009773DF" w:rsidP="000531A4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9773DF" w14:paraId="2C4E5B0E" w14:textId="77777777" w:rsidTr="000531A4">
        <w:trPr>
          <w:trHeight w:val="288"/>
        </w:trPr>
        <w:tc>
          <w:tcPr>
            <w:tcW w:w="1843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hideMark/>
          </w:tcPr>
          <w:p w14:paraId="4417E8FB" w14:textId="77777777" w:rsidR="009773DF" w:rsidRDefault="009773DF" w:rsidP="000531A4">
            <w:pPr>
              <w:ind w:left="173"/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b/>
              </w:rPr>
              <w:t>Address Line1</w:t>
            </w:r>
          </w:p>
        </w:tc>
        <w:tc>
          <w:tcPr>
            <w:tcW w:w="3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451AC5D" w14:textId="77777777" w:rsidR="009773DF" w:rsidRPr="002F0D64" w:rsidRDefault="009773DF" w:rsidP="000531A4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9773DF" w14:paraId="6C3B31B7" w14:textId="77777777" w:rsidTr="000531A4">
        <w:trPr>
          <w:trHeight w:val="288"/>
        </w:trPr>
        <w:tc>
          <w:tcPr>
            <w:tcW w:w="1843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hideMark/>
          </w:tcPr>
          <w:p w14:paraId="5507F7CF" w14:textId="77777777" w:rsidR="009773DF" w:rsidRDefault="009773DF" w:rsidP="000531A4">
            <w:pPr>
              <w:ind w:left="173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Address Line2</w:t>
            </w:r>
          </w:p>
        </w:tc>
        <w:tc>
          <w:tcPr>
            <w:tcW w:w="3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DBAA43B" w14:textId="77777777" w:rsidR="009773DF" w:rsidRPr="002F0D64" w:rsidRDefault="009773DF" w:rsidP="000531A4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9773DF" w14:paraId="455B60EA" w14:textId="77777777" w:rsidTr="000531A4">
        <w:trPr>
          <w:trHeight w:val="288"/>
        </w:trPr>
        <w:tc>
          <w:tcPr>
            <w:tcW w:w="1843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hideMark/>
          </w:tcPr>
          <w:p w14:paraId="35EF21DB" w14:textId="77777777" w:rsidR="009773DF" w:rsidRDefault="009773DF" w:rsidP="000531A4">
            <w:pPr>
              <w:ind w:left="173"/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b/>
              </w:rPr>
              <w:t>Address Line3</w:t>
            </w:r>
          </w:p>
        </w:tc>
        <w:tc>
          <w:tcPr>
            <w:tcW w:w="3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1F2A973" w14:textId="77777777" w:rsidR="009773DF" w:rsidRDefault="009773DF" w:rsidP="000531A4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9773DF" w14:paraId="35BC9B23" w14:textId="77777777" w:rsidTr="000531A4">
        <w:trPr>
          <w:trHeight w:val="288"/>
        </w:trPr>
        <w:tc>
          <w:tcPr>
            <w:tcW w:w="1843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hideMark/>
          </w:tcPr>
          <w:p w14:paraId="5DA1DD6D" w14:textId="77777777" w:rsidR="009773DF" w:rsidRDefault="009773DF" w:rsidP="000531A4">
            <w:pPr>
              <w:ind w:left="173"/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b/>
              </w:rPr>
              <w:t>Address Line4</w:t>
            </w:r>
          </w:p>
        </w:tc>
        <w:tc>
          <w:tcPr>
            <w:tcW w:w="3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5B8986F" w14:textId="77777777" w:rsidR="009773DF" w:rsidRDefault="009773DF" w:rsidP="000531A4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9773DF" w14:paraId="78AAECB1" w14:textId="77777777" w:rsidTr="000531A4">
        <w:trPr>
          <w:trHeight w:val="288"/>
        </w:trPr>
        <w:tc>
          <w:tcPr>
            <w:tcW w:w="1843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hideMark/>
          </w:tcPr>
          <w:p w14:paraId="1F986C20" w14:textId="77777777" w:rsidR="009773DF" w:rsidRDefault="009773DF" w:rsidP="000531A4">
            <w:pPr>
              <w:ind w:left="173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City</w:t>
            </w:r>
          </w:p>
        </w:tc>
        <w:tc>
          <w:tcPr>
            <w:tcW w:w="3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578DC5F" w14:textId="77777777" w:rsidR="009773DF" w:rsidRDefault="009773DF" w:rsidP="000531A4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9773DF" w14:paraId="3A64ECA1" w14:textId="77777777" w:rsidTr="000531A4">
        <w:trPr>
          <w:trHeight w:val="288"/>
        </w:trPr>
        <w:tc>
          <w:tcPr>
            <w:tcW w:w="184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  <w:shd w:val="pct10" w:color="auto" w:fill="auto"/>
            <w:hideMark/>
          </w:tcPr>
          <w:p w14:paraId="50474DBE" w14:textId="77777777" w:rsidR="009773DF" w:rsidRDefault="009773DF" w:rsidP="000531A4">
            <w:pPr>
              <w:ind w:left="173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County</w:t>
            </w:r>
          </w:p>
        </w:tc>
        <w:tc>
          <w:tcPr>
            <w:tcW w:w="3157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14:paraId="5A7E4D36" w14:textId="77777777" w:rsidR="009773DF" w:rsidRDefault="009773DF" w:rsidP="000531A4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9773DF" w14:paraId="6B654DC3" w14:textId="77777777" w:rsidTr="000531A4">
        <w:trPr>
          <w:trHeight w:val="288"/>
        </w:trPr>
        <w:tc>
          <w:tcPr>
            <w:tcW w:w="1843" w:type="pct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hideMark/>
          </w:tcPr>
          <w:p w14:paraId="4CD6B86D" w14:textId="77777777" w:rsidR="009773DF" w:rsidRDefault="009773DF" w:rsidP="000531A4">
            <w:pPr>
              <w:ind w:left="173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State</w:t>
            </w:r>
          </w:p>
        </w:tc>
        <w:tc>
          <w:tcPr>
            <w:tcW w:w="3157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46E0290" w14:textId="77777777" w:rsidR="009773DF" w:rsidRDefault="009773DF" w:rsidP="000531A4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9773DF" w14:paraId="5A4FC226" w14:textId="77777777" w:rsidTr="000531A4">
        <w:trPr>
          <w:trHeight w:val="288"/>
        </w:trPr>
        <w:tc>
          <w:tcPr>
            <w:tcW w:w="184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  <w:shd w:val="pct10" w:color="auto" w:fill="auto"/>
            <w:hideMark/>
          </w:tcPr>
          <w:p w14:paraId="286530EC" w14:textId="77777777" w:rsidR="009773DF" w:rsidRDefault="009773DF" w:rsidP="000531A4">
            <w:pPr>
              <w:ind w:left="173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Province</w:t>
            </w:r>
          </w:p>
        </w:tc>
        <w:tc>
          <w:tcPr>
            <w:tcW w:w="3157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14:paraId="4D12839B" w14:textId="77777777" w:rsidR="009773DF" w:rsidRDefault="009773DF" w:rsidP="000531A4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9773DF" w14:paraId="24477198" w14:textId="77777777" w:rsidTr="000531A4">
        <w:trPr>
          <w:trHeight w:val="288"/>
        </w:trPr>
        <w:tc>
          <w:tcPr>
            <w:tcW w:w="184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  <w:shd w:val="pct10" w:color="auto" w:fill="auto"/>
            <w:hideMark/>
          </w:tcPr>
          <w:p w14:paraId="40D81AC6" w14:textId="77777777" w:rsidR="009773DF" w:rsidRDefault="009773DF" w:rsidP="000531A4">
            <w:pPr>
              <w:ind w:left="173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Postal Code</w:t>
            </w:r>
          </w:p>
        </w:tc>
        <w:tc>
          <w:tcPr>
            <w:tcW w:w="3157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14:paraId="3D87F825" w14:textId="77777777" w:rsidR="009773DF" w:rsidRDefault="009773DF" w:rsidP="000531A4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9773DF" w14:paraId="054A0E61" w14:textId="77777777" w:rsidTr="000531A4">
        <w:trPr>
          <w:trHeight w:val="65"/>
        </w:trPr>
        <w:tc>
          <w:tcPr>
            <w:tcW w:w="1843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hideMark/>
          </w:tcPr>
          <w:p w14:paraId="63DD9900" w14:textId="77777777" w:rsidR="009773DF" w:rsidRDefault="009773DF" w:rsidP="000531A4">
            <w:pPr>
              <w:ind w:left="173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Addressee</w:t>
            </w:r>
          </w:p>
        </w:tc>
        <w:tc>
          <w:tcPr>
            <w:tcW w:w="3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7438B76" w14:textId="77777777" w:rsidR="009773DF" w:rsidRDefault="009773DF" w:rsidP="000531A4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9773DF" w14:paraId="425BAC2F" w14:textId="77777777" w:rsidTr="000531A4">
        <w:trPr>
          <w:trHeight w:val="65"/>
        </w:trPr>
        <w:tc>
          <w:tcPr>
            <w:tcW w:w="1843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hideMark/>
          </w:tcPr>
          <w:p w14:paraId="051650EB" w14:textId="77777777" w:rsidR="009773DF" w:rsidRDefault="009773DF" w:rsidP="000531A4">
            <w:pPr>
              <w:ind w:left="173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Status</w:t>
            </w:r>
          </w:p>
        </w:tc>
        <w:tc>
          <w:tcPr>
            <w:tcW w:w="3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42B0B42" w14:textId="77777777" w:rsidR="009773DF" w:rsidRDefault="009773DF" w:rsidP="000531A4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</w:tbl>
    <w:p w14:paraId="51E94C4F" w14:textId="77777777" w:rsidR="009773DF" w:rsidRDefault="009773DF" w:rsidP="009773DF">
      <w:pPr>
        <w:pStyle w:val="BodyText"/>
        <w:widowControl w:val="0"/>
        <w:spacing w:before="0" w:after="0"/>
        <w:ind w:left="0"/>
        <w:rPr>
          <w:rFonts w:ascii="Arial" w:hAnsi="Arial" w:cs="Arial"/>
        </w:rPr>
      </w:pPr>
    </w:p>
    <w:p w14:paraId="7E21463E" w14:textId="77777777" w:rsidR="009773DF" w:rsidRDefault="009773DF" w:rsidP="009773DF">
      <w:pPr>
        <w:rPr>
          <w:rFonts w:ascii="Arial" w:hAnsi="Arial" w:cs="Arial"/>
        </w:rPr>
      </w:pPr>
      <w:r>
        <w:rPr>
          <w:rFonts w:ascii="Arial" w:hAnsi="Arial" w:cs="Arial"/>
          <w:b/>
        </w:rPr>
        <w:t>&lt;Receipt From&gt;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4A0" w:firstRow="1" w:lastRow="0" w:firstColumn="1" w:lastColumn="0" w:noHBand="0" w:noVBand="1"/>
      </w:tblPr>
      <w:tblGrid>
        <w:gridCol w:w="5569"/>
        <w:gridCol w:w="9539"/>
      </w:tblGrid>
      <w:tr w:rsidR="009773DF" w14:paraId="4958F901" w14:textId="77777777" w:rsidTr="000531A4">
        <w:trPr>
          <w:trHeight w:val="288"/>
        </w:trPr>
        <w:tc>
          <w:tcPr>
            <w:tcW w:w="1843" w:type="pc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hideMark/>
          </w:tcPr>
          <w:p w14:paraId="5D90A6AB" w14:textId="77777777" w:rsidR="009773DF" w:rsidRDefault="009773DF" w:rsidP="000531A4">
            <w:pPr>
              <w:ind w:left="173"/>
              <w:rPr>
                <w:rFonts w:ascii="Arial" w:hAnsi="Arial" w:cs="Arial"/>
                <w:b/>
                <w:u w:val="single"/>
                <w:lang w:val="id-ID"/>
              </w:rPr>
            </w:pPr>
            <w:r>
              <w:rPr>
                <w:rStyle w:val="xc"/>
                <w:rFonts w:ascii="Arial" w:eastAsia="MS Mincho" w:hAnsi="Arial" w:cs="Arial"/>
                <w:b/>
              </w:rPr>
              <w:t>Country</w:t>
            </w:r>
          </w:p>
        </w:tc>
        <w:tc>
          <w:tcPr>
            <w:tcW w:w="3157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156C890" w14:textId="77777777" w:rsidR="009773DF" w:rsidRPr="00712E96" w:rsidRDefault="009773DF" w:rsidP="000531A4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9773DF" w14:paraId="7168437C" w14:textId="77777777" w:rsidTr="000531A4">
        <w:trPr>
          <w:trHeight w:val="288"/>
        </w:trPr>
        <w:tc>
          <w:tcPr>
            <w:tcW w:w="1843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hideMark/>
          </w:tcPr>
          <w:p w14:paraId="75557A25" w14:textId="77777777" w:rsidR="009773DF" w:rsidRDefault="009773DF" w:rsidP="000531A4">
            <w:pPr>
              <w:ind w:left="173"/>
              <w:rPr>
                <w:rFonts w:ascii="Arial" w:hAnsi="Arial" w:cs="Arial"/>
                <w:b/>
              </w:rPr>
            </w:pPr>
            <w:r>
              <w:rPr>
                <w:rStyle w:val="xc"/>
                <w:rFonts w:ascii="Arial" w:eastAsia="MS Mincho" w:hAnsi="Arial" w:cs="Arial"/>
                <w:b/>
              </w:rPr>
              <w:t>State</w:t>
            </w:r>
          </w:p>
        </w:tc>
        <w:tc>
          <w:tcPr>
            <w:tcW w:w="3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B3BD506" w14:textId="77777777" w:rsidR="009773DF" w:rsidRPr="00712E96" w:rsidRDefault="009773DF" w:rsidP="000531A4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9773DF" w14:paraId="358A2FBC" w14:textId="77777777" w:rsidTr="000531A4">
        <w:trPr>
          <w:trHeight w:val="288"/>
        </w:trPr>
        <w:tc>
          <w:tcPr>
            <w:tcW w:w="1843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hideMark/>
          </w:tcPr>
          <w:p w14:paraId="47F1D313" w14:textId="77777777" w:rsidR="009773DF" w:rsidRDefault="009773DF" w:rsidP="000531A4">
            <w:pPr>
              <w:ind w:left="173"/>
              <w:rPr>
                <w:b/>
              </w:rPr>
            </w:pPr>
            <w:r>
              <w:rPr>
                <w:rStyle w:val="xc"/>
                <w:rFonts w:ascii="Arial" w:eastAsia="MS Mincho" w:hAnsi="Arial" w:cs="Arial"/>
                <w:b/>
              </w:rPr>
              <w:t>From Postal Code</w:t>
            </w:r>
          </w:p>
        </w:tc>
        <w:tc>
          <w:tcPr>
            <w:tcW w:w="3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33B5074" w14:textId="77777777" w:rsidR="009773DF" w:rsidRPr="00712E96" w:rsidRDefault="009773DF" w:rsidP="000531A4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9773DF" w14:paraId="75BBB30E" w14:textId="77777777" w:rsidTr="000531A4">
        <w:trPr>
          <w:trHeight w:val="288"/>
        </w:trPr>
        <w:tc>
          <w:tcPr>
            <w:tcW w:w="1843" w:type="pct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pct10" w:color="auto" w:fill="auto"/>
            <w:hideMark/>
          </w:tcPr>
          <w:p w14:paraId="1155FE9D" w14:textId="77777777" w:rsidR="009773DF" w:rsidRDefault="009773DF" w:rsidP="000531A4">
            <w:pPr>
              <w:ind w:left="173"/>
              <w:rPr>
                <w:b/>
              </w:rPr>
            </w:pPr>
            <w:r>
              <w:rPr>
                <w:rStyle w:val="xc"/>
                <w:rFonts w:ascii="Arial" w:eastAsia="MS Mincho" w:hAnsi="Arial" w:cs="Arial"/>
                <w:b/>
              </w:rPr>
              <w:t>To Postal Code</w:t>
            </w:r>
          </w:p>
        </w:tc>
        <w:tc>
          <w:tcPr>
            <w:tcW w:w="3157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2B15932B" w14:textId="77777777" w:rsidR="009773DF" w:rsidRDefault="009773DF" w:rsidP="000531A4">
            <w:pPr>
              <w:pStyle w:val="Header"/>
              <w:ind w:left="81"/>
              <w:rPr>
                <w:rStyle w:val="oradatatext"/>
                <w:sz w:val="20"/>
              </w:rPr>
            </w:pPr>
          </w:p>
        </w:tc>
      </w:tr>
    </w:tbl>
    <w:p w14:paraId="3CD12981" w14:textId="77777777" w:rsidR="009773DF" w:rsidRDefault="009773DF" w:rsidP="009773DF">
      <w:pPr>
        <w:pStyle w:val="BodyText"/>
        <w:widowControl w:val="0"/>
        <w:spacing w:before="0" w:after="0"/>
        <w:ind w:left="0"/>
        <w:rPr>
          <w:rFonts w:ascii="Arial" w:hAnsi="Arial" w:cs="Arial"/>
          <w:sz w:val="22"/>
          <w:szCs w:val="22"/>
        </w:rPr>
      </w:pPr>
    </w:p>
    <w:p w14:paraId="3F3218CC" w14:textId="77777777" w:rsidR="009773DF" w:rsidRPr="00B514F1" w:rsidRDefault="009773DF" w:rsidP="009773DF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br w:type="page"/>
      </w:r>
    </w:p>
    <w:p w14:paraId="7FEE2944" w14:textId="77777777" w:rsidR="009773DF" w:rsidRPr="00232CAE" w:rsidRDefault="009773DF" w:rsidP="009773DF">
      <w:pPr>
        <w:pStyle w:val="Heading3"/>
      </w:pPr>
      <w:bookmarkStart w:id="35" w:name="_Toc535902139"/>
      <w:bookmarkStart w:id="36" w:name="_Toc25845258"/>
      <w:bookmarkStart w:id="37" w:name="_Toc449615357"/>
      <w:bookmarkStart w:id="38" w:name="_Toc479716166"/>
      <w:r w:rsidRPr="00232CAE">
        <w:lastRenderedPageBreak/>
        <w:t>AR-12: Approval Limits</w:t>
      </w:r>
      <w:bookmarkEnd w:id="35"/>
      <w:bookmarkEnd w:id="36"/>
    </w:p>
    <w:p w14:paraId="6EB209C4" w14:textId="77777777" w:rsidR="009773DF" w:rsidRDefault="009773DF" w:rsidP="009773DF">
      <w:pPr>
        <w:pStyle w:val="Heading6"/>
        <w:spacing w:before="0" w:line="360" w:lineRule="auto"/>
        <w:rPr>
          <w:rFonts w:ascii="Arial" w:hAnsi="Arial" w:cs="Arial"/>
          <w:b/>
          <w:szCs w:val="22"/>
        </w:rPr>
      </w:pPr>
      <w:r w:rsidRPr="00232CAE">
        <w:rPr>
          <w:rFonts w:ascii="Arial" w:hAnsi="Arial" w:cs="Arial"/>
          <w:b/>
          <w:szCs w:val="22"/>
        </w:rPr>
        <w:t>Navigation: Setup&gt;Transactions&gt;Approval Limits</w:t>
      </w:r>
    </w:p>
    <w:p w14:paraId="3F2D8BFB" w14:textId="77777777" w:rsidR="009773DF" w:rsidRDefault="009773DF" w:rsidP="009773DF"/>
    <w:p w14:paraId="515FE5B0" w14:textId="77777777" w:rsidR="009773DF" w:rsidRPr="00B149C1" w:rsidRDefault="009773DF" w:rsidP="009773DF">
      <w:pPr>
        <w:tabs>
          <w:tab w:val="num" w:pos="720"/>
        </w:tabs>
        <w:rPr>
          <w:rFonts w:ascii="Arial" w:hAnsi="Arial" w:cs="Arial"/>
          <w:b/>
          <w:sz w:val="28"/>
        </w:rPr>
      </w:pPr>
      <w:r w:rsidRPr="00B149C1">
        <w:rPr>
          <w:rFonts w:ascii="Arial" w:hAnsi="Arial" w:cs="Arial"/>
          <w:noProof/>
          <w:lang w:val="id-ID" w:eastAsia="id-ID"/>
        </w:rPr>
        <w:drawing>
          <wp:inline distT="0" distB="0" distL="0" distR="0" wp14:anchorId="753E7386" wp14:editId="77E2DD4D">
            <wp:extent cx="244475" cy="244475"/>
            <wp:effectExtent l="0" t="0" r="3175" b="31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9C1">
        <w:rPr>
          <w:rFonts w:ascii="Arial" w:hAnsi="Arial" w:cs="Arial"/>
          <w:b/>
          <w:sz w:val="28"/>
        </w:rPr>
        <w:t xml:space="preserve"> </w:t>
      </w:r>
      <w:r>
        <w:rPr>
          <w:rFonts w:ascii="Arial" w:hAnsi="Arial" w:cs="Arial"/>
          <w:b/>
        </w:rPr>
        <w:t>Approval Limits</w:t>
      </w:r>
    </w:p>
    <w:tbl>
      <w:tblPr>
        <w:tblW w:w="15120" w:type="dxa"/>
        <w:tblInd w:w="-3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310"/>
        <w:gridCol w:w="4770"/>
      </w:tblGrid>
      <w:tr w:rsidR="009773DF" w:rsidRPr="00B149C1" w14:paraId="5A712D27" w14:textId="77777777" w:rsidTr="000531A4">
        <w:tc>
          <w:tcPr>
            <w:tcW w:w="5040" w:type="dxa"/>
          </w:tcPr>
          <w:p w14:paraId="66FB720B" w14:textId="77777777" w:rsidR="009773DF" w:rsidRPr="00B149C1" w:rsidRDefault="009773DF" w:rsidP="000531A4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Style w:val="HighlightedVariable"/>
                <w:rFonts w:ascii="Arial" w:hAnsi="Arial" w:cs="Arial"/>
              </w:rPr>
              <w:t>KF</w:t>
            </w:r>
            <w:r w:rsidRPr="00B149C1">
              <w:rPr>
                <w:rFonts w:ascii="Arial" w:hAnsi="Arial" w:cs="Arial"/>
                <w:sz w:val="16"/>
              </w:rPr>
              <w:t xml:space="preserve"> Process: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Receivables</w:t>
            </w:r>
          </w:p>
        </w:tc>
        <w:tc>
          <w:tcPr>
            <w:tcW w:w="5310" w:type="dxa"/>
          </w:tcPr>
          <w:p w14:paraId="5752F96B" w14:textId="77777777" w:rsidR="009773DF" w:rsidRPr="00B149C1" w:rsidRDefault="009773DF" w:rsidP="000531A4">
            <w:pPr>
              <w:ind w:left="408" w:hanging="408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Business Area: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Accounts Receivable</w:t>
            </w:r>
          </w:p>
        </w:tc>
        <w:tc>
          <w:tcPr>
            <w:tcW w:w="4770" w:type="dxa"/>
          </w:tcPr>
          <w:p w14:paraId="25376D84" w14:textId="77777777" w:rsidR="009773DF" w:rsidRPr="00B149C1" w:rsidRDefault="009773DF" w:rsidP="000531A4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Date: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08-Nov-2019</w:t>
            </w:r>
          </w:p>
        </w:tc>
      </w:tr>
      <w:tr w:rsidR="009773DF" w:rsidRPr="00B149C1" w14:paraId="15F3DE46" w14:textId="77777777" w:rsidTr="000531A4">
        <w:tc>
          <w:tcPr>
            <w:tcW w:w="5040" w:type="dxa"/>
          </w:tcPr>
          <w:p w14:paraId="42DE26F5" w14:textId="77777777" w:rsidR="009773DF" w:rsidRPr="00B149C1" w:rsidRDefault="009773DF" w:rsidP="000531A4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Control Number: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&lt;Control Number&gt;</w:t>
            </w:r>
          </w:p>
        </w:tc>
        <w:tc>
          <w:tcPr>
            <w:tcW w:w="5310" w:type="dxa"/>
          </w:tcPr>
          <w:p w14:paraId="5F894D29" w14:textId="77777777" w:rsidR="009773DF" w:rsidRPr="00B149C1" w:rsidRDefault="009773DF" w:rsidP="000531A4">
            <w:pPr>
              <w:rPr>
                <w:rFonts w:ascii="Arial" w:hAnsi="Arial" w:cs="Arial"/>
                <w:lang w:val="pt-BR"/>
              </w:rPr>
            </w:pPr>
            <w:r w:rsidRPr="00B149C1">
              <w:rPr>
                <w:rFonts w:ascii="Arial" w:hAnsi="Arial" w:cs="Arial"/>
                <w:sz w:val="16"/>
                <w:lang w:val="pt-BR"/>
              </w:rPr>
              <w:t>Priority(H, M, L):</w:t>
            </w:r>
            <w:r w:rsidRPr="00B149C1">
              <w:rPr>
                <w:rFonts w:ascii="Arial" w:hAnsi="Arial" w:cs="Arial"/>
                <w:lang w:val="pt-BR"/>
              </w:rPr>
              <w:t xml:space="preserve">  </w:t>
            </w:r>
            <w:r w:rsidRPr="00B149C1">
              <w:rPr>
                <w:rFonts w:ascii="Arial" w:hAnsi="Arial" w:cs="Arial"/>
                <w:lang w:val="pt-BR"/>
              </w:rPr>
              <w:br/>
              <w:t>&lt;Priority (H, M, L)&gt;</w:t>
            </w:r>
          </w:p>
        </w:tc>
        <w:tc>
          <w:tcPr>
            <w:tcW w:w="4770" w:type="dxa"/>
          </w:tcPr>
          <w:p w14:paraId="3161F4AA" w14:textId="77777777" w:rsidR="009773DF" w:rsidRPr="00B149C1" w:rsidRDefault="009773DF" w:rsidP="000531A4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Process Owner:</w:t>
            </w:r>
            <w:r w:rsidRPr="00B149C1">
              <w:rPr>
                <w:rFonts w:ascii="Arial" w:hAnsi="Arial" w:cs="Arial"/>
              </w:rPr>
              <w:t xml:space="preserve"> </w:t>
            </w:r>
            <w:r w:rsidRPr="00B149C1">
              <w:rPr>
                <w:rFonts w:ascii="Arial" w:hAnsi="Arial" w:cs="Arial"/>
              </w:rPr>
              <w:br/>
            </w:r>
          </w:p>
        </w:tc>
      </w:tr>
    </w:tbl>
    <w:p w14:paraId="47A2E5F7" w14:textId="77777777" w:rsidR="009773DF" w:rsidRDefault="009773DF" w:rsidP="009773DF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 </w:t>
      </w:r>
    </w:p>
    <w:p w14:paraId="4F5D19F5" w14:textId="77777777" w:rsidR="009773DF" w:rsidRPr="00B149C1" w:rsidRDefault="009773DF" w:rsidP="009773DF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Setup Level</w:t>
      </w:r>
      <w:r w:rsidRPr="00B149C1">
        <w:rPr>
          <w:rFonts w:ascii="Arial" w:hAnsi="Arial" w:cs="Arial"/>
          <w:b/>
          <w:color w:val="000000"/>
        </w:rPr>
        <w:t>:</w:t>
      </w:r>
      <w:r w:rsidRPr="00B149C1">
        <w:rPr>
          <w:rFonts w:ascii="Arial" w:hAnsi="Arial" w:cs="Arial"/>
          <w:b/>
          <w:sz w:val="16"/>
        </w:rPr>
        <w:t xml:space="preserve"> 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1707"/>
        <w:gridCol w:w="2250"/>
        <w:gridCol w:w="2421"/>
        <w:gridCol w:w="2349"/>
      </w:tblGrid>
      <w:tr w:rsidR="009773DF" w:rsidRPr="00F51C4C" w14:paraId="11C68F85" w14:textId="77777777" w:rsidTr="000531A4">
        <w:trPr>
          <w:cantSplit/>
          <w:tblHeader/>
        </w:trPr>
        <w:tc>
          <w:tcPr>
            <w:tcW w:w="2126" w:type="dxa"/>
            <w:shd w:val="pct10" w:color="auto" w:fill="auto"/>
          </w:tcPr>
          <w:p w14:paraId="41B9B50E" w14:textId="77777777" w:rsidR="009773DF" w:rsidRPr="00F51C4C" w:rsidRDefault="009773DF" w:rsidP="000531A4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Instance</w:t>
            </w:r>
          </w:p>
        </w:tc>
        <w:tc>
          <w:tcPr>
            <w:tcW w:w="2126" w:type="dxa"/>
            <w:shd w:val="pct10" w:color="auto" w:fill="auto"/>
          </w:tcPr>
          <w:p w14:paraId="0C63A6E4" w14:textId="77777777" w:rsidR="009773DF" w:rsidRPr="00F51C4C" w:rsidRDefault="009773DF" w:rsidP="000531A4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Business Group</w:t>
            </w:r>
          </w:p>
        </w:tc>
        <w:tc>
          <w:tcPr>
            <w:tcW w:w="2126" w:type="dxa"/>
            <w:shd w:val="pct10" w:color="auto" w:fill="auto"/>
          </w:tcPr>
          <w:p w14:paraId="66063345" w14:textId="77777777" w:rsidR="009773DF" w:rsidRPr="00F51C4C" w:rsidRDefault="009773DF" w:rsidP="000531A4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Legal Entity</w:t>
            </w:r>
          </w:p>
        </w:tc>
        <w:tc>
          <w:tcPr>
            <w:tcW w:w="1707" w:type="dxa"/>
            <w:shd w:val="pct10" w:color="auto" w:fill="auto"/>
          </w:tcPr>
          <w:p w14:paraId="16E9D1FC" w14:textId="77777777" w:rsidR="009773DF" w:rsidRPr="00F51C4C" w:rsidRDefault="009773DF" w:rsidP="000531A4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Ledger</w:t>
            </w:r>
          </w:p>
        </w:tc>
        <w:tc>
          <w:tcPr>
            <w:tcW w:w="2250" w:type="dxa"/>
            <w:shd w:val="pct10" w:color="auto" w:fill="auto"/>
          </w:tcPr>
          <w:p w14:paraId="232963F3" w14:textId="77777777" w:rsidR="009773DF" w:rsidRPr="00F51C4C" w:rsidRDefault="009773DF" w:rsidP="000531A4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Operating Unit</w:t>
            </w:r>
          </w:p>
        </w:tc>
        <w:tc>
          <w:tcPr>
            <w:tcW w:w="2421" w:type="dxa"/>
            <w:shd w:val="pct10" w:color="auto" w:fill="auto"/>
          </w:tcPr>
          <w:p w14:paraId="05EC2BFC" w14:textId="77777777" w:rsidR="009773DF" w:rsidRPr="00F51C4C" w:rsidRDefault="009773DF" w:rsidP="000531A4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Inventory Organization</w:t>
            </w:r>
          </w:p>
        </w:tc>
        <w:tc>
          <w:tcPr>
            <w:tcW w:w="2349" w:type="dxa"/>
            <w:shd w:val="pct10" w:color="auto" w:fill="auto"/>
          </w:tcPr>
          <w:p w14:paraId="506019B2" w14:textId="77777777" w:rsidR="009773DF" w:rsidRPr="00F51C4C" w:rsidRDefault="009773DF" w:rsidP="000531A4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Locator</w:t>
            </w:r>
          </w:p>
        </w:tc>
      </w:tr>
      <w:tr w:rsidR="009773DF" w:rsidRPr="00F51C4C" w14:paraId="58C033E8" w14:textId="77777777" w:rsidTr="000531A4">
        <w:trPr>
          <w:cantSplit/>
        </w:trPr>
        <w:tc>
          <w:tcPr>
            <w:tcW w:w="2126" w:type="dxa"/>
            <w:shd w:val="clear" w:color="auto" w:fill="auto"/>
          </w:tcPr>
          <w:p w14:paraId="097C8A3B" w14:textId="77777777" w:rsidR="009773DF" w:rsidRPr="00F51C4C" w:rsidRDefault="009773DF" w:rsidP="000531A4">
            <w:pPr>
              <w:pStyle w:val="TableText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Yes</w:t>
            </w:r>
          </w:p>
        </w:tc>
        <w:tc>
          <w:tcPr>
            <w:tcW w:w="2126" w:type="dxa"/>
            <w:shd w:val="clear" w:color="auto" w:fill="auto"/>
          </w:tcPr>
          <w:p w14:paraId="09CFB3A8" w14:textId="77777777" w:rsidR="009773DF" w:rsidRPr="00F51C4C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002BECAE" w14:textId="77777777" w:rsidR="009773DF" w:rsidRPr="00F51C4C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707" w:type="dxa"/>
            <w:shd w:val="clear" w:color="auto" w:fill="auto"/>
          </w:tcPr>
          <w:p w14:paraId="30238EFA" w14:textId="77777777" w:rsidR="009773DF" w:rsidRPr="00F51C4C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250" w:type="dxa"/>
            <w:shd w:val="clear" w:color="auto" w:fill="auto"/>
          </w:tcPr>
          <w:p w14:paraId="5F30D666" w14:textId="77777777" w:rsidR="009773DF" w:rsidRPr="00F51C4C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421" w:type="dxa"/>
            <w:shd w:val="clear" w:color="auto" w:fill="auto"/>
          </w:tcPr>
          <w:p w14:paraId="6F9DFD84" w14:textId="77777777" w:rsidR="009773DF" w:rsidRPr="00F51C4C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349" w:type="dxa"/>
            <w:shd w:val="clear" w:color="auto" w:fill="auto"/>
          </w:tcPr>
          <w:p w14:paraId="1B139177" w14:textId="77777777" w:rsidR="009773DF" w:rsidRPr="00F51C4C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60943587" w14:textId="77777777" w:rsidR="009773DF" w:rsidRPr="00BF16B6" w:rsidRDefault="009773DF" w:rsidP="009773DF"/>
    <w:p w14:paraId="30D66B9D" w14:textId="77777777" w:rsidR="009773DF" w:rsidRPr="00BF16B6" w:rsidRDefault="009773DF" w:rsidP="009773DF">
      <w:pPr>
        <w:pStyle w:val="BodyText"/>
        <w:widowControl w:val="0"/>
        <w:spacing w:before="0" w:after="0" w:line="360" w:lineRule="auto"/>
        <w:ind w:left="0"/>
        <w:rPr>
          <w:rFonts w:ascii="Arial" w:hAnsi="Arial" w:cs="Arial"/>
          <w:szCs w:val="22"/>
        </w:rPr>
      </w:pPr>
      <w:r w:rsidRPr="00BF16B6">
        <w:rPr>
          <w:rFonts w:ascii="Arial" w:hAnsi="Arial" w:cs="Arial"/>
          <w:b/>
          <w:szCs w:val="22"/>
        </w:rPr>
        <w:t>Description:</w:t>
      </w:r>
      <w:r w:rsidRPr="00BF16B6">
        <w:rPr>
          <w:rFonts w:ascii="Arial" w:hAnsi="Arial" w:cs="Arial"/>
          <w:szCs w:val="22"/>
        </w:rPr>
        <w:t xml:space="preserve">  Approval limit </w:t>
      </w:r>
      <w:proofErr w:type="spellStart"/>
      <w:r w:rsidRPr="00BF16B6">
        <w:rPr>
          <w:rFonts w:ascii="Arial" w:hAnsi="Arial" w:cs="Arial"/>
          <w:szCs w:val="22"/>
        </w:rPr>
        <w:t>digunakan</w:t>
      </w:r>
      <w:proofErr w:type="spellEnd"/>
      <w:r w:rsidRPr="00BF16B6">
        <w:rPr>
          <w:rFonts w:ascii="Arial" w:hAnsi="Arial" w:cs="Arial"/>
          <w:szCs w:val="22"/>
        </w:rPr>
        <w:t xml:space="preserve"> </w:t>
      </w:r>
      <w:proofErr w:type="spellStart"/>
      <w:r w:rsidRPr="00BF16B6">
        <w:rPr>
          <w:rFonts w:ascii="Arial" w:hAnsi="Arial" w:cs="Arial"/>
          <w:szCs w:val="22"/>
        </w:rPr>
        <w:t>untuk</w:t>
      </w:r>
      <w:proofErr w:type="spellEnd"/>
      <w:r w:rsidRPr="00BF16B6">
        <w:rPr>
          <w:rFonts w:ascii="Arial" w:hAnsi="Arial" w:cs="Arial"/>
          <w:szCs w:val="22"/>
        </w:rPr>
        <w:t xml:space="preserve"> </w:t>
      </w:r>
      <w:proofErr w:type="spellStart"/>
      <w:r w:rsidRPr="00BF16B6">
        <w:rPr>
          <w:rFonts w:ascii="Arial" w:hAnsi="Arial" w:cs="Arial"/>
          <w:szCs w:val="22"/>
        </w:rPr>
        <w:t>penentuan</w:t>
      </w:r>
      <w:proofErr w:type="spellEnd"/>
      <w:r w:rsidRPr="00BF16B6">
        <w:rPr>
          <w:rFonts w:ascii="Arial" w:hAnsi="Arial" w:cs="Arial"/>
          <w:szCs w:val="22"/>
        </w:rPr>
        <w:t xml:space="preserve"> limit adjustment </w:t>
      </w:r>
      <w:proofErr w:type="spellStart"/>
      <w:r w:rsidRPr="00BF16B6">
        <w:rPr>
          <w:rFonts w:ascii="Arial" w:hAnsi="Arial" w:cs="Arial"/>
          <w:szCs w:val="22"/>
        </w:rPr>
        <w:t>dan</w:t>
      </w:r>
      <w:proofErr w:type="spellEnd"/>
      <w:r w:rsidRPr="00BF16B6">
        <w:rPr>
          <w:rFonts w:ascii="Arial" w:hAnsi="Arial" w:cs="Arial"/>
          <w:szCs w:val="22"/>
        </w:rPr>
        <w:t xml:space="preserve"> </w:t>
      </w:r>
      <w:proofErr w:type="spellStart"/>
      <w:r w:rsidRPr="00BF16B6">
        <w:rPr>
          <w:rFonts w:ascii="Arial" w:hAnsi="Arial" w:cs="Arial"/>
          <w:szCs w:val="22"/>
        </w:rPr>
        <w:t>writeoff</w:t>
      </w:r>
      <w:proofErr w:type="spellEnd"/>
      <w:r w:rsidRPr="00BF16B6">
        <w:rPr>
          <w:rFonts w:ascii="Arial" w:hAnsi="Arial" w:cs="Arial"/>
          <w:szCs w:val="22"/>
        </w:rPr>
        <w:t xml:space="preserve"> per user.</w:t>
      </w:r>
    </w:p>
    <w:p w14:paraId="2CEB2B45" w14:textId="77777777" w:rsidR="009773DF" w:rsidRDefault="009773DF" w:rsidP="009773DF">
      <w:pPr>
        <w:pStyle w:val="BodyText"/>
        <w:widowControl w:val="0"/>
        <w:spacing w:before="0" w:after="0" w:line="360" w:lineRule="auto"/>
        <w:ind w:left="0"/>
        <w:rPr>
          <w:rFonts w:ascii="Arial" w:hAnsi="Arial" w:cs="Arial"/>
          <w:sz w:val="22"/>
          <w:szCs w:val="22"/>
        </w:rPr>
      </w:pPr>
    </w:p>
    <w:p w14:paraId="54E7C99C" w14:textId="77777777" w:rsidR="009773DF" w:rsidRDefault="009773DF" w:rsidP="009773DF">
      <w:pPr>
        <w:rPr>
          <w:rFonts w:ascii="Arial" w:hAnsi="Arial" w:cs="Arial"/>
        </w:rPr>
      </w:pPr>
      <w:r>
        <w:rPr>
          <w:rFonts w:ascii="Arial" w:hAnsi="Arial" w:cs="Arial"/>
          <w:b/>
        </w:rPr>
        <w:t>&lt;Approval Limits&gt;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4A0" w:firstRow="1" w:lastRow="0" w:firstColumn="1" w:lastColumn="0" w:noHBand="0" w:noVBand="1"/>
      </w:tblPr>
      <w:tblGrid>
        <w:gridCol w:w="2254"/>
        <w:gridCol w:w="2254"/>
        <w:gridCol w:w="2647"/>
        <w:gridCol w:w="2653"/>
        <w:gridCol w:w="2653"/>
        <w:gridCol w:w="2647"/>
      </w:tblGrid>
      <w:tr w:rsidR="009773DF" w14:paraId="54F815E5" w14:textId="77777777" w:rsidTr="000531A4">
        <w:trPr>
          <w:trHeight w:val="288"/>
        </w:trPr>
        <w:tc>
          <w:tcPr>
            <w:tcW w:w="746" w:type="pc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  <w:hideMark/>
          </w:tcPr>
          <w:p w14:paraId="5B2E53D1" w14:textId="77777777" w:rsidR="009773DF" w:rsidRDefault="009773DF" w:rsidP="000531A4">
            <w:pPr>
              <w:ind w:left="173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Username</w:t>
            </w:r>
          </w:p>
        </w:tc>
        <w:tc>
          <w:tcPr>
            <w:tcW w:w="746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  <w:hideMark/>
          </w:tcPr>
          <w:p w14:paraId="1B525338" w14:textId="77777777" w:rsidR="009773DF" w:rsidRDefault="009773DF" w:rsidP="000531A4">
            <w:pPr>
              <w:pStyle w:val="Header"/>
              <w:ind w:left="81"/>
              <w:rPr>
                <w:rStyle w:val="oradatatext"/>
                <w:rFonts w:eastAsia="MS Mincho"/>
                <w:sz w:val="20"/>
              </w:rPr>
            </w:pPr>
            <w:r>
              <w:rPr>
                <w:rStyle w:val="oradatatext"/>
                <w:rFonts w:ascii="Arial" w:eastAsia="MS Mincho" w:hAnsi="Arial" w:cs="Arial"/>
                <w:b/>
                <w:sz w:val="20"/>
              </w:rPr>
              <w:t>Document Type</w:t>
            </w:r>
          </w:p>
        </w:tc>
        <w:tc>
          <w:tcPr>
            <w:tcW w:w="876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  <w:hideMark/>
          </w:tcPr>
          <w:p w14:paraId="404F3A19" w14:textId="77777777" w:rsidR="009773DF" w:rsidRDefault="009773DF" w:rsidP="000531A4">
            <w:pPr>
              <w:pStyle w:val="Header"/>
              <w:ind w:left="81"/>
              <w:rPr>
                <w:rStyle w:val="oradatatext"/>
                <w:rFonts w:ascii="Arial" w:eastAsia="MS Mincho" w:hAnsi="Arial" w:cs="Arial"/>
                <w:b/>
                <w:sz w:val="20"/>
              </w:rPr>
            </w:pPr>
            <w:r>
              <w:rPr>
                <w:rStyle w:val="oradatatext"/>
                <w:rFonts w:ascii="Arial" w:eastAsia="MS Mincho" w:hAnsi="Arial" w:cs="Arial"/>
                <w:b/>
                <w:sz w:val="20"/>
              </w:rPr>
              <w:t>Reason</w:t>
            </w:r>
          </w:p>
        </w:tc>
        <w:tc>
          <w:tcPr>
            <w:tcW w:w="878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  <w:hideMark/>
          </w:tcPr>
          <w:p w14:paraId="3A74B81C" w14:textId="77777777" w:rsidR="009773DF" w:rsidRDefault="009773DF" w:rsidP="000531A4">
            <w:pPr>
              <w:pStyle w:val="Header"/>
              <w:ind w:left="81"/>
              <w:rPr>
                <w:rStyle w:val="oradatatext"/>
                <w:rFonts w:ascii="Arial" w:eastAsia="MS Mincho" w:hAnsi="Arial" w:cs="Arial"/>
                <w:b/>
                <w:sz w:val="20"/>
              </w:rPr>
            </w:pPr>
            <w:r>
              <w:rPr>
                <w:rStyle w:val="oradatatext"/>
                <w:rFonts w:ascii="Arial" w:eastAsia="MS Mincho" w:hAnsi="Arial" w:cs="Arial"/>
                <w:b/>
                <w:sz w:val="20"/>
              </w:rPr>
              <w:t>Currency</w:t>
            </w:r>
          </w:p>
        </w:tc>
        <w:tc>
          <w:tcPr>
            <w:tcW w:w="878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  <w:hideMark/>
          </w:tcPr>
          <w:p w14:paraId="2AC7DAA5" w14:textId="77777777" w:rsidR="009773DF" w:rsidRDefault="009773DF" w:rsidP="000531A4">
            <w:pPr>
              <w:pStyle w:val="Header"/>
              <w:ind w:left="81"/>
              <w:rPr>
                <w:rStyle w:val="oradatatext"/>
                <w:rFonts w:ascii="Arial" w:eastAsia="MS Mincho" w:hAnsi="Arial" w:cs="Arial"/>
                <w:b/>
                <w:sz w:val="20"/>
              </w:rPr>
            </w:pPr>
            <w:r>
              <w:rPr>
                <w:rStyle w:val="oradatatext"/>
                <w:rFonts w:ascii="Arial" w:eastAsia="MS Mincho" w:hAnsi="Arial" w:cs="Arial"/>
                <w:b/>
                <w:sz w:val="20"/>
              </w:rPr>
              <w:t>From Amount</w:t>
            </w:r>
          </w:p>
        </w:tc>
        <w:tc>
          <w:tcPr>
            <w:tcW w:w="876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BFBFBF" w:themeFill="background1" w:themeFillShade="BF"/>
            <w:hideMark/>
          </w:tcPr>
          <w:p w14:paraId="501BC8ED" w14:textId="77777777" w:rsidR="009773DF" w:rsidRDefault="009773DF" w:rsidP="000531A4">
            <w:pPr>
              <w:pStyle w:val="Header"/>
              <w:ind w:left="81"/>
              <w:rPr>
                <w:rFonts w:eastAsia="MS Mincho"/>
              </w:rPr>
            </w:pPr>
            <w:r>
              <w:rPr>
                <w:rFonts w:ascii="Arial" w:hAnsi="Arial" w:cs="Arial"/>
                <w:b/>
                <w:sz w:val="20"/>
              </w:rPr>
              <w:t>To Amount</w:t>
            </w:r>
          </w:p>
        </w:tc>
      </w:tr>
      <w:tr w:rsidR="009773DF" w14:paraId="3828B1B8" w14:textId="77777777" w:rsidTr="000531A4">
        <w:trPr>
          <w:trHeight w:val="288"/>
        </w:trPr>
        <w:tc>
          <w:tcPr>
            <w:tcW w:w="74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C6CDE50" w14:textId="0C64EF48" w:rsidR="009773DF" w:rsidRDefault="000531A4" w:rsidP="000531A4">
            <w:pPr>
              <w:ind w:left="173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color w:val="000000"/>
              </w:rPr>
              <w:t>IT</w:t>
            </w: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7998107" w14:textId="77777777" w:rsidR="009773DF" w:rsidRDefault="009773DF" w:rsidP="000531A4">
            <w:pPr>
              <w:ind w:left="81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Adjustment</w:t>
            </w:r>
          </w:p>
        </w:tc>
        <w:tc>
          <w:tcPr>
            <w:tcW w:w="8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6F7947B" w14:textId="77777777" w:rsidR="009773DF" w:rsidRDefault="009773DF" w:rsidP="000531A4">
            <w:pPr>
              <w:ind w:left="81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8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307E93C" w14:textId="77777777" w:rsidR="009773DF" w:rsidRDefault="009773DF" w:rsidP="000531A4">
            <w:pPr>
              <w:ind w:left="81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IDR</w:t>
            </w:r>
          </w:p>
        </w:tc>
        <w:tc>
          <w:tcPr>
            <w:tcW w:w="8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18B5F43" w14:textId="77777777" w:rsidR="009773DF" w:rsidRDefault="009773DF" w:rsidP="000531A4">
            <w:pPr>
              <w:ind w:left="81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-9,999,999,999,999,990.00</w:t>
            </w:r>
          </w:p>
        </w:tc>
        <w:tc>
          <w:tcPr>
            <w:tcW w:w="8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bottom"/>
            <w:hideMark/>
          </w:tcPr>
          <w:p w14:paraId="3AD27D96" w14:textId="77777777" w:rsidR="009773DF" w:rsidRDefault="009773DF" w:rsidP="000531A4">
            <w:pPr>
              <w:ind w:left="81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9,999,999,999,999,990.00</w:t>
            </w:r>
          </w:p>
        </w:tc>
      </w:tr>
      <w:tr w:rsidR="009773DF" w14:paraId="5CB73D4C" w14:textId="77777777" w:rsidTr="000531A4">
        <w:trPr>
          <w:trHeight w:val="288"/>
        </w:trPr>
        <w:tc>
          <w:tcPr>
            <w:tcW w:w="746" w:type="pct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bottom"/>
            <w:hideMark/>
          </w:tcPr>
          <w:p w14:paraId="0C36AB9A" w14:textId="24EF5C6C" w:rsidR="009773DF" w:rsidRDefault="000531A4" w:rsidP="000531A4">
            <w:pPr>
              <w:ind w:left="173"/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color w:val="000000"/>
              </w:rPr>
              <w:t>IT</w:t>
            </w: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bottom"/>
            <w:hideMark/>
          </w:tcPr>
          <w:p w14:paraId="2861D890" w14:textId="77777777" w:rsidR="009773DF" w:rsidRDefault="009773DF" w:rsidP="000531A4">
            <w:pPr>
              <w:ind w:left="81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Receipt Write-off   </w:t>
            </w:r>
          </w:p>
        </w:tc>
        <w:tc>
          <w:tcPr>
            <w:tcW w:w="876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bottom"/>
          </w:tcPr>
          <w:p w14:paraId="4CBDC6D5" w14:textId="77777777" w:rsidR="009773DF" w:rsidRDefault="009773DF" w:rsidP="000531A4">
            <w:pPr>
              <w:ind w:left="81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878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bottom"/>
            <w:hideMark/>
          </w:tcPr>
          <w:p w14:paraId="2781ADE6" w14:textId="77777777" w:rsidR="009773DF" w:rsidRDefault="009773DF" w:rsidP="000531A4">
            <w:pPr>
              <w:ind w:left="81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IDR</w:t>
            </w:r>
          </w:p>
        </w:tc>
        <w:tc>
          <w:tcPr>
            <w:tcW w:w="878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bottom"/>
            <w:hideMark/>
          </w:tcPr>
          <w:p w14:paraId="34F92633" w14:textId="77777777" w:rsidR="009773DF" w:rsidRDefault="009773DF" w:rsidP="000531A4">
            <w:pPr>
              <w:ind w:left="81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-9,999,999,999,999,990.00</w:t>
            </w:r>
          </w:p>
        </w:tc>
        <w:tc>
          <w:tcPr>
            <w:tcW w:w="876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bottom"/>
            <w:hideMark/>
          </w:tcPr>
          <w:p w14:paraId="553B3D9B" w14:textId="77777777" w:rsidR="009773DF" w:rsidRDefault="009773DF" w:rsidP="000531A4">
            <w:pPr>
              <w:ind w:left="81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9,999,999,999,999,990.00</w:t>
            </w:r>
          </w:p>
        </w:tc>
      </w:tr>
    </w:tbl>
    <w:p w14:paraId="7CB76C37" w14:textId="77777777" w:rsidR="009773DF" w:rsidRPr="00232CAE" w:rsidRDefault="009773DF" w:rsidP="009773DF">
      <w:pPr>
        <w:pStyle w:val="BodyText"/>
        <w:widowControl w:val="0"/>
        <w:spacing w:before="0" w:after="0" w:line="360" w:lineRule="auto"/>
        <w:ind w:left="0"/>
        <w:rPr>
          <w:rFonts w:ascii="Arial" w:hAnsi="Arial" w:cs="Arial"/>
          <w:sz w:val="22"/>
          <w:szCs w:val="22"/>
        </w:rPr>
      </w:pPr>
    </w:p>
    <w:p w14:paraId="23BF717E" w14:textId="77777777" w:rsidR="009773DF" w:rsidRPr="00232CAE" w:rsidRDefault="009773DF" w:rsidP="009773DF">
      <w:pPr>
        <w:jc w:val="both"/>
        <w:rPr>
          <w:rFonts w:ascii="Arial" w:hAnsi="Arial" w:cs="Arial"/>
        </w:rPr>
      </w:pPr>
      <w:bookmarkStart w:id="39" w:name="_Toc25845259"/>
      <w:bookmarkStart w:id="40" w:name="_Toc535902140"/>
      <w:r w:rsidRPr="00232CAE">
        <w:rPr>
          <w:rFonts w:ascii="Arial" w:hAnsi="Arial" w:cs="Arial"/>
        </w:rPr>
        <w:t>Double click this icon to see attachment</w:t>
      </w:r>
    </w:p>
    <w:p w14:paraId="0271BDD4" w14:textId="5A26E52C" w:rsidR="009773DF" w:rsidRPr="00910652" w:rsidRDefault="008C7961" w:rsidP="009773DF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object w:dxaOrig="1155" w:dyaOrig="747" w14:anchorId="597416F0">
          <v:shape id="_x0000_i1049" type="#_x0000_t75" style="width:59.4pt;height:36.6pt" o:ole="">
            <v:imagedata r:id="rId25" o:title=""/>
          </v:shape>
          <o:OLEObject Type="Embed" ProgID="Excel.Sheet.12" ShapeID="_x0000_i1049" DrawAspect="Icon" ObjectID="_1785592066" r:id="rId26"/>
        </w:object>
      </w:r>
      <w:r w:rsidR="009773DF">
        <w:rPr>
          <w:rFonts w:ascii="Arial" w:hAnsi="Arial" w:cs="Arial"/>
          <w:b/>
        </w:rPr>
        <w:br w:type="page"/>
      </w:r>
    </w:p>
    <w:p w14:paraId="608C1354" w14:textId="77777777" w:rsidR="009773DF" w:rsidRPr="00232CAE" w:rsidRDefault="009773DF" w:rsidP="009773DF">
      <w:pPr>
        <w:pStyle w:val="Heading3"/>
      </w:pPr>
      <w:r w:rsidRPr="00232CAE">
        <w:lastRenderedPageBreak/>
        <w:t>AR-13: Quick Codes</w:t>
      </w:r>
      <w:bookmarkEnd w:id="39"/>
    </w:p>
    <w:p w14:paraId="78CE68E3" w14:textId="77777777" w:rsidR="009773DF" w:rsidRDefault="009773DF" w:rsidP="009773DF">
      <w:pPr>
        <w:pStyle w:val="Heading6"/>
        <w:spacing w:before="0" w:line="360" w:lineRule="auto"/>
        <w:rPr>
          <w:rFonts w:ascii="Arial" w:hAnsi="Arial" w:cs="Arial"/>
          <w:b/>
          <w:szCs w:val="22"/>
        </w:rPr>
      </w:pPr>
      <w:r w:rsidRPr="00232CAE">
        <w:rPr>
          <w:rFonts w:ascii="Arial" w:hAnsi="Arial" w:cs="Arial"/>
          <w:b/>
          <w:szCs w:val="22"/>
        </w:rPr>
        <w:t>Navigation: Setup&gt;System&gt;</w:t>
      </w:r>
      <w:proofErr w:type="spellStart"/>
      <w:r w:rsidRPr="00232CAE">
        <w:rPr>
          <w:rFonts w:ascii="Arial" w:hAnsi="Arial" w:cs="Arial"/>
          <w:b/>
          <w:szCs w:val="22"/>
        </w:rPr>
        <w:t>QuickCodes</w:t>
      </w:r>
      <w:proofErr w:type="spellEnd"/>
      <w:r w:rsidRPr="00232CAE">
        <w:rPr>
          <w:rFonts w:ascii="Arial" w:hAnsi="Arial" w:cs="Arial"/>
          <w:b/>
          <w:szCs w:val="22"/>
        </w:rPr>
        <w:t>&gt;Receivables</w:t>
      </w:r>
    </w:p>
    <w:p w14:paraId="219AC879" w14:textId="77777777" w:rsidR="009773DF" w:rsidRDefault="009773DF" w:rsidP="009773DF"/>
    <w:p w14:paraId="4A09951C" w14:textId="77777777" w:rsidR="009773DF" w:rsidRPr="00B149C1" w:rsidRDefault="009773DF" w:rsidP="009773DF">
      <w:pPr>
        <w:tabs>
          <w:tab w:val="num" w:pos="720"/>
        </w:tabs>
        <w:rPr>
          <w:rFonts w:ascii="Arial" w:hAnsi="Arial" w:cs="Arial"/>
          <w:b/>
          <w:sz w:val="28"/>
        </w:rPr>
      </w:pPr>
      <w:r w:rsidRPr="00B149C1">
        <w:rPr>
          <w:rFonts w:ascii="Arial" w:hAnsi="Arial" w:cs="Arial"/>
          <w:noProof/>
          <w:lang w:val="id-ID" w:eastAsia="id-ID"/>
        </w:rPr>
        <w:drawing>
          <wp:inline distT="0" distB="0" distL="0" distR="0" wp14:anchorId="5550DC77" wp14:editId="1A26A710">
            <wp:extent cx="244475" cy="244475"/>
            <wp:effectExtent l="0" t="0" r="3175" b="317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9C1">
        <w:rPr>
          <w:rFonts w:ascii="Arial" w:hAnsi="Arial" w:cs="Arial"/>
          <w:b/>
          <w:sz w:val="28"/>
        </w:rPr>
        <w:t xml:space="preserve"> </w:t>
      </w:r>
      <w:r>
        <w:rPr>
          <w:rFonts w:ascii="Arial" w:hAnsi="Arial" w:cs="Arial"/>
          <w:b/>
        </w:rPr>
        <w:t>Receivables Lookups</w:t>
      </w:r>
    </w:p>
    <w:tbl>
      <w:tblPr>
        <w:tblW w:w="15120" w:type="dxa"/>
        <w:tblInd w:w="-3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310"/>
        <w:gridCol w:w="4770"/>
      </w:tblGrid>
      <w:tr w:rsidR="009773DF" w:rsidRPr="00B149C1" w14:paraId="5F7817CA" w14:textId="77777777" w:rsidTr="000531A4">
        <w:tc>
          <w:tcPr>
            <w:tcW w:w="5040" w:type="dxa"/>
          </w:tcPr>
          <w:p w14:paraId="6CAA3420" w14:textId="77777777" w:rsidR="009773DF" w:rsidRPr="00B149C1" w:rsidRDefault="009773DF" w:rsidP="000531A4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Style w:val="HighlightedVariable"/>
                <w:rFonts w:ascii="Arial" w:hAnsi="Arial" w:cs="Arial"/>
              </w:rPr>
              <w:t>KF</w:t>
            </w:r>
            <w:r w:rsidRPr="00B149C1">
              <w:rPr>
                <w:rFonts w:ascii="Arial" w:hAnsi="Arial" w:cs="Arial"/>
                <w:sz w:val="16"/>
              </w:rPr>
              <w:t xml:space="preserve"> Process: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Receivables</w:t>
            </w:r>
          </w:p>
        </w:tc>
        <w:tc>
          <w:tcPr>
            <w:tcW w:w="5310" w:type="dxa"/>
          </w:tcPr>
          <w:p w14:paraId="589EB179" w14:textId="77777777" w:rsidR="009773DF" w:rsidRPr="00B149C1" w:rsidRDefault="009773DF" w:rsidP="000531A4">
            <w:pPr>
              <w:ind w:left="408" w:hanging="408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Business Area: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Accounts Receivable</w:t>
            </w:r>
          </w:p>
        </w:tc>
        <w:tc>
          <w:tcPr>
            <w:tcW w:w="4770" w:type="dxa"/>
          </w:tcPr>
          <w:p w14:paraId="5B0B66EA" w14:textId="77777777" w:rsidR="009773DF" w:rsidRPr="00B149C1" w:rsidRDefault="009773DF" w:rsidP="000531A4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Date: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08-Nov-2019</w:t>
            </w:r>
          </w:p>
        </w:tc>
      </w:tr>
      <w:tr w:rsidR="009773DF" w:rsidRPr="00B149C1" w14:paraId="67813A40" w14:textId="77777777" w:rsidTr="000531A4">
        <w:tc>
          <w:tcPr>
            <w:tcW w:w="5040" w:type="dxa"/>
          </w:tcPr>
          <w:p w14:paraId="1D359918" w14:textId="77777777" w:rsidR="009773DF" w:rsidRPr="00B149C1" w:rsidRDefault="009773DF" w:rsidP="000531A4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Control Number: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&lt;Control Number&gt;</w:t>
            </w:r>
          </w:p>
        </w:tc>
        <w:tc>
          <w:tcPr>
            <w:tcW w:w="5310" w:type="dxa"/>
          </w:tcPr>
          <w:p w14:paraId="2C3EF919" w14:textId="77777777" w:rsidR="009773DF" w:rsidRPr="00B149C1" w:rsidRDefault="009773DF" w:rsidP="000531A4">
            <w:pPr>
              <w:rPr>
                <w:rFonts w:ascii="Arial" w:hAnsi="Arial" w:cs="Arial"/>
                <w:lang w:val="pt-BR"/>
              </w:rPr>
            </w:pPr>
            <w:r w:rsidRPr="00B149C1">
              <w:rPr>
                <w:rFonts w:ascii="Arial" w:hAnsi="Arial" w:cs="Arial"/>
                <w:sz w:val="16"/>
                <w:lang w:val="pt-BR"/>
              </w:rPr>
              <w:t>Priority(H, M, L):</w:t>
            </w:r>
            <w:r w:rsidRPr="00B149C1">
              <w:rPr>
                <w:rFonts w:ascii="Arial" w:hAnsi="Arial" w:cs="Arial"/>
                <w:lang w:val="pt-BR"/>
              </w:rPr>
              <w:t xml:space="preserve">  </w:t>
            </w:r>
            <w:r w:rsidRPr="00B149C1">
              <w:rPr>
                <w:rFonts w:ascii="Arial" w:hAnsi="Arial" w:cs="Arial"/>
                <w:lang w:val="pt-BR"/>
              </w:rPr>
              <w:br/>
              <w:t>&lt;Priority (H, M, L)&gt;</w:t>
            </w:r>
          </w:p>
        </w:tc>
        <w:tc>
          <w:tcPr>
            <w:tcW w:w="4770" w:type="dxa"/>
          </w:tcPr>
          <w:p w14:paraId="06E70396" w14:textId="77777777" w:rsidR="009773DF" w:rsidRPr="00B149C1" w:rsidRDefault="009773DF" w:rsidP="000531A4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Process Owner:</w:t>
            </w:r>
            <w:r w:rsidRPr="00B149C1">
              <w:rPr>
                <w:rFonts w:ascii="Arial" w:hAnsi="Arial" w:cs="Arial"/>
              </w:rPr>
              <w:t xml:space="preserve"> </w:t>
            </w:r>
            <w:r w:rsidRPr="00B149C1">
              <w:rPr>
                <w:rFonts w:ascii="Arial" w:hAnsi="Arial" w:cs="Arial"/>
              </w:rPr>
              <w:br/>
            </w:r>
          </w:p>
        </w:tc>
      </w:tr>
    </w:tbl>
    <w:p w14:paraId="63A4A242" w14:textId="77777777" w:rsidR="009773DF" w:rsidRDefault="009773DF" w:rsidP="009773DF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 </w:t>
      </w:r>
    </w:p>
    <w:p w14:paraId="3DF1A53A" w14:textId="77777777" w:rsidR="009773DF" w:rsidRPr="00B149C1" w:rsidRDefault="009773DF" w:rsidP="009773DF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Setup Level</w:t>
      </w:r>
      <w:r w:rsidRPr="00B149C1">
        <w:rPr>
          <w:rFonts w:ascii="Arial" w:hAnsi="Arial" w:cs="Arial"/>
          <w:b/>
          <w:color w:val="000000"/>
        </w:rPr>
        <w:t>:</w:t>
      </w:r>
      <w:r w:rsidRPr="00B149C1">
        <w:rPr>
          <w:rFonts w:ascii="Arial" w:hAnsi="Arial" w:cs="Arial"/>
          <w:b/>
          <w:sz w:val="16"/>
        </w:rPr>
        <w:t xml:space="preserve"> 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1707"/>
        <w:gridCol w:w="2250"/>
        <w:gridCol w:w="2421"/>
        <w:gridCol w:w="2349"/>
      </w:tblGrid>
      <w:tr w:rsidR="009773DF" w:rsidRPr="00F51C4C" w14:paraId="5AB15BAE" w14:textId="77777777" w:rsidTr="000531A4">
        <w:trPr>
          <w:cantSplit/>
          <w:tblHeader/>
        </w:trPr>
        <w:tc>
          <w:tcPr>
            <w:tcW w:w="2126" w:type="dxa"/>
            <w:shd w:val="pct10" w:color="auto" w:fill="auto"/>
          </w:tcPr>
          <w:p w14:paraId="7A5C8772" w14:textId="77777777" w:rsidR="009773DF" w:rsidRPr="00F51C4C" w:rsidRDefault="009773DF" w:rsidP="000531A4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Instance</w:t>
            </w:r>
          </w:p>
        </w:tc>
        <w:tc>
          <w:tcPr>
            <w:tcW w:w="2126" w:type="dxa"/>
            <w:shd w:val="pct10" w:color="auto" w:fill="auto"/>
          </w:tcPr>
          <w:p w14:paraId="4AC51766" w14:textId="77777777" w:rsidR="009773DF" w:rsidRPr="00F51C4C" w:rsidRDefault="009773DF" w:rsidP="000531A4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Business Group</w:t>
            </w:r>
          </w:p>
        </w:tc>
        <w:tc>
          <w:tcPr>
            <w:tcW w:w="2126" w:type="dxa"/>
            <w:shd w:val="pct10" w:color="auto" w:fill="auto"/>
          </w:tcPr>
          <w:p w14:paraId="061F8EFB" w14:textId="77777777" w:rsidR="009773DF" w:rsidRPr="00F51C4C" w:rsidRDefault="009773DF" w:rsidP="000531A4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Legal Entity</w:t>
            </w:r>
          </w:p>
        </w:tc>
        <w:tc>
          <w:tcPr>
            <w:tcW w:w="1707" w:type="dxa"/>
            <w:shd w:val="pct10" w:color="auto" w:fill="auto"/>
          </w:tcPr>
          <w:p w14:paraId="03BCEE62" w14:textId="77777777" w:rsidR="009773DF" w:rsidRPr="00F51C4C" w:rsidRDefault="009773DF" w:rsidP="000531A4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Ledger</w:t>
            </w:r>
          </w:p>
        </w:tc>
        <w:tc>
          <w:tcPr>
            <w:tcW w:w="2250" w:type="dxa"/>
            <w:shd w:val="pct10" w:color="auto" w:fill="auto"/>
          </w:tcPr>
          <w:p w14:paraId="0211C5C0" w14:textId="77777777" w:rsidR="009773DF" w:rsidRPr="00F51C4C" w:rsidRDefault="009773DF" w:rsidP="000531A4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Operating Unit</w:t>
            </w:r>
          </w:p>
        </w:tc>
        <w:tc>
          <w:tcPr>
            <w:tcW w:w="2421" w:type="dxa"/>
            <w:shd w:val="pct10" w:color="auto" w:fill="auto"/>
          </w:tcPr>
          <w:p w14:paraId="7EDC074D" w14:textId="77777777" w:rsidR="009773DF" w:rsidRPr="00F51C4C" w:rsidRDefault="009773DF" w:rsidP="000531A4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Inventory Organization</w:t>
            </w:r>
          </w:p>
        </w:tc>
        <w:tc>
          <w:tcPr>
            <w:tcW w:w="2349" w:type="dxa"/>
            <w:shd w:val="pct10" w:color="auto" w:fill="auto"/>
          </w:tcPr>
          <w:p w14:paraId="5A1109C9" w14:textId="77777777" w:rsidR="009773DF" w:rsidRPr="00F51C4C" w:rsidRDefault="009773DF" w:rsidP="000531A4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Locator</w:t>
            </w:r>
          </w:p>
        </w:tc>
      </w:tr>
      <w:tr w:rsidR="009773DF" w:rsidRPr="00F51C4C" w14:paraId="28DA5D58" w14:textId="77777777" w:rsidTr="000531A4">
        <w:trPr>
          <w:cantSplit/>
        </w:trPr>
        <w:tc>
          <w:tcPr>
            <w:tcW w:w="2126" w:type="dxa"/>
            <w:shd w:val="clear" w:color="auto" w:fill="auto"/>
          </w:tcPr>
          <w:p w14:paraId="6116FF1F" w14:textId="77777777" w:rsidR="009773DF" w:rsidRPr="00F51C4C" w:rsidRDefault="009773DF" w:rsidP="000531A4">
            <w:pPr>
              <w:pStyle w:val="TableText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Yes</w:t>
            </w:r>
          </w:p>
        </w:tc>
        <w:tc>
          <w:tcPr>
            <w:tcW w:w="2126" w:type="dxa"/>
            <w:shd w:val="clear" w:color="auto" w:fill="auto"/>
          </w:tcPr>
          <w:p w14:paraId="4A462B18" w14:textId="77777777" w:rsidR="009773DF" w:rsidRPr="00F51C4C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00F0019A" w14:textId="77777777" w:rsidR="009773DF" w:rsidRPr="00F51C4C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707" w:type="dxa"/>
            <w:shd w:val="clear" w:color="auto" w:fill="auto"/>
          </w:tcPr>
          <w:p w14:paraId="127A282C" w14:textId="77777777" w:rsidR="009773DF" w:rsidRPr="00F51C4C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250" w:type="dxa"/>
            <w:shd w:val="clear" w:color="auto" w:fill="auto"/>
          </w:tcPr>
          <w:p w14:paraId="7363CE70" w14:textId="77777777" w:rsidR="009773DF" w:rsidRPr="00F51C4C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421" w:type="dxa"/>
            <w:shd w:val="clear" w:color="auto" w:fill="auto"/>
          </w:tcPr>
          <w:p w14:paraId="56F39BB4" w14:textId="77777777" w:rsidR="009773DF" w:rsidRPr="00F51C4C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349" w:type="dxa"/>
            <w:shd w:val="clear" w:color="auto" w:fill="auto"/>
          </w:tcPr>
          <w:p w14:paraId="5AA9381B" w14:textId="77777777" w:rsidR="009773DF" w:rsidRPr="00F51C4C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5C3BC445" w14:textId="77777777" w:rsidR="009773DF" w:rsidRPr="00BF16B6" w:rsidRDefault="009773DF" w:rsidP="009773DF"/>
    <w:p w14:paraId="7BE579F5" w14:textId="77777777" w:rsidR="009773DF" w:rsidRPr="00BF16B6" w:rsidRDefault="009773DF" w:rsidP="009773DF">
      <w:pPr>
        <w:pStyle w:val="BodyText"/>
        <w:widowControl w:val="0"/>
        <w:spacing w:before="0" w:after="0" w:line="360" w:lineRule="auto"/>
        <w:ind w:left="0"/>
        <w:rPr>
          <w:rFonts w:ascii="Arial" w:hAnsi="Arial" w:cs="Arial"/>
          <w:szCs w:val="22"/>
        </w:rPr>
      </w:pPr>
      <w:r w:rsidRPr="00BF16B6">
        <w:rPr>
          <w:rFonts w:ascii="Arial" w:hAnsi="Arial" w:cs="Arial"/>
          <w:b/>
          <w:szCs w:val="22"/>
        </w:rPr>
        <w:t>Description:</w:t>
      </w:r>
      <w:r w:rsidRPr="00BF16B6">
        <w:rPr>
          <w:rFonts w:ascii="Arial" w:hAnsi="Arial" w:cs="Arial"/>
          <w:szCs w:val="22"/>
        </w:rPr>
        <w:t xml:space="preserve">  Quick Codes </w:t>
      </w:r>
      <w:proofErr w:type="spellStart"/>
      <w:r w:rsidRPr="00BF16B6">
        <w:rPr>
          <w:rFonts w:ascii="Arial" w:hAnsi="Arial" w:cs="Arial"/>
          <w:szCs w:val="22"/>
        </w:rPr>
        <w:t>digunakan</w:t>
      </w:r>
      <w:proofErr w:type="spellEnd"/>
      <w:r w:rsidRPr="00BF16B6">
        <w:rPr>
          <w:rFonts w:ascii="Arial" w:hAnsi="Arial" w:cs="Arial"/>
          <w:szCs w:val="22"/>
        </w:rPr>
        <w:t xml:space="preserve"> </w:t>
      </w:r>
      <w:proofErr w:type="spellStart"/>
      <w:r w:rsidRPr="00BF16B6">
        <w:rPr>
          <w:rFonts w:ascii="Arial" w:hAnsi="Arial" w:cs="Arial"/>
          <w:szCs w:val="22"/>
        </w:rPr>
        <w:t>untuk</w:t>
      </w:r>
      <w:proofErr w:type="spellEnd"/>
      <w:r w:rsidRPr="00BF16B6">
        <w:rPr>
          <w:rFonts w:ascii="Arial" w:hAnsi="Arial" w:cs="Arial"/>
          <w:szCs w:val="22"/>
        </w:rPr>
        <w:t xml:space="preserve"> </w:t>
      </w:r>
      <w:proofErr w:type="spellStart"/>
      <w:r w:rsidRPr="00BF16B6">
        <w:rPr>
          <w:rFonts w:ascii="Arial" w:hAnsi="Arial" w:cs="Arial"/>
          <w:szCs w:val="22"/>
        </w:rPr>
        <w:t>seting</w:t>
      </w:r>
      <w:proofErr w:type="spellEnd"/>
      <w:r w:rsidRPr="00BF16B6">
        <w:rPr>
          <w:rFonts w:ascii="Arial" w:hAnsi="Arial" w:cs="Arial"/>
          <w:szCs w:val="22"/>
        </w:rPr>
        <w:t xml:space="preserve"> category customer</w:t>
      </w:r>
    </w:p>
    <w:p w14:paraId="2D84A59D" w14:textId="007C790E" w:rsidR="009773DF" w:rsidRPr="00232CAE" w:rsidRDefault="000531A4" w:rsidP="009773DF">
      <w:pPr>
        <w:pStyle w:val="BodyText"/>
        <w:widowControl w:val="0"/>
        <w:spacing w:before="0" w:after="0" w:line="360" w:lineRule="auto"/>
        <w:ind w:left="0"/>
        <w:rPr>
          <w:rFonts w:ascii="Arial" w:hAnsi="Arial" w:cs="Arial"/>
          <w:sz w:val="22"/>
          <w:szCs w:val="22"/>
        </w:rPr>
      </w:pPr>
      <w:proofErr w:type="spellStart"/>
      <w:r w:rsidRPr="004F4202">
        <w:rPr>
          <w:rFonts w:ascii="Arial" w:hAnsi="Arial" w:cs="Arial"/>
          <w:b/>
          <w:color w:val="FF0000"/>
          <w:sz w:val="24"/>
          <w:szCs w:val="24"/>
        </w:rPr>
        <w:t>xxx</w:t>
      </w:r>
      <w:r>
        <w:rPr>
          <w:rFonts w:ascii="Arial" w:hAnsi="Arial" w:cs="Arial"/>
          <w:b/>
          <w:color w:val="FF0000"/>
          <w:sz w:val="24"/>
          <w:szCs w:val="24"/>
        </w:rPr>
        <w:t>xxxxx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xxxxxxxxxxxxxxxxxxxxxxx</w:t>
      </w:r>
      <w:r>
        <w:rPr>
          <w:rFonts w:ascii="Arial" w:hAnsi="Arial" w:cs="Arial"/>
          <w:b/>
          <w:color w:val="FF0000"/>
          <w:sz w:val="24"/>
          <w:szCs w:val="24"/>
        </w:rPr>
        <w:t>xxxx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xxxxxx</w:t>
      </w:r>
      <w:r>
        <w:rPr>
          <w:rFonts w:ascii="Arial" w:hAnsi="Arial" w:cs="Arial"/>
          <w:b/>
          <w:color w:val="FF0000"/>
          <w:sz w:val="24"/>
          <w:szCs w:val="24"/>
        </w:rPr>
        <w:t>xxxxxxxxxxxNOT</w:t>
      </w:r>
      <w:proofErr w:type="spellEnd"/>
      <w:r>
        <w:rPr>
          <w:rFonts w:ascii="Arial" w:hAnsi="Arial" w:cs="Arial"/>
          <w:b/>
          <w:color w:val="FF0000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color w:val="FF0000"/>
          <w:sz w:val="24"/>
          <w:szCs w:val="24"/>
        </w:rPr>
        <w:t>DEFINE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</w:t>
      </w:r>
      <w:r>
        <w:rPr>
          <w:rFonts w:ascii="Arial" w:hAnsi="Arial" w:cs="Arial"/>
          <w:b/>
          <w:color w:val="FF0000"/>
          <w:sz w:val="24"/>
          <w:szCs w:val="24"/>
        </w:rPr>
        <w:t>xxxxx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xxxxxxxxxxxxxxxx</w:t>
      </w:r>
      <w:r>
        <w:rPr>
          <w:rFonts w:ascii="Arial" w:hAnsi="Arial" w:cs="Arial"/>
          <w:b/>
          <w:color w:val="FF0000"/>
          <w:sz w:val="24"/>
          <w:szCs w:val="24"/>
        </w:rPr>
        <w:t>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</w:t>
      </w:r>
      <w:r>
        <w:rPr>
          <w:rFonts w:ascii="Arial" w:hAnsi="Arial" w:cs="Arial"/>
          <w:b/>
          <w:color w:val="FF0000"/>
          <w:sz w:val="24"/>
          <w:szCs w:val="24"/>
        </w:rPr>
        <w:t>xxxx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xxxxxxxxxxxxxxxxx</w:t>
      </w:r>
      <w:proofErr w:type="spellEnd"/>
    </w:p>
    <w:p w14:paraId="54D24A61" w14:textId="77777777" w:rsidR="009773DF" w:rsidRPr="00232CAE" w:rsidRDefault="009773DF" w:rsidP="009773DF">
      <w:pPr>
        <w:rPr>
          <w:rFonts w:ascii="Arial" w:hAnsi="Arial" w:cs="Arial"/>
          <w:b/>
        </w:rPr>
      </w:pPr>
      <w:r w:rsidRPr="00232CAE">
        <w:rPr>
          <w:rFonts w:ascii="Arial" w:hAnsi="Arial" w:cs="Arial"/>
          <w:b/>
        </w:rPr>
        <w:t>&lt;Receivables Lookups&gt;</w:t>
      </w:r>
    </w:p>
    <w:p w14:paraId="227C5CFB" w14:textId="77777777" w:rsidR="009773DF" w:rsidRPr="00232CAE" w:rsidRDefault="009773DF" w:rsidP="009773DF">
      <w:pPr>
        <w:rPr>
          <w:rFonts w:ascii="Arial" w:hAnsi="Arial" w:cs="Arial"/>
          <w:b/>
        </w:rPr>
      </w:pPr>
      <w:r w:rsidRPr="00232CAE">
        <w:rPr>
          <w:rFonts w:ascii="Arial" w:hAnsi="Arial" w:cs="Arial"/>
          <w:b/>
        </w:rPr>
        <w:t>Type: CUSTOMER_CATEGORY</w:t>
      </w:r>
    </w:p>
    <w:p w14:paraId="1807D8AF" w14:textId="77777777" w:rsidR="009773DF" w:rsidRPr="00232CAE" w:rsidRDefault="009773DF" w:rsidP="009773DF">
      <w:pPr>
        <w:rPr>
          <w:rFonts w:ascii="Arial" w:hAnsi="Arial" w:cs="Arial"/>
          <w:b/>
        </w:rPr>
      </w:pPr>
      <w:r w:rsidRPr="00232CAE">
        <w:rPr>
          <w:rFonts w:ascii="Arial" w:hAnsi="Arial" w:cs="Arial"/>
          <w:b/>
        </w:rPr>
        <w:t>Meaning: Customer Category</w:t>
      </w:r>
    </w:p>
    <w:p w14:paraId="001080B4" w14:textId="77777777" w:rsidR="009773DF" w:rsidRPr="00232CAE" w:rsidRDefault="009773DF" w:rsidP="009773DF">
      <w:pPr>
        <w:rPr>
          <w:rFonts w:ascii="Arial" w:hAnsi="Arial" w:cs="Arial"/>
          <w:b/>
        </w:rPr>
      </w:pPr>
      <w:r w:rsidRPr="00232CAE">
        <w:rPr>
          <w:rFonts w:ascii="Arial" w:hAnsi="Arial" w:cs="Arial"/>
          <w:b/>
        </w:rPr>
        <w:t>Application: Receivables</w:t>
      </w:r>
    </w:p>
    <w:p w14:paraId="142625AD" w14:textId="77777777" w:rsidR="009773DF" w:rsidRPr="00232CAE" w:rsidRDefault="009773DF" w:rsidP="009773DF">
      <w:pPr>
        <w:rPr>
          <w:rFonts w:ascii="Arial" w:hAnsi="Arial" w:cs="Arial"/>
          <w:b/>
        </w:rPr>
      </w:pPr>
      <w:r w:rsidRPr="00232CAE">
        <w:rPr>
          <w:rFonts w:ascii="Arial" w:hAnsi="Arial" w:cs="Arial"/>
          <w:b/>
        </w:rPr>
        <w:t>Description: Sales and Marketing categories for customers</w:t>
      </w:r>
    </w:p>
    <w:p w14:paraId="16801EBD" w14:textId="77777777" w:rsidR="009773DF" w:rsidRPr="00232CAE" w:rsidRDefault="009773DF" w:rsidP="009773DF">
      <w:pPr>
        <w:rPr>
          <w:rFonts w:ascii="Arial" w:hAnsi="Arial" w:cs="Arial"/>
          <w:b/>
        </w:rPr>
      </w:pPr>
      <w:r w:rsidRPr="00232CAE">
        <w:rPr>
          <w:rFonts w:ascii="Arial" w:hAnsi="Arial" w:cs="Arial"/>
          <w:b/>
        </w:rPr>
        <w:t>Access Level: Extensible</w:t>
      </w:r>
    </w:p>
    <w:p w14:paraId="4C280555" w14:textId="77777777" w:rsidR="009773DF" w:rsidRPr="00232CAE" w:rsidRDefault="009773DF" w:rsidP="009773DF">
      <w:pPr>
        <w:rPr>
          <w:rFonts w:ascii="Arial" w:hAnsi="Arial" w:cs="Arial"/>
          <w:b/>
        </w:rPr>
      </w:pP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1970"/>
        <w:gridCol w:w="1931"/>
        <w:gridCol w:w="2239"/>
        <w:gridCol w:w="2245"/>
        <w:gridCol w:w="2245"/>
        <w:gridCol w:w="2239"/>
        <w:gridCol w:w="2239"/>
      </w:tblGrid>
      <w:tr w:rsidR="009773DF" w:rsidRPr="00232CAE" w14:paraId="78CE73EA" w14:textId="77777777" w:rsidTr="000531A4">
        <w:trPr>
          <w:trHeight w:val="288"/>
        </w:trPr>
        <w:tc>
          <w:tcPr>
            <w:tcW w:w="652" w:type="pct"/>
            <w:shd w:val="clear" w:color="auto" w:fill="BFBFBF" w:themeFill="background1" w:themeFillShade="BF"/>
          </w:tcPr>
          <w:p w14:paraId="366158E7" w14:textId="77777777" w:rsidR="009773DF" w:rsidRPr="00232CAE" w:rsidRDefault="009773DF" w:rsidP="000531A4">
            <w:pPr>
              <w:ind w:left="173"/>
              <w:rPr>
                <w:rFonts w:ascii="Arial" w:hAnsi="Arial" w:cs="Arial"/>
                <w:b/>
              </w:rPr>
            </w:pPr>
            <w:r w:rsidRPr="00232CAE">
              <w:rPr>
                <w:rFonts w:ascii="Arial" w:hAnsi="Arial" w:cs="Arial"/>
                <w:b/>
              </w:rPr>
              <w:t>Code</w:t>
            </w:r>
          </w:p>
        </w:tc>
        <w:tc>
          <w:tcPr>
            <w:tcW w:w="639" w:type="pct"/>
            <w:shd w:val="clear" w:color="auto" w:fill="BFBFBF" w:themeFill="background1" w:themeFillShade="BF"/>
          </w:tcPr>
          <w:p w14:paraId="4F9C6112" w14:textId="77777777" w:rsidR="009773DF" w:rsidRPr="00232CAE" w:rsidRDefault="009773DF" w:rsidP="000531A4">
            <w:pPr>
              <w:pStyle w:val="Header"/>
              <w:ind w:left="81"/>
              <w:rPr>
                <w:rStyle w:val="oradatatext"/>
                <w:rFonts w:ascii="Arial" w:hAnsi="Arial" w:cs="Arial"/>
                <w:b/>
                <w:sz w:val="20"/>
              </w:rPr>
            </w:pPr>
            <w:r w:rsidRPr="00232CAE">
              <w:rPr>
                <w:rStyle w:val="oradatatext"/>
                <w:rFonts w:ascii="Arial" w:hAnsi="Arial" w:cs="Arial"/>
                <w:b/>
                <w:sz w:val="20"/>
              </w:rPr>
              <w:t>Meaning</w:t>
            </w:r>
          </w:p>
        </w:tc>
        <w:tc>
          <w:tcPr>
            <w:tcW w:w="741" w:type="pct"/>
            <w:shd w:val="clear" w:color="auto" w:fill="BFBFBF" w:themeFill="background1" w:themeFillShade="BF"/>
          </w:tcPr>
          <w:p w14:paraId="3D44D07F" w14:textId="77777777" w:rsidR="009773DF" w:rsidRPr="00232CAE" w:rsidRDefault="009773DF" w:rsidP="000531A4">
            <w:pPr>
              <w:pStyle w:val="Header"/>
              <w:ind w:left="81"/>
              <w:rPr>
                <w:rStyle w:val="oradatatext"/>
                <w:rFonts w:ascii="Arial" w:hAnsi="Arial" w:cs="Arial"/>
                <w:b/>
                <w:sz w:val="20"/>
              </w:rPr>
            </w:pPr>
            <w:r w:rsidRPr="00232CAE">
              <w:rPr>
                <w:rStyle w:val="oradatatext"/>
                <w:rFonts w:ascii="Arial" w:hAnsi="Arial" w:cs="Arial"/>
                <w:b/>
                <w:sz w:val="20"/>
              </w:rPr>
              <w:t>Description</w:t>
            </w:r>
          </w:p>
        </w:tc>
        <w:tc>
          <w:tcPr>
            <w:tcW w:w="743" w:type="pct"/>
            <w:shd w:val="clear" w:color="auto" w:fill="BFBFBF" w:themeFill="background1" w:themeFillShade="BF"/>
          </w:tcPr>
          <w:p w14:paraId="13FF73A1" w14:textId="77777777" w:rsidR="009773DF" w:rsidRPr="00232CAE" w:rsidRDefault="009773DF" w:rsidP="000531A4">
            <w:pPr>
              <w:pStyle w:val="Header"/>
              <w:ind w:left="81"/>
              <w:rPr>
                <w:rStyle w:val="oradatatext"/>
                <w:rFonts w:ascii="Arial" w:hAnsi="Arial" w:cs="Arial"/>
                <w:b/>
                <w:sz w:val="20"/>
              </w:rPr>
            </w:pPr>
            <w:r w:rsidRPr="00232CAE">
              <w:rPr>
                <w:rStyle w:val="oradatatext"/>
                <w:rFonts w:ascii="Arial" w:hAnsi="Arial" w:cs="Arial"/>
                <w:b/>
                <w:sz w:val="20"/>
              </w:rPr>
              <w:t>Tag</w:t>
            </w:r>
          </w:p>
        </w:tc>
        <w:tc>
          <w:tcPr>
            <w:tcW w:w="743" w:type="pct"/>
            <w:shd w:val="clear" w:color="auto" w:fill="BFBFBF" w:themeFill="background1" w:themeFillShade="BF"/>
          </w:tcPr>
          <w:p w14:paraId="4A0392A6" w14:textId="77777777" w:rsidR="009773DF" w:rsidRPr="00232CAE" w:rsidRDefault="009773DF" w:rsidP="000531A4">
            <w:pPr>
              <w:pStyle w:val="Header"/>
              <w:ind w:left="81"/>
              <w:rPr>
                <w:rStyle w:val="oradatatext"/>
                <w:rFonts w:ascii="Arial" w:hAnsi="Arial" w:cs="Arial"/>
                <w:b/>
                <w:sz w:val="20"/>
              </w:rPr>
            </w:pPr>
            <w:r w:rsidRPr="00232CAE">
              <w:rPr>
                <w:rStyle w:val="oradatatext"/>
                <w:rFonts w:ascii="Arial" w:hAnsi="Arial" w:cs="Arial"/>
                <w:b/>
                <w:sz w:val="20"/>
              </w:rPr>
              <w:t>Effective Date From</w:t>
            </w:r>
          </w:p>
        </w:tc>
        <w:tc>
          <w:tcPr>
            <w:tcW w:w="741" w:type="pct"/>
            <w:shd w:val="clear" w:color="auto" w:fill="BFBFBF" w:themeFill="background1" w:themeFillShade="BF"/>
          </w:tcPr>
          <w:p w14:paraId="061DB5C3" w14:textId="77777777" w:rsidR="009773DF" w:rsidRPr="00232CAE" w:rsidRDefault="009773DF" w:rsidP="000531A4">
            <w:pPr>
              <w:pStyle w:val="Header"/>
              <w:ind w:left="81"/>
              <w:rPr>
                <w:rFonts w:ascii="Arial" w:hAnsi="Arial" w:cs="Arial"/>
                <w:b/>
                <w:sz w:val="20"/>
              </w:rPr>
            </w:pPr>
            <w:r w:rsidRPr="00232CAE">
              <w:rPr>
                <w:rFonts w:ascii="Arial" w:hAnsi="Arial" w:cs="Arial"/>
                <w:b/>
                <w:sz w:val="20"/>
              </w:rPr>
              <w:t>Effective Date To</w:t>
            </w:r>
          </w:p>
        </w:tc>
        <w:tc>
          <w:tcPr>
            <w:tcW w:w="741" w:type="pct"/>
            <w:shd w:val="clear" w:color="auto" w:fill="BFBFBF" w:themeFill="background1" w:themeFillShade="BF"/>
          </w:tcPr>
          <w:p w14:paraId="3CD2A9F2" w14:textId="77777777" w:rsidR="009773DF" w:rsidRPr="00232CAE" w:rsidRDefault="009773DF" w:rsidP="000531A4">
            <w:pPr>
              <w:pStyle w:val="Header"/>
              <w:ind w:left="81"/>
              <w:rPr>
                <w:rFonts w:ascii="Arial" w:hAnsi="Arial" w:cs="Arial"/>
                <w:b/>
                <w:sz w:val="20"/>
              </w:rPr>
            </w:pPr>
            <w:r w:rsidRPr="00232CAE">
              <w:rPr>
                <w:rFonts w:ascii="Arial" w:hAnsi="Arial" w:cs="Arial"/>
                <w:b/>
                <w:sz w:val="20"/>
              </w:rPr>
              <w:t>Enabled</w:t>
            </w:r>
          </w:p>
        </w:tc>
      </w:tr>
      <w:tr w:rsidR="009773DF" w:rsidRPr="00232CAE" w14:paraId="227D1BD6" w14:textId="77777777" w:rsidTr="000531A4">
        <w:trPr>
          <w:trHeight w:val="288"/>
        </w:trPr>
        <w:tc>
          <w:tcPr>
            <w:tcW w:w="652" w:type="pct"/>
            <w:shd w:val="clear" w:color="auto" w:fill="auto"/>
          </w:tcPr>
          <w:p w14:paraId="2341D165" w14:textId="41826FD8" w:rsidR="009773DF" w:rsidRPr="00232CAE" w:rsidRDefault="009773DF" w:rsidP="000531A4">
            <w:pPr>
              <w:ind w:left="173"/>
              <w:rPr>
                <w:rFonts w:ascii="Arial" w:hAnsi="Arial" w:cs="Arial"/>
              </w:rPr>
            </w:pPr>
          </w:p>
        </w:tc>
        <w:tc>
          <w:tcPr>
            <w:tcW w:w="639" w:type="pct"/>
            <w:shd w:val="clear" w:color="auto" w:fill="auto"/>
          </w:tcPr>
          <w:p w14:paraId="2F0ACD0F" w14:textId="79300024" w:rsidR="009773DF" w:rsidRPr="00232CAE" w:rsidRDefault="009773DF" w:rsidP="000531A4">
            <w:pPr>
              <w:ind w:left="81"/>
              <w:rPr>
                <w:rFonts w:ascii="Arial" w:hAnsi="Arial" w:cs="Arial"/>
                <w:color w:val="000000"/>
              </w:rPr>
            </w:pPr>
          </w:p>
        </w:tc>
        <w:tc>
          <w:tcPr>
            <w:tcW w:w="741" w:type="pct"/>
            <w:shd w:val="clear" w:color="auto" w:fill="auto"/>
            <w:vAlign w:val="bottom"/>
          </w:tcPr>
          <w:p w14:paraId="4C698939" w14:textId="77777777" w:rsidR="009773DF" w:rsidRPr="00232CAE" w:rsidRDefault="009773DF" w:rsidP="000531A4">
            <w:pPr>
              <w:ind w:left="81"/>
              <w:rPr>
                <w:rFonts w:ascii="Arial" w:hAnsi="Arial" w:cs="Arial"/>
                <w:color w:val="000000"/>
              </w:rPr>
            </w:pPr>
          </w:p>
        </w:tc>
        <w:tc>
          <w:tcPr>
            <w:tcW w:w="743" w:type="pct"/>
            <w:shd w:val="clear" w:color="auto" w:fill="auto"/>
            <w:vAlign w:val="bottom"/>
          </w:tcPr>
          <w:p w14:paraId="07C22235" w14:textId="3B384807" w:rsidR="009773DF" w:rsidRPr="00232CAE" w:rsidRDefault="009773DF" w:rsidP="000531A4">
            <w:pPr>
              <w:ind w:left="81"/>
              <w:rPr>
                <w:rFonts w:ascii="Arial" w:hAnsi="Arial" w:cs="Arial"/>
                <w:color w:val="000000"/>
              </w:rPr>
            </w:pPr>
          </w:p>
        </w:tc>
        <w:tc>
          <w:tcPr>
            <w:tcW w:w="743" w:type="pct"/>
            <w:shd w:val="clear" w:color="auto" w:fill="auto"/>
          </w:tcPr>
          <w:p w14:paraId="3DA6FE35" w14:textId="6C70B763" w:rsidR="009773DF" w:rsidRPr="00232CAE" w:rsidRDefault="009773DF" w:rsidP="000531A4">
            <w:pPr>
              <w:ind w:left="81"/>
              <w:rPr>
                <w:rFonts w:ascii="Arial" w:hAnsi="Arial" w:cs="Arial"/>
                <w:color w:val="000000"/>
              </w:rPr>
            </w:pPr>
          </w:p>
        </w:tc>
        <w:tc>
          <w:tcPr>
            <w:tcW w:w="741" w:type="pct"/>
          </w:tcPr>
          <w:p w14:paraId="4A72FE83" w14:textId="77777777" w:rsidR="009773DF" w:rsidRPr="00232CAE" w:rsidRDefault="009773DF" w:rsidP="000531A4">
            <w:pPr>
              <w:ind w:left="81"/>
              <w:rPr>
                <w:rFonts w:ascii="Arial" w:hAnsi="Arial" w:cs="Arial"/>
              </w:rPr>
            </w:pPr>
          </w:p>
        </w:tc>
        <w:tc>
          <w:tcPr>
            <w:tcW w:w="741" w:type="pct"/>
            <w:shd w:val="clear" w:color="auto" w:fill="auto"/>
          </w:tcPr>
          <w:p w14:paraId="389AB777" w14:textId="41A184CE" w:rsidR="009773DF" w:rsidRPr="00232CAE" w:rsidRDefault="009773DF" w:rsidP="000531A4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  <w:tr w:rsidR="009773DF" w:rsidRPr="00232CAE" w14:paraId="7390DC28" w14:textId="77777777" w:rsidTr="000531A4">
        <w:trPr>
          <w:trHeight w:val="288"/>
        </w:trPr>
        <w:tc>
          <w:tcPr>
            <w:tcW w:w="652" w:type="pct"/>
            <w:shd w:val="clear" w:color="auto" w:fill="auto"/>
          </w:tcPr>
          <w:p w14:paraId="34A19EC9" w14:textId="44B77278" w:rsidR="009773DF" w:rsidRPr="00232CAE" w:rsidRDefault="009773DF" w:rsidP="000531A4">
            <w:pPr>
              <w:ind w:left="173"/>
              <w:rPr>
                <w:rFonts w:ascii="Arial" w:hAnsi="Arial" w:cs="Arial"/>
                <w:lang w:val="id-ID"/>
              </w:rPr>
            </w:pPr>
          </w:p>
        </w:tc>
        <w:tc>
          <w:tcPr>
            <w:tcW w:w="639" w:type="pct"/>
            <w:shd w:val="clear" w:color="auto" w:fill="auto"/>
          </w:tcPr>
          <w:p w14:paraId="375547C8" w14:textId="461F9582" w:rsidR="009773DF" w:rsidRPr="00232CAE" w:rsidRDefault="009773DF" w:rsidP="000531A4">
            <w:pPr>
              <w:ind w:left="81"/>
              <w:rPr>
                <w:rFonts w:ascii="Arial" w:hAnsi="Arial" w:cs="Arial"/>
                <w:color w:val="000000"/>
              </w:rPr>
            </w:pPr>
          </w:p>
        </w:tc>
        <w:tc>
          <w:tcPr>
            <w:tcW w:w="741" w:type="pct"/>
            <w:shd w:val="clear" w:color="auto" w:fill="auto"/>
            <w:vAlign w:val="bottom"/>
          </w:tcPr>
          <w:p w14:paraId="5DAF976D" w14:textId="77777777" w:rsidR="009773DF" w:rsidRPr="00232CAE" w:rsidRDefault="009773DF" w:rsidP="000531A4">
            <w:pPr>
              <w:ind w:left="81"/>
              <w:rPr>
                <w:rFonts w:ascii="Arial" w:hAnsi="Arial" w:cs="Arial"/>
                <w:color w:val="000000"/>
              </w:rPr>
            </w:pPr>
          </w:p>
        </w:tc>
        <w:tc>
          <w:tcPr>
            <w:tcW w:w="743" w:type="pct"/>
            <w:shd w:val="clear" w:color="auto" w:fill="auto"/>
            <w:vAlign w:val="bottom"/>
          </w:tcPr>
          <w:p w14:paraId="34510D49" w14:textId="2839A299" w:rsidR="009773DF" w:rsidRPr="00232CAE" w:rsidRDefault="009773DF" w:rsidP="000531A4">
            <w:pPr>
              <w:ind w:left="81"/>
              <w:rPr>
                <w:rFonts w:ascii="Arial" w:hAnsi="Arial" w:cs="Arial"/>
                <w:color w:val="000000"/>
              </w:rPr>
            </w:pPr>
          </w:p>
        </w:tc>
        <w:tc>
          <w:tcPr>
            <w:tcW w:w="743" w:type="pct"/>
            <w:shd w:val="clear" w:color="auto" w:fill="auto"/>
          </w:tcPr>
          <w:p w14:paraId="24777772" w14:textId="3F7C8CFD" w:rsidR="009773DF" w:rsidRPr="00232CAE" w:rsidRDefault="009773DF" w:rsidP="000531A4">
            <w:pPr>
              <w:ind w:left="81"/>
              <w:rPr>
                <w:rFonts w:ascii="Arial" w:hAnsi="Arial" w:cs="Arial"/>
                <w:color w:val="000000"/>
              </w:rPr>
            </w:pPr>
          </w:p>
        </w:tc>
        <w:tc>
          <w:tcPr>
            <w:tcW w:w="741" w:type="pct"/>
          </w:tcPr>
          <w:p w14:paraId="162E26A9" w14:textId="77777777" w:rsidR="009773DF" w:rsidRPr="00232CAE" w:rsidRDefault="009773DF" w:rsidP="000531A4">
            <w:pPr>
              <w:ind w:left="81"/>
              <w:rPr>
                <w:rFonts w:ascii="Arial" w:hAnsi="Arial" w:cs="Arial"/>
                <w:lang w:val="id-ID"/>
              </w:rPr>
            </w:pPr>
          </w:p>
        </w:tc>
        <w:tc>
          <w:tcPr>
            <w:tcW w:w="741" w:type="pct"/>
            <w:shd w:val="clear" w:color="auto" w:fill="auto"/>
          </w:tcPr>
          <w:p w14:paraId="038DD77F" w14:textId="44099A98" w:rsidR="009773DF" w:rsidRPr="00232CAE" w:rsidRDefault="009773DF" w:rsidP="000531A4">
            <w:pPr>
              <w:ind w:left="81"/>
              <w:rPr>
                <w:rFonts w:ascii="Arial" w:hAnsi="Arial" w:cs="Arial"/>
                <w:color w:val="000000"/>
              </w:rPr>
            </w:pPr>
          </w:p>
        </w:tc>
      </w:tr>
    </w:tbl>
    <w:p w14:paraId="175ACD24" w14:textId="77777777" w:rsidR="009773DF" w:rsidRDefault="009773DF" w:rsidP="009773DF">
      <w:pPr>
        <w:rPr>
          <w:rFonts w:ascii="Arial" w:hAnsi="Arial" w:cs="Arial"/>
          <w:b/>
          <w:bCs/>
          <w:color w:val="0000FF"/>
          <w:sz w:val="26"/>
          <w:szCs w:val="26"/>
        </w:rPr>
      </w:pPr>
      <w:bookmarkStart w:id="41" w:name="_Toc25845260"/>
      <w:bookmarkStart w:id="42" w:name="_Toc535902141"/>
      <w:bookmarkEnd w:id="37"/>
      <w:bookmarkEnd w:id="38"/>
      <w:bookmarkEnd w:id="40"/>
      <w:r>
        <w:br w:type="page"/>
      </w:r>
    </w:p>
    <w:p w14:paraId="117C930E" w14:textId="77777777" w:rsidR="009773DF" w:rsidRPr="00232CAE" w:rsidRDefault="009773DF" w:rsidP="009773DF">
      <w:pPr>
        <w:pStyle w:val="Heading3"/>
      </w:pPr>
      <w:r w:rsidRPr="00232CAE">
        <w:lastRenderedPageBreak/>
        <w:t>AR-14: Define Sequential Numbering</w:t>
      </w:r>
      <w:bookmarkEnd w:id="41"/>
    </w:p>
    <w:p w14:paraId="732243AB" w14:textId="77777777" w:rsidR="009773DF" w:rsidRPr="00BF16B6" w:rsidRDefault="009773DF" w:rsidP="009773DF">
      <w:pPr>
        <w:pStyle w:val="Heading6"/>
        <w:spacing w:before="0" w:line="360" w:lineRule="auto"/>
        <w:rPr>
          <w:rFonts w:ascii="Arial" w:hAnsi="Arial" w:cs="Arial"/>
          <w:b/>
          <w:szCs w:val="22"/>
        </w:rPr>
      </w:pPr>
      <w:r w:rsidRPr="00BF16B6">
        <w:rPr>
          <w:rFonts w:ascii="Arial" w:hAnsi="Arial" w:cs="Arial"/>
          <w:b/>
          <w:szCs w:val="22"/>
        </w:rPr>
        <w:t>Responsibility: System Administrator</w:t>
      </w:r>
    </w:p>
    <w:p w14:paraId="048AF12F" w14:textId="77777777" w:rsidR="009773DF" w:rsidRPr="00BF16B6" w:rsidRDefault="009773DF" w:rsidP="009773DF">
      <w:pPr>
        <w:pStyle w:val="Heading6"/>
        <w:spacing w:before="0" w:line="360" w:lineRule="auto"/>
        <w:rPr>
          <w:rFonts w:ascii="Arial" w:hAnsi="Arial" w:cs="Arial"/>
          <w:b/>
          <w:szCs w:val="22"/>
        </w:rPr>
      </w:pPr>
      <w:r w:rsidRPr="00BF16B6">
        <w:rPr>
          <w:rFonts w:ascii="Arial" w:hAnsi="Arial" w:cs="Arial"/>
          <w:b/>
          <w:szCs w:val="22"/>
        </w:rPr>
        <w:t>Navigation: Application&gt;Sequential Numbering&gt;Define</w:t>
      </w:r>
    </w:p>
    <w:p w14:paraId="61534781" w14:textId="77777777" w:rsidR="009773DF" w:rsidRDefault="009773DF" w:rsidP="009773DF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14:paraId="52EAF8E1" w14:textId="77777777" w:rsidR="009773DF" w:rsidRPr="00B149C1" w:rsidRDefault="009773DF" w:rsidP="009773DF">
      <w:pPr>
        <w:tabs>
          <w:tab w:val="num" w:pos="720"/>
        </w:tabs>
        <w:rPr>
          <w:rFonts w:ascii="Arial" w:hAnsi="Arial" w:cs="Arial"/>
          <w:b/>
          <w:sz w:val="28"/>
        </w:rPr>
      </w:pPr>
      <w:r w:rsidRPr="00B149C1">
        <w:rPr>
          <w:rFonts w:ascii="Arial" w:hAnsi="Arial" w:cs="Arial"/>
          <w:noProof/>
          <w:lang w:val="id-ID" w:eastAsia="id-ID"/>
        </w:rPr>
        <w:drawing>
          <wp:inline distT="0" distB="0" distL="0" distR="0" wp14:anchorId="57E3BE85" wp14:editId="5710C683">
            <wp:extent cx="244475" cy="244475"/>
            <wp:effectExtent l="0" t="0" r="3175" b="317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9C1">
        <w:rPr>
          <w:rFonts w:ascii="Arial" w:hAnsi="Arial" w:cs="Arial"/>
          <w:b/>
          <w:sz w:val="28"/>
        </w:rPr>
        <w:t xml:space="preserve"> </w:t>
      </w:r>
      <w:r>
        <w:rPr>
          <w:rFonts w:ascii="Arial" w:hAnsi="Arial" w:cs="Arial"/>
          <w:b/>
        </w:rPr>
        <w:t>Document Sequences</w:t>
      </w:r>
    </w:p>
    <w:tbl>
      <w:tblPr>
        <w:tblW w:w="15120" w:type="dxa"/>
        <w:tblInd w:w="-3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310"/>
        <w:gridCol w:w="4770"/>
      </w:tblGrid>
      <w:tr w:rsidR="009773DF" w:rsidRPr="00B149C1" w14:paraId="043855AC" w14:textId="77777777" w:rsidTr="000531A4">
        <w:tc>
          <w:tcPr>
            <w:tcW w:w="5040" w:type="dxa"/>
          </w:tcPr>
          <w:p w14:paraId="1B5AA17D" w14:textId="77777777" w:rsidR="009773DF" w:rsidRPr="00B149C1" w:rsidRDefault="009773DF" w:rsidP="000531A4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Style w:val="HighlightedVariable"/>
                <w:rFonts w:ascii="Arial" w:hAnsi="Arial" w:cs="Arial"/>
              </w:rPr>
              <w:t>KF</w:t>
            </w:r>
            <w:r w:rsidRPr="00B149C1">
              <w:rPr>
                <w:rFonts w:ascii="Arial" w:hAnsi="Arial" w:cs="Arial"/>
                <w:sz w:val="16"/>
              </w:rPr>
              <w:t xml:space="preserve"> Process: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Receivables</w:t>
            </w:r>
          </w:p>
        </w:tc>
        <w:tc>
          <w:tcPr>
            <w:tcW w:w="5310" w:type="dxa"/>
          </w:tcPr>
          <w:p w14:paraId="7EF1F267" w14:textId="77777777" w:rsidR="009773DF" w:rsidRPr="00B149C1" w:rsidRDefault="009773DF" w:rsidP="000531A4">
            <w:pPr>
              <w:ind w:left="408" w:hanging="408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Business Area: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Accounts Receivable</w:t>
            </w:r>
          </w:p>
        </w:tc>
        <w:tc>
          <w:tcPr>
            <w:tcW w:w="4770" w:type="dxa"/>
          </w:tcPr>
          <w:p w14:paraId="22ED49E3" w14:textId="77777777" w:rsidR="009773DF" w:rsidRPr="00B149C1" w:rsidRDefault="009773DF" w:rsidP="000531A4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Date: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08-Nov-2019</w:t>
            </w:r>
          </w:p>
        </w:tc>
      </w:tr>
      <w:tr w:rsidR="009773DF" w:rsidRPr="00B149C1" w14:paraId="6CB8B49B" w14:textId="77777777" w:rsidTr="000531A4">
        <w:tc>
          <w:tcPr>
            <w:tcW w:w="5040" w:type="dxa"/>
          </w:tcPr>
          <w:p w14:paraId="003B508D" w14:textId="77777777" w:rsidR="009773DF" w:rsidRPr="00B149C1" w:rsidRDefault="009773DF" w:rsidP="000531A4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Control Number: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&lt;Control Number&gt;</w:t>
            </w:r>
          </w:p>
        </w:tc>
        <w:tc>
          <w:tcPr>
            <w:tcW w:w="5310" w:type="dxa"/>
          </w:tcPr>
          <w:p w14:paraId="7E8DD303" w14:textId="77777777" w:rsidR="009773DF" w:rsidRPr="00B149C1" w:rsidRDefault="009773DF" w:rsidP="000531A4">
            <w:pPr>
              <w:rPr>
                <w:rFonts w:ascii="Arial" w:hAnsi="Arial" w:cs="Arial"/>
                <w:lang w:val="pt-BR"/>
              </w:rPr>
            </w:pPr>
            <w:r w:rsidRPr="00B149C1">
              <w:rPr>
                <w:rFonts w:ascii="Arial" w:hAnsi="Arial" w:cs="Arial"/>
                <w:sz w:val="16"/>
                <w:lang w:val="pt-BR"/>
              </w:rPr>
              <w:t>Priority(H, M, L):</w:t>
            </w:r>
            <w:r w:rsidRPr="00B149C1">
              <w:rPr>
                <w:rFonts w:ascii="Arial" w:hAnsi="Arial" w:cs="Arial"/>
                <w:lang w:val="pt-BR"/>
              </w:rPr>
              <w:t xml:space="preserve">  </w:t>
            </w:r>
            <w:r w:rsidRPr="00B149C1">
              <w:rPr>
                <w:rFonts w:ascii="Arial" w:hAnsi="Arial" w:cs="Arial"/>
                <w:lang w:val="pt-BR"/>
              </w:rPr>
              <w:br/>
              <w:t>&lt;Priority (H, M, L)&gt;</w:t>
            </w:r>
          </w:p>
        </w:tc>
        <w:tc>
          <w:tcPr>
            <w:tcW w:w="4770" w:type="dxa"/>
          </w:tcPr>
          <w:p w14:paraId="21E51739" w14:textId="77777777" w:rsidR="009773DF" w:rsidRPr="00B149C1" w:rsidRDefault="009773DF" w:rsidP="000531A4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Process Owner:</w:t>
            </w:r>
            <w:r w:rsidRPr="00B149C1">
              <w:rPr>
                <w:rFonts w:ascii="Arial" w:hAnsi="Arial" w:cs="Arial"/>
              </w:rPr>
              <w:t xml:space="preserve"> </w:t>
            </w:r>
            <w:r w:rsidRPr="00B149C1">
              <w:rPr>
                <w:rFonts w:ascii="Arial" w:hAnsi="Arial" w:cs="Arial"/>
              </w:rPr>
              <w:br/>
            </w:r>
          </w:p>
        </w:tc>
      </w:tr>
    </w:tbl>
    <w:p w14:paraId="04F5826B" w14:textId="77777777" w:rsidR="009773DF" w:rsidRDefault="009773DF" w:rsidP="009773DF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 </w:t>
      </w:r>
    </w:p>
    <w:p w14:paraId="5998E9C2" w14:textId="77777777" w:rsidR="009773DF" w:rsidRPr="00B149C1" w:rsidRDefault="009773DF" w:rsidP="009773DF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Setup Level</w:t>
      </w:r>
      <w:r w:rsidRPr="00B149C1">
        <w:rPr>
          <w:rFonts w:ascii="Arial" w:hAnsi="Arial" w:cs="Arial"/>
          <w:b/>
          <w:color w:val="000000"/>
        </w:rPr>
        <w:t>:</w:t>
      </w:r>
      <w:r w:rsidRPr="00B149C1">
        <w:rPr>
          <w:rFonts w:ascii="Arial" w:hAnsi="Arial" w:cs="Arial"/>
          <w:b/>
          <w:sz w:val="16"/>
        </w:rPr>
        <w:t xml:space="preserve"> 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1707"/>
        <w:gridCol w:w="2250"/>
        <w:gridCol w:w="2421"/>
        <w:gridCol w:w="2349"/>
      </w:tblGrid>
      <w:tr w:rsidR="009773DF" w:rsidRPr="00F51C4C" w14:paraId="4612FC5D" w14:textId="77777777" w:rsidTr="000531A4">
        <w:trPr>
          <w:cantSplit/>
          <w:tblHeader/>
        </w:trPr>
        <w:tc>
          <w:tcPr>
            <w:tcW w:w="2126" w:type="dxa"/>
            <w:shd w:val="pct10" w:color="auto" w:fill="auto"/>
          </w:tcPr>
          <w:p w14:paraId="5A4C9BBB" w14:textId="77777777" w:rsidR="009773DF" w:rsidRPr="00F51C4C" w:rsidRDefault="009773DF" w:rsidP="000531A4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Instance</w:t>
            </w:r>
          </w:p>
        </w:tc>
        <w:tc>
          <w:tcPr>
            <w:tcW w:w="2126" w:type="dxa"/>
            <w:shd w:val="pct10" w:color="auto" w:fill="auto"/>
          </w:tcPr>
          <w:p w14:paraId="47FF301F" w14:textId="77777777" w:rsidR="009773DF" w:rsidRPr="00F51C4C" w:rsidRDefault="009773DF" w:rsidP="000531A4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Business Group</w:t>
            </w:r>
          </w:p>
        </w:tc>
        <w:tc>
          <w:tcPr>
            <w:tcW w:w="2126" w:type="dxa"/>
            <w:shd w:val="pct10" w:color="auto" w:fill="auto"/>
          </w:tcPr>
          <w:p w14:paraId="23E5F147" w14:textId="77777777" w:rsidR="009773DF" w:rsidRPr="00F51C4C" w:rsidRDefault="009773DF" w:rsidP="000531A4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Legal Entity</w:t>
            </w:r>
          </w:p>
        </w:tc>
        <w:tc>
          <w:tcPr>
            <w:tcW w:w="1707" w:type="dxa"/>
            <w:shd w:val="pct10" w:color="auto" w:fill="auto"/>
          </w:tcPr>
          <w:p w14:paraId="4765E65E" w14:textId="77777777" w:rsidR="009773DF" w:rsidRPr="00F51C4C" w:rsidRDefault="009773DF" w:rsidP="000531A4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Ledger</w:t>
            </w:r>
          </w:p>
        </w:tc>
        <w:tc>
          <w:tcPr>
            <w:tcW w:w="2250" w:type="dxa"/>
            <w:shd w:val="pct10" w:color="auto" w:fill="auto"/>
          </w:tcPr>
          <w:p w14:paraId="2B43791E" w14:textId="77777777" w:rsidR="009773DF" w:rsidRPr="00F51C4C" w:rsidRDefault="009773DF" w:rsidP="000531A4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Operating Unit</w:t>
            </w:r>
          </w:p>
        </w:tc>
        <w:tc>
          <w:tcPr>
            <w:tcW w:w="2421" w:type="dxa"/>
            <w:shd w:val="pct10" w:color="auto" w:fill="auto"/>
          </w:tcPr>
          <w:p w14:paraId="568A4CFD" w14:textId="77777777" w:rsidR="009773DF" w:rsidRPr="00F51C4C" w:rsidRDefault="009773DF" w:rsidP="000531A4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Inventory Organization</w:t>
            </w:r>
          </w:p>
        </w:tc>
        <w:tc>
          <w:tcPr>
            <w:tcW w:w="2349" w:type="dxa"/>
            <w:shd w:val="pct10" w:color="auto" w:fill="auto"/>
          </w:tcPr>
          <w:p w14:paraId="12B85EA1" w14:textId="77777777" w:rsidR="009773DF" w:rsidRPr="00F51C4C" w:rsidRDefault="009773DF" w:rsidP="000531A4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Locator</w:t>
            </w:r>
          </w:p>
        </w:tc>
      </w:tr>
      <w:tr w:rsidR="009773DF" w:rsidRPr="00F51C4C" w14:paraId="5E5E1A4C" w14:textId="77777777" w:rsidTr="000531A4">
        <w:trPr>
          <w:cantSplit/>
        </w:trPr>
        <w:tc>
          <w:tcPr>
            <w:tcW w:w="2126" w:type="dxa"/>
            <w:shd w:val="clear" w:color="auto" w:fill="auto"/>
          </w:tcPr>
          <w:p w14:paraId="61684643" w14:textId="77777777" w:rsidR="009773DF" w:rsidRPr="00F51C4C" w:rsidRDefault="009773DF" w:rsidP="000531A4">
            <w:pPr>
              <w:pStyle w:val="TableText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Yes</w:t>
            </w:r>
          </w:p>
        </w:tc>
        <w:tc>
          <w:tcPr>
            <w:tcW w:w="2126" w:type="dxa"/>
            <w:shd w:val="clear" w:color="auto" w:fill="auto"/>
          </w:tcPr>
          <w:p w14:paraId="785C674E" w14:textId="77777777" w:rsidR="009773DF" w:rsidRPr="00F51C4C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0BF41BEB" w14:textId="77777777" w:rsidR="009773DF" w:rsidRPr="00F51C4C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707" w:type="dxa"/>
            <w:shd w:val="clear" w:color="auto" w:fill="auto"/>
          </w:tcPr>
          <w:p w14:paraId="2EDFAE29" w14:textId="77777777" w:rsidR="009773DF" w:rsidRPr="00F51C4C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250" w:type="dxa"/>
            <w:shd w:val="clear" w:color="auto" w:fill="auto"/>
          </w:tcPr>
          <w:p w14:paraId="56291FAD" w14:textId="77777777" w:rsidR="009773DF" w:rsidRPr="00F51C4C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421" w:type="dxa"/>
            <w:shd w:val="clear" w:color="auto" w:fill="auto"/>
          </w:tcPr>
          <w:p w14:paraId="02B12650" w14:textId="77777777" w:rsidR="009773DF" w:rsidRPr="00F51C4C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349" w:type="dxa"/>
            <w:shd w:val="clear" w:color="auto" w:fill="auto"/>
          </w:tcPr>
          <w:p w14:paraId="61178535" w14:textId="77777777" w:rsidR="009773DF" w:rsidRPr="00F51C4C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5B23B07F" w14:textId="77777777" w:rsidR="009773DF" w:rsidRPr="00232CAE" w:rsidRDefault="009773DF" w:rsidP="009773DF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14:paraId="0336DEA5" w14:textId="77777777" w:rsidR="009773DF" w:rsidRDefault="009773DF" w:rsidP="009773DF">
      <w:pPr>
        <w:spacing w:line="360" w:lineRule="auto"/>
        <w:rPr>
          <w:rFonts w:ascii="Arial" w:hAnsi="Arial" w:cs="Arial"/>
          <w:szCs w:val="22"/>
        </w:rPr>
      </w:pPr>
      <w:r w:rsidRPr="00BF16B6">
        <w:rPr>
          <w:rFonts w:ascii="Arial" w:hAnsi="Arial" w:cs="Arial"/>
          <w:b/>
          <w:szCs w:val="22"/>
        </w:rPr>
        <w:t>Description:</w:t>
      </w:r>
      <w:r w:rsidRPr="00BF16B6">
        <w:rPr>
          <w:rFonts w:ascii="Arial" w:hAnsi="Arial" w:cs="Arial"/>
          <w:szCs w:val="22"/>
        </w:rPr>
        <w:t xml:space="preserve">  </w:t>
      </w:r>
      <w:proofErr w:type="spellStart"/>
      <w:r w:rsidRPr="00BF16B6">
        <w:rPr>
          <w:rFonts w:ascii="Arial" w:hAnsi="Arial" w:cs="Arial"/>
          <w:szCs w:val="22"/>
        </w:rPr>
        <w:t>Gunakan</w:t>
      </w:r>
      <w:proofErr w:type="spellEnd"/>
      <w:r w:rsidRPr="00BF16B6">
        <w:rPr>
          <w:rFonts w:ascii="Arial" w:hAnsi="Arial" w:cs="Arial"/>
          <w:szCs w:val="22"/>
        </w:rPr>
        <w:t xml:space="preserve"> form </w:t>
      </w:r>
      <w:proofErr w:type="spellStart"/>
      <w:r w:rsidRPr="00BF16B6">
        <w:rPr>
          <w:rFonts w:ascii="Arial" w:hAnsi="Arial" w:cs="Arial"/>
          <w:szCs w:val="22"/>
        </w:rPr>
        <w:t>ini</w:t>
      </w:r>
      <w:proofErr w:type="spellEnd"/>
      <w:r w:rsidRPr="00BF16B6">
        <w:rPr>
          <w:rFonts w:ascii="Arial" w:hAnsi="Arial" w:cs="Arial"/>
          <w:szCs w:val="22"/>
        </w:rPr>
        <w:t xml:space="preserve"> </w:t>
      </w:r>
      <w:proofErr w:type="spellStart"/>
      <w:r w:rsidRPr="00BF16B6">
        <w:rPr>
          <w:rFonts w:ascii="Arial" w:hAnsi="Arial" w:cs="Arial"/>
          <w:szCs w:val="22"/>
        </w:rPr>
        <w:t>untuk</w:t>
      </w:r>
      <w:proofErr w:type="spellEnd"/>
      <w:r w:rsidRPr="00BF16B6">
        <w:rPr>
          <w:rFonts w:ascii="Arial" w:hAnsi="Arial" w:cs="Arial"/>
          <w:szCs w:val="22"/>
        </w:rPr>
        <w:t xml:space="preserve"> </w:t>
      </w:r>
      <w:proofErr w:type="spellStart"/>
      <w:r w:rsidRPr="00BF16B6">
        <w:rPr>
          <w:rFonts w:ascii="Arial" w:hAnsi="Arial" w:cs="Arial"/>
          <w:szCs w:val="22"/>
        </w:rPr>
        <w:t>menentukan</w:t>
      </w:r>
      <w:proofErr w:type="spellEnd"/>
      <w:r w:rsidRPr="00BF16B6">
        <w:rPr>
          <w:rFonts w:ascii="Arial" w:hAnsi="Arial" w:cs="Arial"/>
          <w:szCs w:val="22"/>
        </w:rPr>
        <w:t xml:space="preserve"> value </w:t>
      </w:r>
      <w:proofErr w:type="spellStart"/>
      <w:r w:rsidRPr="00BF16B6">
        <w:rPr>
          <w:rFonts w:ascii="Arial" w:hAnsi="Arial" w:cs="Arial"/>
          <w:szCs w:val="22"/>
        </w:rPr>
        <w:t>dari</w:t>
      </w:r>
      <w:proofErr w:type="spellEnd"/>
      <w:r w:rsidRPr="00BF16B6">
        <w:rPr>
          <w:rFonts w:ascii="Arial" w:hAnsi="Arial" w:cs="Arial"/>
          <w:szCs w:val="22"/>
        </w:rPr>
        <w:t xml:space="preserve"> sequential numbering.</w:t>
      </w:r>
    </w:p>
    <w:p w14:paraId="6B07FFA2" w14:textId="77777777" w:rsidR="009773DF" w:rsidRDefault="009773DF" w:rsidP="009773DF">
      <w:pPr>
        <w:spacing w:line="360" w:lineRule="auto"/>
        <w:rPr>
          <w:rFonts w:ascii="Arial" w:hAnsi="Arial" w:cs="Arial"/>
          <w:szCs w:val="22"/>
        </w:rPr>
      </w:pPr>
    </w:p>
    <w:p w14:paraId="2CE6E3B0" w14:textId="77777777" w:rsidR="009773DF" w:rsidRDefault="009773DF" w:rsidP="009773DF">
      <w:pPr>
        <w:spacing w:line="360" w:lineRule="auto"/>
        <w:rPr>
          <w:rFonts w:ascii="Arial" w:hAnsi="Arial" w:cs="Arial"/>
          <w:b/>
          <w:bCs/>
          <w:szCs w:val="22"/>
        </w:rPr>
      </w:pPr>
      <w:r w:rsidRPr="00F33808">
        <w:rPr>
          <w:rFonts w:ascii="Arial" w:hAnsi="Arial" w:cs="Arial"/>
          <w:b/>
          <w:bCs/>
          <w:szCs w:val="22"/>
        </w:rPr>
        <w:t>&lt;Define Sequential Numbering&gt;</w:t>
      </w:r>
    </w:p>
    <w:tbl>
      <w:tblPr>
        <w:tblW w:w="5005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6"/>
        <w:gridCol w:w="1984"/>
        <w:gridCol w:w="2126"/>
        <w:gridCol w:w="2011"/>
        <w:gridCol w:w="2147"/>
        <w:gridCol w:w="1573"/>
        <w:gridCol w:w="2036"/>
      </w:tblGrid>
      <w:tr w:rsidR="009773DF" w14:paraId="49A186BB" w14:textId="77777777" w:rsidTr="000531A4">
        <w:trPr>
          <w:cantSplit/>
          <w:tblHeader/>
        </w:trPr>
        <w:tc>
          <w:tcPr>
            <w:tcW w:w="1073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14:paraId="30B9AED4" w14:textId="77777777" w:rsidR="009773DF" w:rsidRDefault="009773DF" w:rsidP="000531A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Name</w:t>
            </w:r>
          </w:p>
        </w:tc>
        <w:tc>
          <w:tcPr>
            <w:tcW w:w="656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14:paraId="5E74D753" w14:textId="77777777" w:rsidR="009773DF" w:rsidRDefault="009773DF" w:rsidP="000531A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Application</w:t>
            </w:r>
          </w:p>
        </w:tc>
        <w:tc>
          <w:tcPr>
            <w:tcW w:w="703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14:paraId="437582F6" w14:textId="77777777" w:rsidR="009773DF" w:rsidRDefault="009773DF" w:rsidP="000531A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From</w:t>
            </w:r>
          </w:p>
        </w:tc>
        <w:tc>
          <w:tcPr>
            <w:tcW w:w="665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14:paraId="0E2E0238" w14:textId="77777777" w:rsidR="009773DF" w:rsidRDefault="009773DF" w:rsidP="000531A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To</w:t>
            </w:r>
          </w:p>
        </w:tc>
        <w:tc>
          <w:tcPr>
            <w:tcW w:w="710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14:paraId="1617D292" w14:textId="77777777" w:rsidR="009773DF" w:rsidRDefault="009773DF" w:rsidP="000531A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Type</w:t>
            </w:r>
          </w:p>
        </w:tc>
        <w:tc>
          <w:tcPr>
            <w:tcW w:w="520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14:paraId="2AF5F5AB" w14:textId="77777777" w:rsidR="009773DF" w:rsidRDefault="009773DF" w:rsidP="000531A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Message</w:t>
            </w:r>
          </w:p>
        </w:tc>
        <w:tc>
          <w:tcPr>
            <w:tcW w:w="673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pct10" w:color="auto" w:fill="auto"/>
            <w:hideMark/>
          </w:tcPr>
          <w:p w14:paraId="38DE77AA" w14:textId="77777777" w:rsidR="009773DF" w:rsidRDefault="009773DF" w:rsidP="000531A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Initial Value</w:t>
            </w:r>
          </w:p>
        </w:tc>
      </w:tr>
      <w:tr w:rsidR="00707F28" w14:paraId="1753B3C5" w14:textId="77777777" w:rsidTr="000531A4">
        <w:trPr>
          <w:cantSplit/>
        </w:trPr>
        <w:tc>
          <w:tcPr>
            <w:tcW w:w="107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BA82D5" w14:textId="0ED89E7D" w:rsidR="00707F28" w:rsidRDefault="00707F28" w:rsidP="00707F28">
            <w:pPr>
              <w:tabs>
                <w:tab w:val="left" w:pos="3990"/>
              </w:tabs>
              <w:rPr>
                <w:rFonts w:ascii="Arial" w:hAnsi="Arial" w:cs="Arial"/>
                <w:sz w:val="18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DNN-AR-TRF24</w:t>
            </w:r>
          </w:p>
        </w:tc>
        <w:tc>
          <w:tcPr>
            <w:tcW w:w="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3A097C" w14:textId="19511B7D" w:rsidR="00707F28" w:rsidRDefault="00707F28" w:rsidP="00707F28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Receivables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8AA74C" w14:textId="0995FC18" w:rsidR="00707F28" w:rsidRDefault="00707F28" w:rsidP="00707F28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01-Jan-2024</w:t>
            </w:r>
          </w:p>
        </w:tc>
        <w:tc>
          <w:tcPr>
            <w:tcW w:w="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40F2DC" w14:textId="77777777" w:rsidR="00707F28" w:rsidRDefault="00707F28" w:rsidP="00707F28">
            <w:pPr>
              <w:rPr>
                <w:rFonts w:ascii="Arial" w:hAnsi="Arial" w:cs="Arial"/>
              </w:rPr>
            </w:pP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B1E379" w14:textId="77777777" w:rsidR="00707F28" w:rsidRDefault="00707F28" w:rsidP="00707F28">
            <w:pPr>
              <w:rPr>
                <w:rFonts w:ascii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Gapless</w:t>
            </w: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70750C" w14:textId="77777777" w:rsidR="00707F28" w:rsidRDefault="00707F28" w:rsidP="00707F28">
            <w:pPr>
              <w:rPr>
                <w:rFonts w:ascii="Arial" w:hAnsi="Arial" w:cs="Arial"/>
              </w:rPr>
            </w:pPr>
          </w:p>
        </w:tc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  <w:hideMark/>
          </w:tcPr>
          <w:p w14:paraId="434709E7" w14:textId="3964ADBA" w:rsidR="00707F28" w:rsidRDefault="00707F28" w:rsidP="00707F28">
            <w:pPr>
              <w:rPr>
                <w:rFonts w:ascii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245100001</w:t>
            </w:r>
          </w:p>
        </w:tc>
      </w:tr>
      <w:tr w:rsidR="00707F28" w14:paraId="68FF2A26" w14:textId="77777777" w:rsidTr="000531A4">
        <w:trPr>
          <w:cantSplit/>
        </w:trPr>
        <w:tc>
          <w:tcPr>
            <w:tcW w:w="107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243FAC" w14:textId="2061AFFC" w:rsidR="00707F28" w:rsidRDefault="00707F28" w:rsidP="00707F28">
            <w:pPr>
              <w:tabs>
                <w:tab w:val="left" w:pos="3990"/>
              </w:tabs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DNN-AR-TRF25</w:t>
            </w:r>
          </w:p>
        </w:tc>
        <w:tc>
          <w:tcPr>
            <w:tcW w:w="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AB5850" w14:textId="1A4AC7CE" w:rsidR="00707F28" w:rsidRDefault="00707F28" w:rsidP="00707F28">
            <w:pPr>
              <w:rPr>
                <w:rFonts w:ascii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Receivables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67E30F" w14:textId="469E5C30" w:rsidR="00707F28" w:rsidRDefault="00707F28" w:rsidP="00707F28">
            <w:pPr>
              <w:rPr>
                <w:rFonts w:ascii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01-Jan-2025</w:t>
            </w:r>
          </w:p>
        </w:tc>
        <w:tc>
          <w:tcPr>
            <w:tcW w:w="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7E8E43" w14:textId="77777777" w:rsidR="00707F28" w:rsidRDefault="00707F28" w:rsidP="00707F28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249C0D" w14:textId="77777777" w:rsidR="00707F28" w:rsidRDefault="00707F28" w:rsidP="00707F28">
            <w:pPr>
              <w:rPr>
                <w:rFonts w:ascii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Gapless</w:t>
            </w: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B834DED" w14:textId="77777777" w:rsidR="00707F28" w:rsidRDefault="00707F28" w:rsidP="00707F28">
            <w:pPr>
              <w:rPr>
                <w:rFonts w:ascii="Arial" w:hAnsi="Arial" w:cs="Arial"/>
              </w:rPr>
            </w:pPr>
          </w:p>
        </w:tc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  <w:hideMark/>
          </w:tcPr>
          <w:p w14:paraId="57516792" w14:textId="7CDD43E6" w:rsidR="00707F28" w:rsidRDefault="00707F28" w:rsidP="00707F28">
            <w:pPr>
              <w:rPr>
                <w:rFonts w:ascii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255100001</w:t>
            </w:r>
          </w:p>
        </w:tc>
      </w:tr>
      <w:tr w:rsidR="00707F28" w14:paraId="15655926" w14:textId="77777777" w:rsidTr="000531A4">
        <w:trPr>
          <w:cantSplit/>
        </w:trPr>
        <w:tc>
          <w:tcPr>
            <w:tcW w:w="107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00D30A" w14:textId="6BE1C959" w:rsidR="00707F28" w:rsidRDefault="00707F28" w:rsidP="00707F28">
            <w:pPr>
              <w:tabs>
                <w:tab w:val="left" w:pos="3990"/>
              </w:tabs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DNN-AR-TRF26</w:t>
            </w:r>
          </w:p>
        </w:tc>
        <w:tc>
          <w:tcPr>
            <w:tcW w:w="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ACFB4D" w14:textId="39984324" w:rsidR="00707F28" w:rsidRDefault="00707F28" w:rsidP="00707F28">
            <w:pPr>
              <w:rPr>
                <w:rFonts w:ascii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Receivables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319C8E" w14:textId="42A3E597" w:rsidR="00707F28" w:rsidRDefault="00707F28" w:rsidP="00707F28">
            <w:pPr>
              <w:rPr>
                <w:rFonts w:ascii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01-Jan-2026</w:t>
            </w:r>
          </w:p>
        </w:tc>
        <w:tc>
          <w:tcPr>
            <w:tcW w:w="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4FB66C" w14:textId="77777777" w:rsidR="00707F28" w:rsidRDefault="00707F28" w:rsidP="00707F28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1627F8" w14:textId="77777777" w:rsidR="00707F28" w:rsidRDefault="00707F28" w:rsidP="00707F28">
            <w:pPr>
              <w:rPr>
                <w:rFonts w:ascii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Gapless</w:t>
            </w: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085406" w14:textId="77777777" w:rsidR="00707F28" w:rsidRDefault="00707F28" w:rsidP="00707F28">
            <w:pPr>
              <w:rPr>
                <w:rFonts w:ascii="Arial" w:hAnsi="Arial" w:cs="Arial"/>
              </w:rPr>
            </w:pPr>
          </w:p>
        </w:tc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  <w:hideMark/>
          </w:tcPr>
          <w:p w14:paraId="638C38A1" w14:textId="65125EF3" w:rsidR="00707F28" w:rsidRDefault="00707F28" w:rsidP="00707F28">
            <w:pPr>
              <w:rPr>
                <w:rFonts w:ascii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265100001</w:t>
            </w:r>
          </w:p>
        </w:tc>
      </w:tr>
      <w:tr w:rsidR="00707F28" w14:paraId="54741ADB" w14:textId="77777777" w:rsidTr="000531A4">
        <w:trPr>
          <w:cantSplit/>
        </w:trPr>
        <w:tc>
          <w:tcPr>
            <w:tcW w:w="107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19C66B" w14:textId="68260600" w:rsidR="00707F28" w:rsidRDefault="00707F28" w:rsidP="00707F28">
            <w:pPr>
              <w:tabs>
                <w:tab w:val="left" w:pos="3990"/>
              </w:tabs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DNN-AR-TRF27</w:t>
            </w:r>
          </w:p>
        </w:tc>
        <w:tc>
          <w:tcPr>
            <w:tcW w:w="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DDD8E1" w14:textId="2A67A87E" w:rsidR="00707F28" w:rsidRDefault="00707F28" w:rsidP="00707F28">
            <w:pPr>
              <w:rPr>
                <w:rFonts w:ascii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Receivables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D5F9B1" w14:textId="54991E10" w:rsidR="00707F28" w:rsidRDefault="00707F28" w:rsidP="00707F28">
            <w:pPr>
              <w:rPr>
                <w:rFonts w:ascii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01-Jan-2027</w:t>
            </w:r>
          </w:p>
        </w:tc>
        <w:tc>
          <w:tcPr>
            <w:tcW w:w="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D8DFDC" w14:textId="77777777" w:rsidR="00707F28" w:rsidRDefault="00707F28" w:rsidP="00707F28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10A542" w14:textId="77777777" w:rsidR="00707F28" w:rsidRDefault="00707F28" w:rsidP="00707F28">
            <w:pPr>
              <w:rPr>
                <w:rFonts w:ascii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Gapless</w:t>
            </w: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A0A082" w14:textId="77777777" w:rsidR="00707F28" w:rsidRDefault="00707F28" w:rsidP="00707F28">
            <w:pPr>
              <w:rPr>
                <w:rFonts w:ascii="Arial" w:hAnsi="Arial" w:cs="Arial"/>
              </w:rPr>
            </w:pPr>
          </w:p>
        </w:tc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  <w:hideMark/>
          </w:tcPr>
          <w:p w14:paraId="2C3A524D" w14:textId="5CC645B1" w:rsidR="00707F28" w:rsidRDefault="00707F28" w:rsidP="00707F28">
            <w:pPr>
              <w:rPr>
                <w:rFonts w:ascii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275100001</w:t>
            </w:r>
          </w:p>
        </w:tc>
      </w:tr>
      <w:tr w:rsidR="00707F28" w14:paraId="50136465" w14:textId="77777777" w:rsidTr="000531A4">
        <w:trPr>
          <w:cantSplit/>
        </w:trPr>
        <w:tc>
          <w:tcPr>
            <w:tcW w:w="107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3716F5" w14:textId="0BE6EF2A" w:rsidR="00707F28" w:rsidRDefault="00707F28" w:rsidP="00707F28">
            <w:pPr>
              <w:tabs>
                <w:tab w:val="left" w:pos="3990"/>
              </w:tabs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DNN-AR-TRF28</w:t>
            </w:r>
          </w:p>
        </w:tc>
        <w:tc>
          <w:tcPr>
            <w:tcW w:w="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786EDA" w14:textId="698256BC" w:rsidR="00707F28" w:rsidRDefault="00707F28" w:rsidP="00707F28">
            <w:pPr>
              <w:rPr>
                <w:rFonts w:ascii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Receivables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415D5E" w14:textId="4F14B1D2" w:rsidR="00707F28" w:rsidRDefault="00707F28" w:rsidP="00707F28">
            <w:pPr>
              <w:rPr>
                <w:rFonts w:ascii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01-Jan-2028</w:t>
            </w:r>
          </w:p>
        </w:tc>
        <w:tc>
          <w:tcPr>
            <w:tcW w:w="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A78D27" w14:textId="77777777" w:rsidR="00707F28" w:rsidRDefault="00707F28" w:rsidP="00707F28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DEFF3D" w14:textId="77777777" w:rsidR="00707F28" w:rsidRDefault="00707F28" w:rsidP="00707F28">
            <w:pPr>
              <w:rPr>
                <w:rFonts w:ascii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Gapless</w:t>
            </w: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F2A8DE" w14:textId="77777777" w:rsidR="00707F28" w:rsidRDefault="00707F28" w:rsidP="00707F28">
            <w:pPr>
              <w:rPr>
                <w:rFonts w:ascii="Arial" w:hAnsi="Arial" w:cs="Arial"/>
              </w:rPr>
            </w:pPr>
          </w:p>
        </w:tc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  <w:hideMark/>
          </w:tcPr>
          <w:p w14:paraId="2D452118" w14:textId="0856748D" w:rsidR="00707F28" w:rsidRDefault="00707F28" w:rsidP="00707F28">
            <w:pPr>
              <w:rPr>
                <w:rFonts w:ascii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285100001</w:t>
            </w:r>
          </w:p>
        </w:tc>
      </w:tr>
      <w:tr w:rsidR="00707F28" w14:paraId="1C09D57C" w14:textId="77777777" w:rsidTr="000531A4">
        <w:trPr>
          <w:cantSplit/>
        </w:trPr>
        <w:tc>
          <w:tcPr>
            <w:tcW w:w="107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FF45E5" w14:textId="7B2F6790" w:rsidR="00707F28" w:rsidRDefault="00707F28" w:rsidP="00707F28">
            <w:pPr>
              <w:tabs>
                <w:tab w:val="left" w:pos="3990"/>
              </w:tabs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DNN-AR-TRF29</w:t>
            </w:r>
          </w:p>
        </w:tc>
        <w:tc>
          <w:tcPr>
            <w:tcW w:w="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291571" w14:textId="276CEDFA" w:rsidR="00707F28" w:rsidRDefault="00707F28" w:rsidP="00707F28">
            <w:pPr>
              <w:rPr>
                <w:rFonts w:ascii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Receivables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28732E" w14:textId="24B881FE" w:rsidR="00707F28" w:rsidRDefault="00707F28" w:rsidP="00707F28">
            <w:pPr>
              <w:rPr>
                <w:rFonts w:ascii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01-Jan-2029</w:t>
            </w:r>
          </w:p>
        </w:tc>
        <w:tc>
          <w:tcPr>
            <w:tcW w:w="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D79177" w14:textId="77777777" w:rsidR="00707F28" w:rsidRDefault="00707F28" w:rsidP="00707F28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F44F55" w14:textId="77777777" w:rsidR="00707F28" w:rsidRDefault="00707F28" w:rsidP="00707F28">
            <w:pPr>
              <w:rPr>
                <w:rFonts w:ascii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Gapless</w:t>
            </w: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944633" w14:textId="77777777" w:rsidR="00707F28" w:rsidRDefault="00707F28" w:rsidP="00707F28">
            <w:pPr>
              <w:rPr>
                <w:rFonts w:ascii="Arial" w:hAnsi="Arial" w:cs="Arial"/>
              </w:rPr>
            </w:pPr>
          </w:p>
        </w:tc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  <w:hideMark/>
          </w:tcPr>
          <w:p w14:paraId="6955CF97" w14:textId="6629EB50" w:rsidR="00707F28" w:rsidRDefault="00707F28" w:rsidP="00707F28">
            <w:pPr>
              <w:rPr>
                <w:rFonts w:ascii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295100001</w:t>
            </w:r>
          </w:p>
        </w:tc>
      </w:tr>
      <w:tr w:rsidR="00707F28" w14:paraId="3441D805" w14:textId="77777777" w:rsidTr="000531A4">
        <w:trPr>
          <w:cantSplit/>
        </w:trPr>
        <w:tc>
          <w:tcPr>
            <w:tcW w:w="107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4FB2AA" w14:textId="559A5E63" w:rsidR="00707F28" w:rsidRDefault="00707F28" w:rsidP="00707F28">
            <w:pPr>
              <w:tabs>
                <w:tab w:val="left" w:pos="3990"/>
              </w:tabs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DNN-AR-TRF30</w:t>
            </w:r>
          </w:p>
        </w:tc>
        <w:tc>
          <w:tcPr>
            <w:tcW w:w="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85FB93" w14:textId="635788C5" w:rsidR="00707F28" w:rsidRDefault="00707F28" w:rsidP="00707F28">
            <w:pPr>
              <w:rPr>
                <w:rFonts w:ascii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Receivables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110BBF" w14:textId="5B9A087E" w:rsidR="00707F28" w:rsidRDefault="00707F28" w:rsidP="00707F28">
            <w:pPr>
              <w:rPr>
                <w:rFonts w:ascii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01-Jan-2030</w:t>
            </w:r>
          </w:p>
        </w:tc>
        <w:tc>
          <w:tcPr>
            <w:tcW w:w="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FC73F4" w14:textId="77777777" w:rsidR="00707F28" w:rsidRDefault="00707F28" w:rsidP="00707F28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F9421D" w14:textId="77777777" w:rsidR="00707F28" w:rsidRDefault="00707F28" w:rsidP="00707F28">
            <w:pPr>
              <w:rPr>
                <w:rFonts w:ascii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Gapless</w:t>
            </w: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6A30A6" w14:textId="77777777" w:rsidR="00707F28" w:rsidRDefault="00707F28" w:rsidP="00707F28">
            <w:pPr>
              <w:rPr>
                <w:rFonts w:ascii="Arial" w:hAnsi="Arial" w:cs="Arial"/>
              </w:rPr>
            </w:pPr>
          </w:p>
        </w:tc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  <w:hideMark/>
          </w:tcPr>
          <w:p w14:paraId="2FD9092D" w14:textId="221F680E" w:rsidR="00707F28" w:rsidRDefault="00707F28" w:rsidP="00707F28">
            <w:pPr>
              <w:rPr>
                <w:rFonts w:ascii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305100001</w:t>
            </w:r>
          </w:p>
        </w:tc>
      </w:tr>
      <w:tr w:rsidR="00707F28" w14:paraId="09560FF9" w14:textId="77777777" w:rsidTr="000531A4">
        <w:trPr>
          <w:cantSplit/>
        </w:trPr>
        <w:tc>
          <w:tcPr>
            <w:tcW w:w="107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08F508" w14:textId="4B64803E" w:rsidR="00707F28" w:rsidRDefault="00707F28" w:rsidP="00707F28">
            <w:pPr>
              <w:tabs>
                <w:tab w:val="left" w:pos="3990"/>
              </w:tabs>
              <w:rPr>
                <w:rFonts w:ascii="Arial" w:hAnsi="Arial" w:cs="Arial"/>
                <w:sz w:val="18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DNN-AR-TUNAI24</w:t>
            </w:r>
          </w:p>
        </w:tc>
        <w:tc>
          <w:tcPr>
            <w:tcW w:w="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AD1D1B" w14:textId="23251015" w:rsidR="00707F28" w:rsidRDefault="00707F28" w:rsidP="00707F28">
            <w:pPr>
              <w:rPr>
                <w:rFonts w:ascii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Receivables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426F8B" w14:textId="345EA404" w:rsidR="00707F28" w:rsidRDefault="00707F28" w:rsidP="00707F28">
            <w:pPr>
              <w:rPr>
                <w:rFonts w:ascii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01-Jan-2024</w:t>
            </w:r>
          </w:p>
        </w:tc>
        <w:tc>
          <w:tcPr>
            <w:tcW w:w="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BE266D" w14:textId="77777777" w:rsidR="00707F28" w:rsidRDefault="00707F28" w:rsidP="00707F28">
            <w:pPr>
              <w:rPr>
                <w:rFonts w:ascii="Arial" w:hAnsi="Arial" w:cs="Arial"/>
              </w:rPr>
            </w:pP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D4F20D" w14:textId="77777777" w:rsidR="00707F28" w:rsidRDefault="00707F28" w:rsidP="00707F28">
            <w:pPr>
              <w:rPr>
                <w:rFonts w:ascii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Gapless</w:t>
            </w: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569704" w14:textId="77777777" w:rsidR="00707F28" w:rsidRDefault="00707F28" w:rsidP="00707F28">
            <w:pPr>
              <w:rPr>
                <w:rFonts w:ascii="Arial" w:hAnsi="Arial" w:cs="Arial"/>
              </w:rPr>
            </w:pPr>
          </w:p>
        </w:tc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  <w:hideMark/>
          </w:tcPr>
          <w:p w14:paraId="5FEC5A6E" w14:textId="39656E7F" w:rsidR="00707F28" w:rsidRDefault="00707F28" w:rsidP="00707F28">
            <w:pPr>
              <w:rPr>
                <w:rFonts w:ascii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245200001</w:t>
            </w:r>
          </w:p>
        </w:tc>
      </w:tr>
      <w:tr w:rsidR="00707F28" w14:paraId="532E53AE" w14:textId="77777777" w:rsidTr="000531A4">
        <w:trPr>
          <w:cantSplit/>
        </w:trPr>
        <w:tc>
          <w:tcPr>
            <w:tcW w:w="107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AF670C" w14:textId="4807F310" w:rsidR="00707F28" w:rsidRDefault="00707F28" w:rsidP="00707F28">
            <w:pPr>
              <w:tabs>
                <w:tab w:val="left" w:pos="3990"/>
              </w:tabs>
              <w:rPr>
                <w:rFonts w:ascii="Arial" w:hAnsi="Arial" w:cs="Arial"/>
                <w:color w:val="00000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DNN-AR-TUNAI25</w:t>
            </w:r>
          </w:p>
        </w:tc>
        <w:tc>
          <w:tcPr>
            <w:tcW w:w="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111BE9" w14:textId="6E6092CF" w:rsidR="00707F28" w:rsidRDefault="00707F28" w:rsidP="00707F28">
            <w:pPr>
              <w:rPr>
                <w:rFonts w:ascii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Receivables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68B0B5" w14:textId="6521836C" w:rsidR="00707F28" w:rsidRDefault="00707F28" w:rsidP="00707F28">
            <w:pPr>
              <w:rPr>
                <w:rFonts w:ascii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01-Jan-2025</w:t>
            </w:r>
          </w:p>
        </w:tc>
        <w:tc>
          <w:tcPr>
            <w:tcW w:w="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4FDB5B" w14:textId="77777777" w:rsidR="00707F28" w:rsidRDefault="00707F28" w:rsidP="00707F28">
            <w:pPr>
              <w:rPr>
                <w:rFonts w:ascii="Arial" w:hAnsi="Arial" w:cs="Arial"/>
              </w:rPr>
            </w:pP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9F1676" w14:textId="77777777" w:rsidR="00707F28" w:rsidRDefault="00707F28" w:rsidP="00707F28">
            <w:pPr>
              <w:rPr>
                <w:rFonts w:ascii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Gapless</w:t>
            </w: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2D95FE" w14:textId="77777777" w:rsidR="00707F28" w:rsidRDefault="00707F28" w:rsidP="00707F28">
            <w:pPr>
              <w:rPr>
                <w:rFonts w:ascii="Arial" w:hAnsi="Arial" w:cs="Arial"/>
              </w:rPr>
            </w:pPr>
          </w:p>
        </w:tc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5EE0050B" w14:textId="3393BFB0" w:rsidR="00707F28" w:rsidRDefault="00707F28" w:rsidP="00707F28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255200001</w:t>
            </w:r>
          </w:p>
        </w:tc>
      </w:tr>
      <w:tr w:rsidR="00707F28" w14:paraId="74904753" w14:textId="77777777" w:rsidTr="000531A4">
        <w:trPr>
          <w:cantSplit/>
        </w:trPr>
        <w:tc>
          <w:tcPr>
            <w:tcW w:w="107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4D2E80" w14:textId="2AD57294" w:rsidR="00707F28" w:rsidRDefault="00707F28" w:rsidP="00707F28">
            <w:pPr>
              <w:tabs>
                <w:tab w:val="left" w:pos="3990"/>
              </w:tabs>
              <w:rPr>
                <w:rFonts w:ascii="Arial" w:hAnsi="Arial" w:cs="Arial"/>
                <w:color w:val="00000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DNN-AR-TUNAI26</w:t>
            </w:r>
          </w:p>
        </w:tc>
        <w:tc>
          <w:tcPr>
            <w:tcW w:w="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FDBABE" w14:textId="6BA2DBC4" w:rsidR="00707F28" w:rsidRDefault="00707F28" w:rsidP="00707F28">
            <w:pPr>
              <w:rPr>
                <w:rFonts w:ascii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Receivables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F1E77C" w14:textId="667E4515" w:rsidR="00707F28" w:rsidRDefault="00707F28" w:rsidP="00707F28">
            <w:pPr>
              <w:rPr>
                <w:rFonts w:ascii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01-Jan-2026</w:t>
            </w:r>
          </w:p>
        </w:tc>
        <w:tc>
          <w:tcPr>
            <w:tcW w:w="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4A5F6E" w14:textId="77777777" w:rsidR="00707F28" w:rsidRDefault="00707F28" w:rsidP="00707F28">
            <w:pPr>
              <w:rPr>
                <w:rFonts w:ascii="Arial" w:hAnsi="Arial" w:cs="Arial"/>
              </w:rPr>
            </w:pP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3BE190" w14:textId="77777777" w:rsidR="00707F28" w:rsidRDefault="00707F28" w:rsidP="00707F28">
            <w:pPr>
              <w:rPr>
                <w:rFonts w:ascii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Gapless</w:t>
            </w: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495304" w14:textId="77777777" w:rsidR="00707F28" w:rsidRDefault="00707F28" w:rsidP="00707F28">
            <w:pPr>
              <w:rPr>
                <w:rFonts w:ascii="Arial" w:hAnsi="Arial" w:cs="Arial"/>
              </w:rPr>
            </w:pPr>
          </w:p>
        </w:tc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4D02840A" w14:textId="5B7A8E48" w:rsidR="00707F28" w:rsidRDefault="00707F28" w:rsidP="00707F28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265200001</w:t>
            </w:r>
          </w:p>
        </w:tc>
      </w:tr>
      <w:tr w:rsidR="00707F28" w14:paraId="467BD9F8" w14:textId="77777777" w:rsidTr="000531A4">
        <w:trPr>
          <w:cantSplit/>
        </w:trPr>
        <w:tc>
          <w:tcPr>
            <w:tcW w:w="107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0D373B" w14:textId="7EBDA7AA" w:rsidR="00707F28" w:rsidRDefault="00707F28" w:rsidP="00707F28">
            <w:pPr>
              <w:tabs>
                <w:tab w:val="left" w:pos="3990"/>
              </w:tabs>
              <w:rPr>
                <w:rFonts w:ascii="Arial" w:hAnsi="Arial" w:cs="Arial"/>
                <w:color w:val="00000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DNN-AR-TUNAI27</w:t>
            </w:r>
          </w:p>
        </w:tc>
        <w:tc>
          <w:tcPr>
            <w:tcW w:w="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0CCAD8" w14:textId="4E9C9FCE" w:rsidR="00707F28" w:rsidRDefault="00707F28" w:rsidP="00707F28">
            <w:pPr>
              <w:rPr>
                <w:rFonts w:ascii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Receivables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CE9656" w14:textId="7471F979" w:rsidR="00707F28" w:rsidRDefault="00707F28" w:rsidP="00707F28">
            <w:pPr>
              <w:rPr>
                <w:rFonts w:ascii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01-Jan-2027</w:t>
            </w:r>
          </w:p>
        </w:tc>
        <w:tc>
          <w:tcPr>
            <w:tcW w:w="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6A4139" w14:textId="77777777" w:rsidR="00707F28" w:rsidRDefault="00707F28" w:rsidP="00707F28">
            <w:pPr>
              <w:rPr>
                <w:rFonts w:ascii="Arial" w:hAnsi="Arial" w:cs="Arial"/>
              </w:rPr>
            </w:pP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551BB2" w14:textId="77777777" w:rsidR="00707F28" w:rsidRDefault="00707F28" w:rsidP="00707F28">
            <w:pPr>
              <w:rPr>
                <w:rFonts w:ascii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Gapless</w:t>
            </w: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145C66" w14:textId="77777777" w:rsidR="00707F28" w:rsidRDefault="00707F28" w:rsidP="00707F28">
            <w:pPr>
              <w:rPr>
                <w:rFonts w:ascii="Arial" w:hAnsi="Arial" w:cs="Arial"/>
              </w:rPr>
            </w:pPr>
          </w:p>
        </w:tc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04297BB7" w14:textId="37638248" w:rsidR="00707F28" w:rsidRDefault="00707F28" w:rsidP="00707F28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275200001</w:t>
            </w:r>
          </w:p>
        </w:tc>
      </w:tr>
      <w:tr w:rsidR="00707F28" w14:paraId="540B98C9" w14:textId="77777777" w:rsidTr="000531A4">
        <w:trPr>
          <w:cantSplit/>
        </w:trPr>
        <w:tc>
          <w:tcPr>
            <w:tcW w:w="107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65EBAB" w14:textId="69F15D68" w:rsidR="00707F28" w:rsidRDefault="00707F28" w:rsidP="00707F28">
            <w:pPr>
              <w:tabs>
                <w:tab w:val="left" w:pos="3990"/>
              </w:tabs>
              <w:rPr>
                <w:rFonts w:ascii="Arial" w:hAnsi="Arial" w:cs="Arial"/>
                <w:color w:val="00000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DNN-AR-TUNAI28</w:t>
            </w:r>
          </w:p>
        </w:tc>
        <w:tc>
          <w:tcPr>
            <w:tcW w:w="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0EBA2B" w14:textId="727102A9" w:rsidR="00707F28" w:rsidRDefault="00707F28" w:rsidP="00707F28">
            <w:pPr>
              <w:rPr>
                <w:rFonts w:ascii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Receivables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08BC31" w14:textId="6E2C489F" w:rsidR="00707F28" w:rsidRDefault="00707F28" w:rsidP="00707F28">
            <w:pPr>
              <w:rPr>
                <w:rFonts w:ascii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01-Jan-2028</w:t>
            </w:r>
          </w:p>
        </w:tc>
        <w:tc>
          <w:tcPr>
            <w:tcW w:w="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2882F6" w14:textId="77777777" w:rsidR="00707F28" w:rsidRDefault="00707F28" w:rsidP="00707F28">
            <w:pPr>
              <w:rPr>
                <w:rFonts w:ascii="Arial" w:hAnsi="Arial" w:cs="Arial"/>
              </w:rPr>
            </w:pP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34E511" w14:textId="77777777" w:rsidR="00707F28" w:rsidRDefault="00707F28" w:rsidP="00707F28">
            <w:pPr>
              <w:rPr>
                <w:rFonts w:ascii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Gapless</w:t>
            </w: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44A4E1" w14:textId="77777777" w:rsidR="00707F28" w:rsidRDefault="00707F28" w:rsidP="00707F28">
            <w:pPr>
              <w:rPr>
                <w:rFonts w:ascii="Arial" w:hAnsi="Arial" w:cs="Arial"/>
              </w:rPr>
            </w:pPr>
          </w:p>
        </w:tc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28760E34" w14:textId="646D0FF5" w:rsidR="00707F28" w:rsidRDefault="00707F28" w:rsidP="00707F28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285200001</w:t>
            </w:r>
          </w:p>
        </w:tc>
      </w:tr>
      <w:tr w:rsidR="00707F28" w14:paraId="177863EA" w14:textId="77777777" w:rsidTr="000531A4">
        <w:trPr>
          <w:cantSplit/>
        </w:trPr>
        <w:tc>
          <w:tcPr>
            <w:tcW w:w="1073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bottom"/>
          </w:tcPr>
          <w:p w14:paraId="5BF14430" w14:textId="5721D7E0" w:rsidR="00707F28" w:rsidRDefault="00707F28" w:rsidP="00707F28">
            <w:pPr>
              <w:tabs>
                <w:tab w:val="left" w:pos="399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DNN-AR-TUNAI29</w:t>
            </w:r>
          </w:p>
        </w:tc>
        <w:tc>
          <w:tcPr>
            <w:tcW w:w="656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bottom"/>
          </w:tcPr>
          <w:p w14:paraId="51D1D83A" w14:textId="2EC18AE7" w:rsidR="00707F28" w:rsidRDefault="00707F28" w:rsidP="00707F2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Receivables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bottom"/>
          </w:tcPr>
          <w:p w14:paraId="7A610D65" w14:textId="12884014" w:rsidR="00707F28" w:rsidRDefault="00707F28" w:rsidP="00707F2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01-Jan-2029</w:t>
            </w:r>
          </w:p>
        </w:tc>
        <w:tc>
          <w:tcPr>
            <w:tcW w:w="665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bottom"/>
          </w:tcPr>
          <w:p w14:paraId="784BE435" w14:textId="77777777" w:rsidR="00707F28" w:rsidRDefault="00707F28" w:rsidP="00707F28">
            <w:pPr>
              <w:rPr>
                <w:rFonts w:ascii="Arial" w:hAnsi="Arial" w:cs="Arial"/>
              </w:rPr>
            </w:pP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bottom"/>
          </w:tcPr>
          <w:p w14:paraId="127EC3A9" w14:textId="77777777" w:rsidR="00707F28" w:rsidRDefault="00707F28" w:rsidP="00707F2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Gapless</w:t>
            </w: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bottom"/>
          </w:tcPr>
          <w:p w14:paraId="2424EE5B" w14:textId="77777777" w:rsidR="00707F28" w:rsidRDefault="00707F28" w:rsidP="00707F28">
            <w:pPr>
              <w:rPr>
                <w:rFonts w:ascii="Arial" w:hAnsi="Arial" w:cs="Arial"/>
              </w:rPr>
            </w:pPr>
          </w:p>
        </w:tc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37D8E93C" w14:textId="68D76965" w:rsidR="00707F28" w:rsidRDefault="00707F28" w:rsidP="00707F2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295200001</w:t>
            </w:r>
          </w:p>
        </w:tc>
      </w:tr>
    </w:tbl>
    <w:p w14:paraId="009DB592" w14:textId="77777777" w:rsidR="009773DF" w:rsidRDefault="009773DF" w:rsidP="009773DF">
      <w:pPr>
        <w:spacing w:line="360" w:lineRule="auto"/>
        <w:rPr>
          <w:rFonts w:ascii="Arial" w:hAnsi="Arial" w:cs="Arial"/>
          <w:b/>
          <w:bCs/>
          <w:szCs w:val="22"/>
        </w:rPr>
      </w:pPr>
    </w:p>
    <w:p w14:paraId="3D4B3FF0" w14:textId="77777777" w:rsidR="009773DF" w:rsidRPr="00232CAE" w:rsidRDefault="009773DF" w:rsidP="009773DF">
      <w:pPr>
        <w:jc w:val="both"/>
        <w:rPr>
          <w:rFonts w:ascii="Arial" w:hAnsi="Arial" w:cs="Arial"/>
        </w:rPr>
      </w:pPr>
      <w:r w:rsidRPr="00232CAE">
        <w:rPr>
          <w:rFonts w:ascii="Arial" w:hAnsi="Arial" w:cs="Arial"/>
        </w:rPr>
        <w:lastRenderedPageBreak/>
        <w:t>Double click this icon to see attachment</w:t>
      </w:r>
    </w:p>
    <w:bookmarkStart w:id="43" w:name="_MON_1785585417"/>
    <w:bookmarkEnd w:id="43"/>
    <w:p w14:paraId="0AE09FE0" w14:textId="762052EC" w:rsidR="009773DF" w:rsidRPr="00232CAE" w:rsidRDefault="00707F28" w:rsidP="009773DF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object w:dxaOrig="1155" w:dyaOrig="747" w14:anchorId="55A0E01C">
          <v:shape id="_x0000_i1040" type="#_x0000_t75" style="width:59.4pt;height:36.6pt" o:ole="">
            <v:imagedata r:id="rId27" o:title=""/>
          </v:shape>
          <o:OLEObject Type="Embed" ProgID="Excel.Sheet.12" ShapeID="_x0000_i1040" DrawAspect="Icon" ObjectID="_1785592067" r:id="rId28"/>
        </w:object>
      </w:r>
    </w:p>
    <w:p w14:paraId="66621077" w14:textId="77777777" w:rsidR="009773DF" w:rsidRDefault="009773DF" w:rsidP="009773DF">
      <w:pPr>
        <w:rPr>
          <w:rFonts w:ascii="Arial" w:hAnsi="Arial" w:cs="Arial"/>
          <w:b/>
          <w:bCs/>
          <w:color w:val="0000FF"/>
          <w:sz w:val="26"/>
          <w:szCs w:val="26"/>
        </w:rPr>
      </w:pPr>
      <w:bookmarkStart w:id="44" w:name="_Toc25845261"/>
      <w:r>
        <w:br w:type="page"/>
      </w:r>
    </w:p>
    <w:p w14:paraId="5B1E98FE" w14:textId="77777777" w:rsidR="009773DF" w:rsidRPr="00232CAE" w:rsidRDefault="009773DF" w:rsidP="009773DF">
      <w:pPr>
        <w:pStyle w:val="Heading3"/>
      </w:pPr>
      <w:r w:rsidRPr="00232CAE">
        <w:lastRenderedPageBreak/>
        <w:t>AR-15: Assign Sequential Numbering</w:t>
      </w:r>
      <w:bookmarkEnd w:id="44"/>
    </w:p>
    <w:p w14:paraId="3FE03A77" w14:textId="77777777" w:rsidR="009773DF" w:rsidRPr="00BF16B6" w:rsidRDefault="009773DF" w:rsidP="009773DF">
      <w:pPr>
        <w:pStyle w:val="Heading6"/>
        <w:spacing w:before="0" w:line="360" w:lineRule="auto"/>
        <w:rPr>
          <w:rFonts w:ascii="Arial" w:hAnsi="Arial" w:cs="Arial"/>
          <w:b/>
          <w:szCs w:val="22"/>
        </w:rPr>
      </w:pPr>
      <w:r w:rsidRPr="00BF16B6">
        <w:rPr>
          <w:rFonts w:ascii="Arial" w:hAnsi="Arial" w:cs="Arial"/>
          <w:b/>
          <w:szCs w:val="22"/>
        </w:rPr>
        <w:t>Responsibility: System Administrator</w:t>
      </w:r>
    </w:p>
    <w:p w14:paraId="182FBA2E" w14:textId="77777777" w:rsidR="009773DF" w:rsidRPr="00BF16B6" w:rsidRDefault="009773DF" w:rsidP="009773DF">
      <w:pPr>
        <w:pStyle w:val="Heading6"/>
        <w:spacing w:before="0" w:line="360" w:lineRule="auto"/>
        <w:rPr>
          <w:rFonts w:ascii="Arial" w:hAnsi="Arial" w:cs="Arial"/>
          <w:b/>
          <w:szCs w:val="22"/>
        </w:rPr>
      </w:pPr>
      <w:r w:rsidRPr="00BF16B6">
        <w:rPr>
          <w:rFonts w:ascii="Arial" w:hAnsi="Arial" w:cs="Arial"/>
          <w:b/>
          <w:szCs w:val="22"/>
        </w:rPr>
        <w:t>Navigation: Application&gt;Sequential Numbering&gt;Assign</w:t>
      </w:r>
    </w:p>
    <w:p w14:paraId="7A062D1B" w14:textId="77777777" w:rsidR="009773DF" w:rsidRDefault="009773DF" w:rsidP="009773DF">
      <w:pPr>
        <w:spacing w:line="360" w:lineRule="auto"/>
        <w:rPr>
          <w:rFonts w:ascii="Arial" w:hAnsi="Arial" w:cs="Arial"/>
          <w:b/>
          <w:szCs w:val="22"/>
        </w:rPr>
      </w:pPr>
    </w:p>
    <w:p w14:paraId="59FD6010" w14:textId="77777777" w:rsidR="009773DF" w:rsidRPr="00B149C1" w:rsidRDefault="009773DF" w:rsidP="009773DF">
      <w:pPr>
        <w:tabs>
          <w:tab w:val="num" w:pos="720"/>
        </w:tabs>
        <w:rPr>
          <w:rFonts w:ascii="Arial" w:hAnsi="Arial" w:cs="Arial"/>
          <w:b/>
          <w:sz w:val="28"/>
        </w:rPr>
      </w:pPr>
      <w:r w:rsidRPr="00B149C1">
        <w:rPr>
          <w:rFonts w:ascii="Arial" w:hAnsi="Arial" w:cs="Arial"/>
          <w:noProof/>
          <w:lang w:val="id-ID" w:eastAsia="id-ID"/>
        </w:rPr>
        <w:drawing>
          <wp:inline distT="0" distB="0" distL="0" distR="0" wp14:anchorId="399C7365" wp14:editId="4203C16F">
            <wp:extent cx="244475" cy="244475"/>
            <wp:effectExtent l="0" t="0" r="3175" b="317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9C1">
        <w:rPr>
          <w:rFonts w:ascii="Arial" w:hAnsi="Arial" w:cs="Arial"/>
          <w:b/>
          <w:sz w:val="28"/>
        </w:rPr>
        <w:t xml:space="preserve"> </w:t>
      </w:r>
      <w:r>
        <w:rPr>
          <w:rFonts w:ascii="Arial" w:hAnsi="Arial" w:cs="Arial"/>
          <w:b/>
        </w:rPr>
        <w:t>Sequence Assignments</w:t>
      </w:r>
    </w:p>
    <w:tbl>
      <w:tblPr>
        <w:tblW w:w="15120" w:type="dxa"/>
        <w:tblInd w:w="-3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310"/>
        <w:gridCol w:w="4770"/>
      </w:tblGrid>
      <w:tr w:rsidR="009773DF" w:rsidRPr="00B149C1" w14:paraId="438CC4FF" w14:textId="77777777" w:rsidTr="000531A4">
        <w:tc>
          <w:tcPr>
            <w:tcW w:w="5040" w:type="dxa"/>
          </w:tcPr>
          <w:p w14:paraId="685B3E5F" w14:textId="77777777" w:rsidR="009773DF" w:rsidRPr="00B149C1" w:rsidRDefault="009773DF" w:rsidP="000531A4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Style w:val="HighlightedVariable"/>
                <w:rFonts w:ascii="Arial" w:hAnsi="Arial" w:cs="Arial"/>
              </w:rPr>
              <w:t>KF</w:t>
            </w:r>
            <w:r w:rsidRPr="00B149C1">
              <w:rPr>
                <w:rFonts w:ascii="Arial" w:hAnsi="Arial" w:cs="Arial"/>
                <w:sz w:val="16"/>
              </w:rPr>
              <w:t xml:space="preserve"> Process: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Receivables</w:t>
            </w:r>
          </w:p>
        </w:tc>
        <w:tc>
          <w:tcPr>
            <w:tcW w:w="5310" w:type="dxa"/>
          </w:tcPr>
          <w:p w14:paraId="0F74A652" w14:textId="77777777" w:rsidR="009773DF" w:rsidRPr="00B149C1" w:rsidRDefault="009773DF" w:rsidP="000531A4">
            <w:pPr>
              <w:ind w:left="408" w:hanging="408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Business Area: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Accounts Receivable</w:t>
            </w:r>
          </w:p>
        </w:tc>
        <w:tc>
          <w:tcPr>
            <w:tcW w:w="4770" w:type="dxa"/>
          </w:tcPr>
          <w:p w14:paraId="091D492C" w14:textId="77777777" w:rsidR="009773DF" w:rsidRPr="00B149C1" w:rsidRDefault="009773DF" w:rsidP="000531A4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Date: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08-Nov-2019</w:t>
            </w:r>
          </w:p>
        </w:tc>
      </w:tr>
      <w:tr w:rsidR="009773DF" w:rsidRPr="00B149C1" w14:paraId="51C94194" w14:textId="77777777" w:rsidTr="000531A4">
        <w:tc>
          <w:tcPr>
            <w:tcW w:w="5040" w:type="dxa"/>
          </w:tcPr>
          <w:p w14:paraId="0A6E4454" w14:textId="77777777" w:rsidR="009773DF" w:rsidRPr="00B149C1" w:rsidRDefault="009773DF" w:rsidP="000531A4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Control Number: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&lt;Control Number&gt;</w:t>
            </w:r>
          </w:p>
        </w:tc>
        <w:tc>
          <w:tcPr>
            <w:tcW w:w="5310" w:type="dxa"/>
          </w:tcPr>
          <w:p w14:paraId="43400E40" w14:textId="77777777" w:rsidR="009773DF" w:rsidRPr="00B149C1" w:rsidRDefault="009773DF" w:rsidP="000531A4">
            <w:pPr>
              <w:rPr>
                <w:rFonts w:ascii="Arial" w:hAnsi="Arial" w:cs="Arial"/>
                <w:lang w:val="pt-BR"/>
              </w:rPr>
            </w:pPr>
            <w:r w:rsidRPr="00B149C1">
              <w:rPr>
                <w:rFonts w:ascii="Arial" w:hAnsi="Arial" w:cs="Arial"/>
                <w:sz w:val="16"/>
                <w:lang w:val="pt-BR"/>
              </w:rPr>
              <w:t>Priority(H, M, L):</w:t>
            </w:r>
            <w:r w:rsidRPr="00B149C1">
              <w:rPr>
                <w:rFonts w:ascii="Arial" w:hAnsi="Arial" w:cs="Arial"/>
                <w:lang w:val="pt-BR"/>
              </w:rPr>
              <w:t xml:space="preserve">  </w:t>
            </w:r>
            <w:r w:rsidRPr="00B149C1">
              <w:rPr>
                <w:rFonts w:ascii="Arial" w:hAnsi="Arial" w:cs="Arial"/>
                <w:lang w:val="pt-BR"/>
              </w:rPr>
              <w:br/>
              <w:t>&lt;Priority (H, M, L)&gt;</w:t>
            </w:r>
          </w:p>
        </w:tc>
        <w:tc>
          <w:tcPr>
            <w:tcW w:w="4770" w:type="dxa"/>
          </w:tcPr>
          <w:p w14:paraId="0B6F8EE3" w14:textId="77777777" w:rsidR="009773DF" w:rsidRPr="00B149C1" w:rsidRDefault="009773DF" w:rsidP="000531A4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Process Owner:</w:t>
            </w:r>
            <w:r w:rsidRPr="00B149C1">
              <w:rPr>
                <w:rFonts w:ascii="Arial" w:hAnsi="Arial" w:cs="Arial"/>
              </w:rPr>
              <w:t xml:space="preserve"> </w:t>
            </w:r>
            <w:r w:rsidRPr="00B149C1">
              <w:rPr>
                <w:rFonts w:ascii="Arial" w:hAnsi="Arial" w:cs="Arial"/>
              </w:rPr>
              <w:br/>
            </w:r>
          </w:p>
        </w:tc>
      </w:tr>
    </w:tbl>
    <w:p w14:paraId="30E59D90" w14:textId="77777777" w:rsidR="009773DF" w:rsidRDefault="009773DF" w:rsidP="009773DF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 </w:t>
      </w:r>
    </w:p>
    <w:p w14:paraId="73DA6C22" w14:textId="77777777" w:rsidR="009773DF" w:rsidRPr="00B149C1" w:rsidRDefault="009773DF" w:rsidP="009773DF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Setup Level</w:t>
      </w:r>
      <w:r w:rsidRPr="00B149C1">
        <w:rPr>
          <w:rFonts w:ascii="Arial" w:hAnsi="Arial" w:cs="Arial"/>
          <w:b/>
          <w:color w:val="000000"/>
        </w:rPr>
        <w:t>:</w:t>
      </w:r>
      <w:r w:rsidRPr="00B149C1">
        <w:rPr>
          <w:rFonts w:ascii="Arial" w:hAnsi="Arial" w:cs="Arial"/>
          <w:b/>
          <w:sz w:val="16"/>
        </w:rPr>
        <w:t xml:space="preserve"> 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1707"/>
        <w:gridCol w:w="2250"/>
        <w:gridCol w:w="2421"/>
        <w:gridCol w:w="2349"/>
      </w:tblGrid>
      <w:tr w:rsidR="009773DF" w:rsidRPr="00F51C4C" w14:paraId="52D266C4" w14:textId="77777777" w:rsidTr="000531A4">
        <w:trPr>
          <w:cantSplit/>
          <w:tblHeader/>
        </w:trPr>
        <w:tc>
          <w:tcPr>
            <w:tcW w:w="2126" w:type="dxa"/>
            <w:shd w:val="pct10" w:color="auto" w:fill="auto"/>
          </w:tcPr>
          <w:p w14:paraId="1D7357DA" w14:textId="77777777" w:rsidR="009773DF" w:rsidRPr="00F51C4C" w:rsidRDefault="009773DF" w:rsidP="000531A4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Instance</w:t>
            </w:r>
          </w:p>
        </w:tc>
        <w:tc>
          <w:tcPr>
            <w:tcW w:w="2126" w:type="dxa"/>
            <w:shd w:val="pct10" w:color="auto" w:fill="auto"/>
          </w:tcPr>
          <w:p w14:paraId="6CFE17A4" w14:textId="77777777" w:rsidR="009773DF" w:rsidRPr="00F51C4C" w:rsidRDefault="009773DF" w:rsidP="000531A4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Business Group</w:t>
            </w:r>
          </w:p>
        </w:tc>
        <w:tc>
          <w:tcPr>
            <w:tcW w:w="2126" w:type="dxa"/>
            <w:shd w:val="pct10" w:color="auto" w:fill="auto"/>
          </w:tcPr>
          <w:p w14:paraId="6ADDD96C" w14:textId="77777777" w:rsidR="009773DF" w:rsidRPr="00F51C4C" w:rsidRDefault="009773DF" w:rsidP="000531A4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Legal Entity</w:t>
            </w:r>
          </w:p>
        </w:tc>
        <w:tc>
          <w:tcPr>
            <w:tcW w:w="1707" w:type="dxa"/>
            <w:shd w:val="pct10" w:color="auto" w:fill="auto"/>
          </w:tcPr>
          <w:p w14:paraId="5BEB0556" w14:textId="77777777" w:rsidR="009773DF" w:rsidRPr="00F51C4C" w:rsidRDefault="009773DF" w:rsidP="000531A4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Ledger</w:t>
            </w:r>
          </w:p>
        </w:tc>
        <w:tc>
          <w:tcPr>
            <w:tcW w:w="2250" w:type="dxa"/>
            <w:shd w:val="pct10" w:color="auto" w:fill="auto"/>
          </w:tcPr>
          <w:p w14:paraId="62388CE1" w14:textId="77777777" w:rsidR="009773DF" w:rsidRPr="00F51C4C" w:rsidRDefault="009773DF" w:rsidP="000531A4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Operating Unit</w:t>
            </w:r>
          </w:p>
        </w:tc>
        <w:tc>
          <w:tcPr>
            <w:tcW w:w="2421" w:type="dxa"/>
            <w:shd w:val="pct10" w:color="auto" w:fill="auto"/>
          </w:tcPr>
          <w:p w14:paraId="2E818F5F" w14:textId="77777777" w:rsidR="009773DF" w:rsidRPr="00F51C4C" w:rsidRDefault="009773DF" w:rsidP="000531A4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Inventory Organization</w:t>
            </w:r>
          </w:p>
        </w:tc>
        <w:tc>
          <w:tcPr>
            <w:tcW w:w="2349" w:type="dxa"/>
            <w:shd w:val="pct10" w:color="auto" w:fill="auto"/>
          </w:tcPr>
          <w:p w14:paraId="3B65FE1D" w14:textId="77777777" w:rsidR="009773DF" w:rsidRPr="00F51C4C" w:rsidRDefault="009773DF" w:rsidP="000531A4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Locator</w:t>
            </w:r>
          </w:p>
        </w:tc>
      </w:tr>
      <w:tr w:rsidR="009773DF" w:rsidRPr="00F51C4C" w14:paraId="46DF0C1F" w14:textId="77777777" w:rsidTr="000531A4">
        <w:trPr>
          <w:cantSplit/>
        </w:trPr>
        <w:tc>
          <w:tcPr>
            <w:tcW w:w="2126" w:type="dxa"/>
            <w:shd w:val="clear" w:color="auto" w:fill="auto"/>
          </w:tcPr>
          <w:p w14:paraId="6CBD4AF0" w14:textId="77777777" w:rsidR="009773DF" w:rsidRPr="00F51C4C" w:rsidRDefault="009773DF" w:rsidP="000531A4">
            <w:pPr>
              <w:pStyle w:val="TableText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Yes</w:t>
            </w:r>
          </w:p>
        </w:tc>
        <w:tc>
          <w:tcPr>
            <w:tcW w:w="2126" w:type="dxa"/>
            <w:shd w:val="clear" w:color="auto" w:fill="auto"/>
          </w:tcPr>
          <w:p w14:paraId="34F0BBF2" w14:textId="77777777" w:rsidR="009773DF" w:rsidRPr="00F51C4C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1266F5FA" w14:textId="77777777" w:rsidR="009773DF" w:rsidRPr="00F51C4C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707" w:type="dxa"/>
            <w:shd w:val="clear" w:color="auto" w:fill="auto"/>
          </w:tcPr>
          <w:p w14:paraId="12F7411A" w14:textId="77777777" w:rsidR="009773DF" w:rsidRPr="00F51C4C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250" w:type="dxa"/>
            <w:shd w:val="clear" w:color="auto" w:fill="auto"/>
          </w:tcPr>
          <w:p w14:paraId="32894EA6" w14:textId="77777777" w:rsidR="009773DF" w:rsidRPr="00F51C4C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421" w:type="dxa"/>
            <w:shd w:val="clear" w:color="auto" w:fill="auto"/>
          </w:tcPr>
          <w:p w14:paraId="589B05BA" w14:textId="77777777" w:rsidR="009773DF" w:rsidRPr="00F51C4C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349" w:type="dxa"/>
            <w:shd w:val="clear" w:color="auto" w:fill="auto"/>
          </w:tcPr>
          <w:p w14:paraId="4E379F17" w14:textId="77777777" w:rsidR="009773DF" w:rsidRPr="00F51C4C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75E0E823" w14:textId="77777777" w:rsidR="009773DF" w:rsidRPr="00BF16B6" w:rsidRDefault="009773DF" w:rsidP="009773DF">
      <w:pPr>
        <w:spacing w:line="360" w:lineRule="auto"/>
        <w:rPr>
          <w:rFonts w:ascii="Arial" w:hAnsi="Arial" w:cs="Arial"/>
          <w:b/>
          <w:szCs w:val="22"/>
        </w:rPr>
      </w:pPr>
    </w:p>
    <w:p w14:paraId="50366F9D" w14:textId="77777777" w:rsidR="009773DF" w:rsidRPr="00BF16B6" w:rsidRDefault="009773DF" w:rsidP="009773DF">
      <w:pPr>
        <w:spacing w:line="360" w:lineRule="auto"/>
        <w:rPr>
          <w:rFonts w:ascii="Arial" w:hAnsi="Arial" w:cs="Arial"/>
          <w:szCs w:val="22"/>
        </w:rPr>
      </w:pPr>
      <w:r w:rsidRPr="00BF16B6">
        <w:rPr>
          <w:rFonts w:ascii="Arial" w:hAnsi="Arial" w:cs="Arial"/>
          <w:b/>
          <w:szCs w:val="22"/>
        </w:rPr>
        <w:t>Description:</w:t>
      </w:r>
      <w:r w:rsidRPr="00BF16B6">
        <w:rPr>
          <w:rFonts w:ascii="Arial" w:hAnsi="Arial" w:cs="Arial"/>
          <w:szCs w:val="22"/>
        </w:rPr>
        <w:t xml:space="preserve">  </w:t>
      </w:r>
      <w:proofErr w:type="spellStart"/>
      <w:r w:rsidRPr="00BF16B6">
        <w:rPr>
          <w:rFonts w:ascii="Arial" w:hAnsi="Arial" w:cs="Arial"/>
          <w:szCs w:val="22"/>
        </w:rPr>
        <w:t>Gunakan</w:t>
      </w:r>
      <w:proofErr w:type="spellEnd"/>
      <w:r w:rsidRPr="00BF16B6">
        <w:rPr>
          <w:rFonts w:ascii="Arial" w:hAnsi="Arial" w:cs="Arial"/>
          <w:szCs w:val="22"/>
        </w:rPr>
        <w:t xml:space="preserve"> form </w:t>
      </w:r>
      <w:proofErr w:type="spellStart"/>
      <w:r w:rsidRPr="00BF16B6">
        <w:rPr>
          <w:rFonts w:ascii="Arial" w:hAnsi="Arial" w:cs="Arial"/>
          <w:szCs w:val="22"/>
        </w:rPr>
        <w:t>ini</w:t>
      </w:r>
      <w:proofErr w:type="spellEnd"/>
      <w:r w:rsidRPr="00BF16B6">
        <w:rPr>
          <w:rFonts w:ascii="Arial" w:hAnsi="Arial" w:cs="Arial"/>
          <w:szCs w:val="22"/>
        </w:rPr>
        <w:t xml:space="preserve"> </w:t>
      </w:r>
      <w:proofErr w:type="spellStart"/>
      <w:r w:rsidRPr="00BF16B6">
        <w:rPr>
          <w:rFonts w:ascii="Arial" w:hAnsi="Arial" w:cs="Arial"/>
          <w:szCs w:val="22"/>
        </w:rPr>
        <w:t>untuk</w:t>
      </w:r>
      <w:proofErr w:type="spellEnd"/>
      <w:r w:rsidRPr="00BF16B6">
        <w:rPr>
          <w:rFonts w:ascii="Arial" w:hAnsi="Arial" w:cs="Arial"/>
          <w:szCs w:val="22"/>
        </w:rPr>
        <w:t xml:space="preserve"> </w:t>
      </w:r>
      <w:proofErr w:type="spellStart"/>
      <w:r w:rsidRPr="00BF16B6">
        <w:rPr>
          <w:rFonts w:ascii="Arial" w:hAnsi="Arial" w:cs="Arial"/>
          <w:szCs w:val="22"/>
        </w:rPr>
        <w:t>menentukan</w:t>
      </w:r>
      <w:proofErr w:type="spellEnd"/>
      <w:r w:rsidRPr="00BF16B6">
        <w:rPr>
          <w:rFonts w:ascii="Arial" w:hAnsi="Arial" w:cs="Arial"/>
          <w:szCs w:val="22"/>
        </w:rPr>
        <w:t xml:space="preserve"> assignment </w:t>
      </w:r>
      <w:proofErr w:type="spellStart"/>
      <w:r w:rsidRPr="00BF16B6">
        <w:rPr>
          <w:rFonts w:ascii="Arial" w:hAnsi="Arial" w:cs="Arial"/>
          <w:szCs w:val="22"/>
        </w:rPr>
        <w:t>dari</w:t>
      </w:r>
      <w:proofErr w:type="spellEnd"/>
      <w:r w:rsidRPr="00BF16B6">
        <w:rPr>
          <w:rFonts w:ascii="Arial" w:hAnsi="Arial" w:cs="Arial"/>
          <w:szCs w:val="22"/>
        </w:rPr>
        <w:t xml:space="preserve"> sequential numbering.</w:t>
      </w:r>
    </w:p>
    <w:p w14:paraId="5364BF43" w14:textId="77777777" w:rsidR="009773DF" w:rsidRPr="00232CAE" w:rsidRDefault="009773DF" w:rsidP="009773DF">
      <w:pPr>
        <w:rPr>
          <w:rFonts w:ascii="Arial" w:hAnsi="Arial" w:cs="Arial"/>
          <w:b/>
        </w:rPr>
      </w:pPr>
    </w:p>
    <w:p w14:paraId="5B0A5663" w14:textId="77777777" w:rsidR="009773DF" w:rsidRDefault="009773DF" w:rsidP="009773DF">
      <w:pPr>
        <w:spacing w:line="360" w:lineRule="auto"/>
        <w:rPr>
          <w:rFonts w:ascii="Arial" w:hAnsi="Arial" w:cs="Arial"/>
          <w:b/>
          <w:bCs/>
          <w:szCs w:val="22"/>
        </w:rPr>
      </w:pPr>
      <w:bookmarkStart w:id="45" w:name="_Toc25845262"/>
      <w:r w:rsidRPr="00595EAF">
        <w:rPr>
          <w:rFonts w:ascii="Arial" w:hAnsi="Arial" w:cs="Arial"/>
          <w:b/>
          <w:bCs/>
          <w:szCs w:val="22"/>
        </w:rPr>
        <w:t>&lt;Assign Sequential Numbering&gt;</w:t>
      </w:r>
    </w:p>
    <w:tbl>
      <w:tblPr>
        <w:tblW w:w="5000" w:type="pct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702"/>
        <w:gridCol w:w="2620"/>
        <w:gridCol w:w="2157"/>
        <w:gridCol w:w="982"/>
        <w:gridCol w:w="1607"/>
        <w:gridCol w:w="1514"/>
        <w:gridCol w:w="4526"/>
      </w:tblGrid>
      <w:tr w:rsidR="009773DF" w14:paraId="7E38914F" w14:textId="77777777" w:rsidTr="000531A4">
        <w:trPr>
          <w:cantSplit/>
          <w:tblHeader/>
        </w:trPr>
        <w:tc>
          <w:tcPr>
            <w:tcW w:w="563" w:type="pc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hideMark/>
          </w:tcPr>
          <w:p w14:paraId="36A10721" w14:textId="77777777" w:rsidR="009773DF" w:rsidRDefault="009773DF" w:rsidP="000531A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Application</w:t>
            </w:r>
          </w:p>
        </w:tc>
        <w:tc>
          <w:tcPr>
            <w:tcW w:w="867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hideMark/>
          </w:tcPr>
          <w:p w14:paraId="5A9B5DCB" w14:textId="77777777" w:rsidR="009773DF" w:rsidRDefault="009773DF" w:rsidP="000531A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Category</w:t>
            </w:r>
          </w:p>
        </w:tc>
        <w:tc>
          <w:tcPr>
            <w:tcW w:w="714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hideMark/>
          </w:tcPr>
          <w:p w14:paraId="156A28AA" w14:textId="77777777" w:rsidR="009773DF" w:rsidRDefault="009773DF" w:rsidP="000531A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Ledger</w:t>
            </w:r>
          </w:p>
        </w:tc>
        <w:tc>
          <w:tcPr>
            <w:tcW w:w="325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hideMark/>
          </w:tcPr>
          <w:p w14:paraId="24A6B529" w14:textId="77777777" w:rsidR="009773DF" w:rsidRDefault="009773DF" w:rsidP="000531A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Method</w:t>
            </w:r>
          </w:p>
        </w:tc>
        <w:tc>
          <w:tcPr>
            <w:tcW w:w="532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hideMark/>
          </w:tcPr>
          <w:p w14:paraId="2A80B09A" w14:textId="77777777" w:rsidR="009773DF" w:rsidRDefault="009773DF" w:rsidP="000531A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Start Date</w:t>
            </w:r>
          </w:p>
        </w:tc>
        <w:tc>
          <w:tcPr>
            <w:tcW w:w="501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hideMark/>
          </w:tcPr>
          <w:p w14:paraId="2603BB18" w14:textId="77777777" w:rsidR="009773DF" w:rsidRDefault="009773DF" w:rsidP="000531A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End Date</w:t>
            </w:r>
          </w:p>
        </w:tc>
        <w:tc>
          <w:tcPr>
            <w:tcW w:w="1498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pct10" w:color="auto" w:fill="auto"/>
            <w:hideMark/>
          </w:tcPr>
          <w:p w14:paraId="782D5591" w14:textId="77777777" w:rsidR="009773DF" w:rsidRDefault="009773DF" w:rsidP="000531A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Sequence</w:t>
            </w:r>
          </w:p>
        </w:tc>
      </w:tr>
      <w:tr w:rsidR="00BC6BB7" w14:paraId="296D2D70" w14:textId="77777777" w:rsidTr="000531A4">
        <w:trPr>
          <w:cantSplit/>
        </w:trPr>
        <w:tc>
          <w:tcPr>
            <w:tcW w:w="563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B2B8ACB" w14:textId="19C6DF0B" w:rsidR="00BC6BB7" w:rsidRDefault="00BC6BB7" w:rsidP="00BC6BB7">
            <w:pPr>
              <w:tabs>
                <w:tab w:val="left" w:pos="399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Receivables</w:t>
            </w:r>
          </w:p>
        </w:tc>
        <w:tc>
          <w:tcPr>
            <w:tcW w:w="8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0787AC5" w14:textId="03CBC32E" w:rsidR="00BC6BB7" w:rsidRDefault="00BC6BB7" w:rsidP="00BC6BB7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BCA-3915-Transfer</w:t>
            </w:r>
          </w:p>
        </w:tc>
        <w:tc>
          <w:tcPr>
            <w:tcW w:w="7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90A960F" w14:textId="42C63E50" w:rsidR="00BC6BB7" w:rsidRDefault="00BC6BB7" w:rsidP="00BC6BB7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DNN LEDGER</w:t>
            </w:r>
          </w:p>
        </w:tc>
        <w:tc>
          <w:tcPr>
            <w:tcW w:w="3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62B83A8" w14:textId="77777777" w:rsidR="00BC6BB7" w:rsidRDefault="00BC6BB7" w:rsidP="00BC6BB7">
            <w:pPr>
              <w:rPr>
                <w:rFonts w:ascii="Arial" w:hAnsi="Arial" w:cs="Arial"/>
              </w:rPr>
            </w:pPr>
          </w:p>
        </w:tc>
        <w:tc>
          <w:tcPr>
            <w:tcW w:w="5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E66A571" w14:textId="2FAD8CD9" w:rsidR="00BC6BB7" w:rsidRDefault="00BC6BB7" w:rsidP="00BC6B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01-Jan-2024</w:t>
            </w:r>
          </w:p>
        </w:tc>
        <w:tc>
          <w:tcPr>
            <w:tcW w:w="5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2E598A0" w14:textId="38B93B3A" w:rsidR="00BC6BB7" w:rsidRDefault="00BC6BB7" w:rsidP="00BC6B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31-Dec-2024</w:t>
            </w:r>
          </w:p>
        </w:tc>
        <w:tc>
          <w:tcPr>
            <w:tcW w:w="149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bottom"/>
          </w:tcPr>
          <w:p w14:paraId="0D1CEAED" w14:textId="74746631" w:rsidR="00BC6BB7" w:rsidRDefault="00BC6BB7" w:rsidP="00BC6B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DNN-AR-TRF24</w:t>
            </w:r>
          </w:p>
        </w:tc>
      </w:tr>
      <w:tr w:rsidR="00BC6BB7" w14:paraId="0AA196A1" w14:textId="77777777" w:rsidTr="000531A4">
        <w:trPr>
          <w:cantSplit/>
        </w:trPr>
        <w:tc>
          <w:tcPr>
            <w:tcW w:w="563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C74E306" w14:textId="6DC316A9" w:rsidR="00BC6BB7" w:rsidRDefault="00BC6BB7" w:rsidP="00BC6BB7">
            <w:pPr>
              <w:tabs>
                <w:tab w:val="left" w:pos="399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Receivables</w:t>
            </w:r>
          </w:p>
        </w:tc>
        <w:tc>
          <w:tcPr>
            <w:tcW w:w="8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B364602" w14:textId="475651B5" w:rsidR="00BC6BB7" w:rsidRDefault="00BC6BB7" w:rsidP="00BC6BB7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BCA-3915-Transfer</w:t>
            </w:r>
          </w:p>
        </w:tc>
        <w:tc>
          <w:tcPr>
            <w:tcW w:w="7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C2872A0" w14:textId="11CD36EE" w:rsidR="00BC6BB7" w:rsidRDefault="00BC6BB7" w:rsidP="00BC6BB7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DNN LEDGER</w:t>
            </w:r>
          </w:p>
        </w:tc>
        <w:tc>
          <w:tcPr>
            <w:tcW w:w="3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6C22AEE" w14:textId="77777777" w:rsidR="00BC6BB7" w:rsidRDefault="00BC6BB7" w:rsidP="00BC6BB7">
            <w:pPr>
              <w:rPr>
                <w:rFonts w:ascii="Arial" w:hAnsi="Arial" w:cs="Arial"/>
              </w:rPr>
            </w:pPr>
          </w:p>
        </w:tc>
        <w:tc>
          <w:tcPr>
            <w:tcW w:w="5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1F5DF41" w14:textId="7054236C" w:rsidR="00BC6BB7" w:rsidRDefault="00BC6BB7" w:rsidP="00BC6B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01-Jan-2025</w:t>
            </w:r>
          </w:p>
        </w:tc>
        <w:tc>
          <w:tcPr>
            <w:tcW w:w="5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0827E95" w14:textId="36AF2767" w:rsidR="00BC6BB7" w:rsidRDefault="00BC6BB7" w:rsidP="00BC6B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31-Dec-2025</w:t>
            </w:r>
          </w:p>
        </w:tc>
        <w:tc>
          <w:tcPr>
            <w:tcW w:w="149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bottom"/>
          </w:tcPr>
          <w:p w14:paraId="493ED5EC" w14:textId="7B8D274C" w:rsidR="00BC6BB7" w:rsidRDefault="00BC6BB7" w:rsidP="00BC6B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DNN-AR-TRF25</w:t>
            </w:r>
          </w:p>
        </w:tc>
      </w:tr>
      <w:tr w:rsidR="00BC6BB7" w14:paraId="241D6447" w14:textId="77777777" w:rsidTr="000531A4">
        <w:trPr>
          <w:cantSplit/>
        </w:trPr>
        <w:tc>
          <w:tcPr>
            <w:tcW w:w="563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41C546F" w14:textId="61D45942" w:rsidR="00BC6BB7" w:rsidRDefault="00BC6BB7" w:rsidP="00BC6BB7">
            <w:pPr>
              <w:tabs>
                <w:tab w:val="left" w:pos="399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Receivables</w:t>
            </w:r>
          </w:p>
        </w:tc>
        <w:tc>
          <w:tcPr>
            <w:tcW w:w="8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DE01E22" w14:textId="4F926619" w:rsidR="00BC6BB7" w:rsidRDefault="00BC6BB7" w:rsidP="00BC6B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BCA-3915-Transfer</w:t>
            </w:r>
          </w:p>
        </w:tc>
        <w:tc>
          <w:tcPr>
            <w:tcW w:w="7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9F0E947" w14:textId="0EA30D72" w:rsidR="00BC6BB7" w:rsidRDefault="00BC6BB7" w:rsidP="00BC6B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DNN LEDGER</w:t>
            </w:r>
          </w:p>
        </w:tc>
        <w:tc>
          <w:tcPr>
            <w:tcW w:w="3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A320410" w14:textId="77777777" w:rsidR="00BC6BB7" w:rsidRDefault="00BC6BB7" w:rsidP="00BC6BB7">
            <w:pPr>
              <w:rPr>
                <w:rFonts w:ascii="Arial" w:hAnsi="Arial" w:cs="Arial"/>
              </w:rPr>
            </w:pPr>
          </w:p>
        </w:tc>
        <w:tc>
          <w:tcPr>
            <w:tcW w:w="5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BD2A749" w14:textId="74150510" w:rsidR="00BC6BB7" w:rsidRDefault="00BC6BB7" w:rsidP="00BC6B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01-Jan-2026</w:t>
            </w:r>
          </w:p>
        </w:tc>
        <w:tc>
          <w:tcPr>
            <w:tcW w:w="5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B6894AD" w14:textId="1D12652B" w:rsidR="00BC6BB7" w:rsidRDefault="00BC6BB7" w:rsidP="00BC6B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31-Dec-2026</w:t>
            </w:r>
          </w:p>
        </w:tc>
        <w:tc>
          <w:tcPr>
            <w:tcW w:w="149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bottom"/>
          </w:tcPr>
          <w:p w14:paraId="561CA61C" w14:textId="0D4E5A32" w:rsidR="00BC6BB7" w:rsidRDefault="00BC6BB7" w:rsidP="00BC6B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DNN-AR-TRF26</w:t>
            </w:r>
          </w:p>
        </w:tc>
      </w:tr>
      <w:tr w:rsidR="00BC6BB7" w14:paraId="1BEE1EC4" w14:textId="77777777" w:rsidTr="000531A4">
        <w:trPr>
          <w:cantSplit/>
        </w:trPr>
        <w:tc>
          <w:tcPr>
            <w:tcW w:w="563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69CC50C" w14:textId="6130C254" w:rsidR="00BC6BB7" w:rsidRDefault="00BC6BB7" w:rsidP="00BC6BB7">
            <w:pPr>
              <w:tabs>
                <w:tab w:val="left" w:pos="3990"/>
              </w:tabs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Receivables</w:t>
            </w:r>
          </w:p>
        </w:tc>
        <w:tc>
          <w:tcPr>
            <w:tcW w:w="8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7401B41" w14:textId="46B11446" w:rsidR="00BC6BB7" w:rsidRDefault="00BC6BB7" w:rsidP="00BC6B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BCA-3915-Transfer</w:t>
            </w:r>
          </w:p>
        </w:tc>
        <w:tc>
          <w:tcPr>
            <w:tcW w:w="7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1624171" w14:textId="11FADB3C" w:rsidR="00BC6BB7" w:rsidRDefault="00BC6BB7" w:rsidP="00BC6B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DNN LEDGER</w:t>
            </w:r>
          </w:p>
        </w:tc>
        <w:tc>
          <w:tcPr>
            <w:tcW w:w="3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17541B4" w14:textId="77777777" w:rsidR="00BC6BB7" w:rsidRDefault="00BC6BB7" w:rsidP="00BC6BB7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A664BF8" w14:textId="603FB679" w:rsidR="00BC6BB7" w:rsidRDefault="00BC6BB7" w:rsidP="00BC6B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01-Jan-2027</w:t>
            </w:r>
          </w:p>
        </w:tc>
        <w:tc>
          <w:tcPr>
            <w:tcW w:w="5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17D17B4" w14:textId="74B65168" w:rsidR="00BC6BB7" w:rsidRDefault="00BC6BB7" w:rsidP="00BC6B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31-Dec-2027</w:t>
            </w:r>
          </w:p>
        </w:tc>
        <w:tc>
          <w:tcPr>
            <w:tcW w:w="149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bottom"/>
          </w:tcPr>
          <w:p w14:paraId="0703129F" w14:textId="5DDEF84A" w:rsidR="00BC6BB7" w:rsidRDefault="00BC6BB7" w:rsidP="00BC6B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DNN-AR-TRF27</w:t>
            </w:r>
          </w:p>
        </w:tc>
      </w:tr>
      <w:tr w:rsidR="00BC6BB7" w14:paraId="6F5485FA" w14:textId="77777777" w:rsidTr="000531A4">
        <w:trPr>
          <w:cantSplit/>
        </w:trPr>
        <w:tc>
          <w:tcPr>
            <w:tcW w:w="563" w:type="pct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bottom"/>
          </w:tcPr>
          <w:p w14:paraId="191EFB7E" w14:textId="5E076050" w:rsidR="00BC6BB7" w:rsidRDefault="00BC6BB7" w:rsidP="00BC6BB7">
            <w:pPr>
              <w:tabs>
                <w:tab w:val="left" w:pos="3990"/>
              </w:tabs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Receivables</w:t>
            </w:r>
          </w:p>
        </w:tc>
        <w:tc>
          <w:tcPr>
            <w:tcW w:w="867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bottom"/>
          </w:tcPr>
          <w:p w14:paraId="54A2C808" w14:textId="088F6E80" w:rsidR="00BC6BB7" w:rsidRDefault="00BC6BB7" w:rsidP="00BC6B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BCA-3915-Transfer</w:t>
            </w:r>
          </w:p>
        </w:tc>
        <w:tc>
          <w:tcPr>
            <w:tcW w:w="714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bottom"/>
          </w:tcPr>
          <w:p w14:paraId="03E0C665" w14:textId="5E8214B1" w:rsidR="00BC6BB7" w:rsidRDefault="00BC6BB7" w:rsidP="00BC6B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DNN LEDGER</w:t>
            </w:r>
          </w:p>
        </w:tc>
        <w:tc>
          <w:tcPr>
            <w:tcW w:w="325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bottom"/>
          </w:tcPr>
          <w:p w14:paraId="6127C6A3" w14:textId="77777777" w:rsidR="00BC6BB7" w:rsidRDefault="00BC6BB7" w:rsidP="00BC6BB7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32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bottom"/>
          </w:tcPr>
          <w:p w14:paraId="4DFC5306" w14:textId="7B1B23FA" w:rsidR="00BC6BB7" w:rsidRDefault="00BC6BB7" w:rsidP="00BC6B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01-Jan-2028</w:t>
            </w:r>
          </w:p>
        </w:tc>
        <w:tc>
          <w:tcPr>
            <w:tcW w:w="501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bottom"/>
          </w:tcPr>
          <w:p w14:paraId="6409F807" w14:textId="4616063D" w:rsidR="00BC6BB7" w:rsidRDefault="00BC6BB7" w:rsidP="00BC6B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31-Dec-2028</w:t>
            </w:r>
          </w:p>
        </w:tc>
        <w:tc>
          <w:tcPr>
            <w:tcW w:w="1498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6D7CFF21" w14:textId="7B90557C" w:rsidR="00BC6BB7" w:rsidRDefault="00BC6BB7" w:rsidP="00BC6B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DNN-AR-TRF28</w:t>
            </w:r>
          </w:p>
        </w:tc>
      </w:tr>
    </w:tbl>
    <w:p w14:paraId="18A4C4BA" w14:textId="77777777" w:rsidR="009773DF" w:rsidRDefault="009773DF" w:rsidP="009773DF">
      <w:pPr>
        <w:spacing w:line="360" w:lineRule="auto"/>
        <w:rPr>
          <w:rFonts w:ascii="Arial" w:hAnsi="Arial" w:cs="Arial"/>
          <w:b/>
          <w:bCs/>
          <w:szCs w:val="22"/>
        </w:rPr>
      </w:pPr>
    </w:p>
    <w:p w14:paraId="041BE59F" w14:textId="77777777" w:rsidR="009773DF" w:rsidRPr="00232CAE" w:rsidRDefault="009773DF" w:rsidP="009773DF">
      <w:pPr>
        <w:jc w:val="both"/>
        <w:rPr>
          <w:rFonts w:ascii="Arial" w:hAnsi="Arial" w:cs="Arial"/>
        </w:rPr>
      </w:pPr>
      <w:r w:rsidRPr="00232CAE">
        <w:rPr>
          <w:rFonts w:ascii="Arial" w:hAnsi="Arial" w:cs="Arial"/>
        </w:rPr>
        <w:t>Double click this icon to see attachment</w:t>
      </w:r>
    </w:p>
    <w:bookmarkStart w:id="46" w:name="_MON_1785585862"/>
    <w:bookmarkEnd w:id="46"/>
    <w:p w14:paraId="3D44B444" w14:textId="1D2013C2" w:rsidR="009773DF" w:rsidRPr="00595EAF" w:rsidRDefault="00BC6BB7" w:rsidP="009773DF">
      <w:pPr>
        <w:spacing w:line="360" w:lineRule="auto"/>
        <w:rPr>
          <w:rFonts w:ascii="Arial" w:hAnsi="Arial" w:cs="Arial"/>
          <w:b/>
          <w:bCs/>
          <w:color w:val="0000FF"/>
          <w:sz w:val="26"/>
          <w:szCs w:val="26"/>
        </w:rPr>
      </w:pPr>
      <w:r>
        <w:rPr>
          <w:b/>
          <w:bCs/>
        </w:rPr>
        <w:object w:dxaOrig="1155" w:dyaOrig="747" w14:anchorId="17C273BB">
          <v:shape id="_x0000_i1042" type="#_x0000_t75" style="width:59.4pt;height:36.6pt" o:ole="">
            <v:imagedata r:id="rId29" o:title=""/>
          </v:shape>
          <o:OLEObject Type="Embed" ProgID="Excel.Sheet.12" ShapeID="_x0000_i1042" DrawAspect="Icon" ObjectID="_1785592068" r:id="rId30"/>
        </w:object>
      </w:r>
      <w:r w:rsidR="009773DF" w:rsidRPr="00595EAF">
        <w:rPr>
          <w:b/>
          <w:bCs/>
        </w:rPr>
        <w:br w:type="page"/>
      </w:r>
    </w:p>
    <w:p w14:paraId="0FC474B1" w14:textId="77777777" w:rsidR="009773DF" w:rsidRPr="00232CAE" w:rsidRDefault="009773DF" w:rsidP="009773DF">
      <w:pPr>
        <w:pStyle w:val="Heading3"/>
      </w:pPr>
      <w:r w:rsidRPr="00232CAE">
        <w:lastRenderedPageBreak/>
        <w:t xml:space="preserve">AR-16: Descriptive </w:t>
      </w:r>
      <w:proofErr w:type="spellStart"/>
      <w:r w:rsidRPr="00232CAE">
        <w:t>Flexfield</w:t>
      </w:r>
      <w:bookmarkEnd w:id="45"/>
      <w:proofErr w:type="spellEnd"/>
    </w:p>
    <w:p w14:paraId="7EBD518F" w14:textId="77777777" w:rsidR="009773DF" w:rsidRDefault="009773DF" w:rsidP="009773DF">
      <w:pPr>
        <w:pStyle w:val="Heading6"/>
        <w:spacing w:before="0" w:line="360" w:lineRule="auto"/>
        <w:rPr>
          <w:rFonts w:ascii="Arial" w:hAnsi="Arial" w:cs="Arial"/>
          <w:b/>
          <w:szCs w:val="22"/>
        </w:rPr>
      </w:pPr>
      <w:r w:rsidRPr="00232CAE">
        <w:rPr>
          <w:rFonts w:ascii="Arial" w:hAnsi="Arial" w:cs="Arial"/>
          <w:b/>
          <w:szCs w:val="22"/>
        </w:rPr>
        <w:t>Navigation: Setup&gt;</w:t>
      </w:r>
      <w:proofErr w:type="spellStart"/>
      <w:r w:rsidRPr="00232CAE">
        <w:rPr>
          <w:rFonts w:ascii="Arial" w:hAnsi="Arial" w:cs="Arial"/>
          <w:b/>
          <w:szCs w:val="22"/>
        </w:rPr>
        <w:t>Flexfield</w:t>
      </w:r>
      <w:proofErr w:type="spellEnd"/>
      <w:r w:rsidRPr="00232CAE">
        <w:rPr>
          <w:rFonts w:ascii="Arial" w:hAnsi="Arial" w:cs="Arial"/>
          <w:b/>
          <w:szCs w:val="22"/>
        </w:rPr>
        <w:t>&gt;Descriptive&gt; Segments</w:t>
      </w:r>
    </w:p>
    <w:p w14:paraId="3FEEE20C" w14:textId="77777777" w:rsidR="009773DF" w:rsidRDefault="009773DF" w:rsidP="009773DF"/>
    <w:p w14:paraId="4A62AD04" w14:textId="77777777" w:rsidR="009773DF" w:rsidRPr="00B149C1" w:rsidRDefault="009773DF" w:rsidP="009773DF">
      <w:pPr>
        <w:tabs>
          <w:tab w:val="num" w:pos="720"/>
        </w:tabs>
        <w:rPr>
          <w:rFonts w:ascii="Arial" w:hAnsi="Arial" w:cs="Arial"/>
          <w:b/>
          <w:sz w:val="28"/>
        </w:rPr>
      </w:pPr>
      <w:r w:rsidRPr="00B149C1">
        <w:rPr>
          <w:rFonts w:ascii="Arial" w:hAnsi="Arial" w:cs="Arial"/>
          <w:noProof/>
          <w:lang w:val="id-ID" w:eastAsia="id-ID"/>
        </w:rPr>
        <w:drawing>
          <wp:inline distT="0" distB="0" distL="0" distR="0" wp14:anchorId="25208DB4" wp14:editId="6CE8E5B7">
            <wp:extent cx="244475" cy="244475"/>
            <wp:effectExtent l="0" t="0" r="3175" b="317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9C1">
        <w:rPr>
          <w:rFonts w:ascii="Arial" w:hAnsi="Arial" w:cs="Arial"/>
          <w:b/>
          <w:sz w:val="28"/>
        </w:rPr>
        <w:t xml:space="preserve"> </w:t>
      </w:r>
      <w:r>
        <w:rPr>
          <w:rFonts w:ascii="Arial" w:hAnsi="Arial" w:cs="Arial"/>
          <w:b/>
        </w:rPr>
        <w:t xml:space="preserve">Descriptive </w:t>
      </w:r>
      <w:proofErr w:type="spellStart"/>
      <w:r>
        <w:rPr>
          <w:rFonts w:ascii="Arial" w:hAnsi="Arial" w:cs="Arial"/>
          <w:b/>
        </w:rPr>
        <w:t>Flexfield</w:t>
      </w:r>
      <w:proofErr w:type="spellEnd"/>
      <w:r>
        <w:rPr>
          <w:rFonts w:ascii="Arial" w:hAnsi="Arial" w:cs="Arial"/>
          <w:b/>
        </w:rPr>
        <w:t xml:space="preserve"> Segments</w:t>
      </w:r>
    </w:p>
    <w:tbl>
      <w:tblPr>
        <w:tblW w:w="15120" w:type="dxa"/>
        <w:tblInd w:w="-3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310"/>
        <w:gridCol w:w="4770"/>
      </w:tblGrid>
      <w:tr w:rsidR="009773DF" w:rsidRPr="00B149C1" w14:paraId="5D505EDF" w14:textId="77777777" w:rsidTr="000531A4">
        <w:tc>
          <w:tcPr>
            <w:tcW w:w="5040" w:type="dxa"/>
          </w:tcPr>
          <w:p w14:paraId="4694574E" w14:textId="77777777" w:rsidR="009773DF" w:rsidRPr="00B149C1" w:rsidRDefault="009773DF" w:rsidP="000531A4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Style w:val="HighlightedVariable"/>
                <w:rFonts w:ascii="Arial" w:hAnsi="Arial" w:cs="Arial"/>
              </w:rPr>
              <w:t>KF</w:t>
            </w:r>
            <w:r w:rsidRPr="00B149C1">
              <w:rPr>
                <w:rFonts w:ascii="Arial" w:hAnsi="Arial" w:cs="Arial"/>
                <w:sz w:val="16"/>
              </w:rPr>
              <w:t xml:space="preserve"> Process: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Receivables</w:t>
            </w:r>
          </w:p>
        </w:tc>
        <w:tc>
          <w:tcPr>
            <w:tcW w:w="5310" w:type="dxa"/>
          </w:tcPr>
          <w:p w14:paraId="43E637E8" w14:textId="77777777" w:rsidR="009773DF" w:rsidRPr="00B149C1" w:rsidRDefault="009773DF" w:rsidP="000531A4">
            <w:pPr>
              <w:ind w:left="408" w:hanging="408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Business Area: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Accounts Receivable</w:t>
            </w:r>
          </w:p>
        </w:tc>
        <w:tc>
          <w:tcPr>
            <w:tcW w:w="4770" w:type="dxa"/>
          </w:tcPr>
          <w:p w14:paraId="71FBA0AF" w14:textId="77777777" w:rsidR="009773DF" w:rsidRPr="00B149C1" w:rsidRDefault="009773DF" w:rsidP="000531A4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Date: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08-Nov-2019</w:t>
            </w:r>
          </w:p>
        </w:tc>
      </w:tr>
      <w:tr w:rsidR="009773DF" w:rsidRPr="00B149C1" w14:paraId="2D77F033" w14:textId="77777777" w:rsidTr="000531A4">
        <w:tc>
          <w:tcPr>
            <w:tcW w:w="5040" w:type="dxa"/>
          </w:tcPr>
          <w:p w14:paraId="6F54703E" w14:textId="77777777" w:rsidR="009773DF" w:rsidRPr="00B149C1" w:rsidRDefault="009773DF" w:rsidP="000531A4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Control Number: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&lt;Control Number&gt;</w:t>
            </w:r>
          </w:p>
        </w:tc>
        <w:tc>
          <w:tcPr>
            <w:tcW w:w="5310" w:type="dxa"/>
          </w:tcPr>
          <w:p w14:paraId="1562F58F" w14:textId="77777777" w:rsidR="009773DF" w:rsidRPr="00B149C1" w:rsidRDefault="009773DF" w:rsidP="000531A4">
            <w:pPr>
              <w:rPr>
                <w:rFonts w:ascii="Arial" w:hAnsi="Arial" w:cs="Arial"/>
                <w:lang w:val="pt-BR"/>
              </w:rPr>
            </w:pPr>
            <w:r w:rsidRPr="00B149C1">
              <w:rPr>
                <w:rFonts w:ascii="Arial" w:hAnsi="Arial" w:cs="Arial"/>
                <w:sz w:val="16"/>
                <w:lang w:val="pt-BR"/>
              </w:rPr>
              <w:t>Priority(H, M, L):</w:t>
            </w:r>
            <w:r w:rsidRPr="00B149C1">
              <w:rPr>
                <w:rFonts w:ascii="Arial" w:hAnsi="Arial" w:cs="Arial"/>
                <w:lang w:val="pt-BR"/>
              </w:rPr>
              <w:t xml:space="preserve">  </w:t>
            </w:r>
            <w:r w:rsidRPr="00B149C1">
              <w:rPr>
                <w:rFonts w:ascii="Arial" w:hAnsi="Arial" w:cs="Arial"/>
                <w:lang w:val="pt-BR"/>
              </w:rPr>
              <w:br/>
              <w:t>&lt;Priority (H, M, L)&gt;</w:t>
            </w:r>
          </w:p>
        </w:tc>
        <w:tc>
          <w:tcPr>
            <w:tcW w:w="4770" w:type="dxa"/>
          </w:tcPr>
          <w:p w14:paraId="10732C52" w14:textId="77777777" w:rsidR="009773DF" w:rsidRPr="00B149C1" w:rsidRDefault="009773DF" w:rsidP="000531A4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Process Owner:</w:t>
            </w:r>
            <w:r w:rsidRPr="00B149C1">
              <w:rPr>
                <w:rFonts w:ascii="Arial" w:hAnsi="Arial" w:cs="Arial"/>
              </w:rPr>
              <w:t xml:space="preserve"> </w:t>
            </w:r>
            <w:r w:rsidRPr="00B149C1">
              <w:rPr>
                <w:rFonts w:ascii="Arial" w:hAnsi="Arial" w:cs="Arial"/>
              </w:rPr>
              <w:br/>
            </w:r>
          </w:p>
        </w:tc>
      </w:tr>
    </w:tbl>
    <w:p w14:paraId="6D46A705" w14:textId="77777777" w:rsidR="009773DF" w:rsidRDefault="009773DF" w:rsidP="009773DF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 </w:t>
      </w:r>
    </w:p>
    <w:p w14:paraId="4A826A7E" w14:textId="77777777" w:rsidR="009773DF" w:rsidRPr="00B149C1" w:rsidRDefault="009773DF" w:rsidP="009773DF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Setup Level</w:t>
      </w:r>
      <w:r w:rsidRPr="00B149C1">
        <w:rPr>
          <w:rFonts w:ascii="Arial" w:hAnsi="Arial" w:cs="Arial"/>
          <w:b/>
          <w:color w:val="000000"/>
        </w:rPr>
        <w:t>:</w:t>
      </w:r>
      <w:r w:rsidRPr="00B149C1">
        <w:rPr>
          <w:rFonts w:ascii="Arial" w:hAnsi="Arial" w:cs="Arial"/>
          <w:b/>
          <w:sz w:val="16"/>
        </w:rPr>
        <w:t xml:space="preserve"> 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1707"/>
        <w:gridCol w:w="2250"/>
        <w:gridCol w:w="2421"/>
        <w:gridCol w:w="2349"/>
      </w:tblGrid>
      <w:tr w:rsidR="009773DF" w:rsidRPr="00F51C4C" w14:paraId="798F01FB" w14:textId="77777777" w:rsidTr="000531A4">
        <w:trPr>
          <w:cantSplit/>
          <w:tblHeader/>
        </w:trPr>
        <w:tc>
          <w:tcPr>
            <w:tcW w:w="2126" w:type="dxa"/>
            <w:shd w:val="pct10" w:color="auto" w:fill="auto"/>
          </w:tcPr>
          <w:p w14:paraId="083C5166" w14:textId="77777777" w:rsidR="009773DF" w:rsidRPr="00F51C4C" w:rsidRDefault="009773DF" w:rsidP="000531A4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Instance</w:t>
            </w:r>
          </w:p>
        </w:tc>
        <w:tc>
          <w:tcPr>
            <w:tcW w:w="2126" w:type="dxa"/>
            <w:shd w:val="pct10" w:color="auto" w:fill="auto"/>
          </w:tcPr>
          <w:p w14:paraId="0D0B5F92" w14:textId="77777777" w:rsidR="009773DF" w:rsidRPr="00F51C4C" w:rsidRDefault="009773DF" w:rsidP="000531A4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Business Group</w:t>
            </w:r>
          </w:p>
        </w:tc>
        <w:tc>
          <w:tcPr>
            <w:tcW w:w="2126" w:type="dxa"/>
            <w:shd w:val="pct10" w:color="auto" w:fill="auto"/>
          </w:tcPr>
          <w:p w14:paraId="085E0948" w14:textId="77777777" w:rsidR="009773DF" w:rsidRPr="00F51C4C" w:rsidRDefault="009773DF" w:rsidP="000531A4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Legal Entity</w:t>
            </w:r>
          </w:p>
        </w:tc>
        <w:tc>
          <w:tcPr>
            <w:tcW w:w="1707" w:type="dxa"/>
            <w:shd w:val="pct10" w:color="auto" w:fill="auto"/>
          </w:tcPr>
          <w:p w14:paraId="1A96CD33" w14:textId="77777777" w:rsidR="009773DF" w:rsidRPr="00F51C4C" w:rsidRDefault="009773DF" w:rsidP="000531A4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Ledger</w:t>
            </w:r>
          </w:p>
        </w:tc>
        <w:tc>
          <w:tcPr>
            <w:tcW w:w="2250" w:type="dxa"/>
            <w:shd w:val="pct10" w:color="auto" w:fill="auto"/>
          </w:tcPr>
          <w:p w14:paraId="264AE04A" w14:textId="77777777" w:rsidR="009773DF" w:rsidRPr="00F51C4C" w:rsidRDefault="009773DF" w:rsidP="000531A4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Operating Unit</w:t>
            </w:r>
          </w:p>
        </w:tc>
        <w:tc>
          <w:tcPr>
            <w:tcW w:w="2421" w:type="dxa"/>
            <w:shd w:val="pct10" w:color="auto" w:fill="auto"/>
          </w:tcPr>
          <w:p w14:paraId="218B4AA8" w14:textId="77777777" w:rsidR="009773DF" w:rsidRPr="00F51C4C" w:rsidRDefault="009773DF" w:rsidP="000531A4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Inventory Organization</w:t>
            </w:r>
          </w:p>
        </w:tc>
        <w:tc>
          <w:tcPr>
            <w:tcW w:w="2349" w:type="dxa"/>
            <w:shd w:val="pct10" w:color="auto" w:fill="auto"/>
          </w:tcPr>
          <w:p w14:paraId="77BBC55A" w14:textId="77777777" w:rsidR="009773DF" w:rsidRPr="00F51C4C" w:rsidRDefault="009773DF" w:rsidP="000531A4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Locator</w:t>
            </w:r>
          </w:p>
        </w:tc>
      </w:tr>
      <w:tr w:rsidR="009773DF" w:rsidRPr="00F51C4C" w14:paraId="53C1452B" w14:textId="77777777" w:rsidTr="000531A4">
        <w:trPr>
          <w:cantSplit/>
        </w:trPr>
        <w:tc>
          <w:tcPr>
            <w:tcW w:w="2126" w:type="dxa"/>
            <w:shd w:val="clear" w:color="auto" w:fill="auto"/>
          </w:tcPr>
          <w:p w14:paraId="7E4BF6C9" w14:textId="77777777" w:rsidR="009773DF" w:rsidRPr="00F51C4C" w:rsidRDefault="009773DF" w:rsidP="000531A4">
            <w:pPr>
              <w:pStyle w:val="TableText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Yes</w:t>
            </w:r>
          </w:p>
        </w:tc>
        <w:tc>
          <w:tcPr>
            <w:tcW w:w="2126" w:type="dxa"/>
            <w:shd w:val="clear" w:color="auto" w:fill="auto"/>
          </w:tcPr>
          <w:p w14:paraId="43477FEB" w14:textId="77777777" w:rsidR="009773DF" w:rsidRPr="00F51C4C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290340CD" w14:textId="77777777" w:rsidR="009773DF" w:rsidRPr="00F51C4C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707" w:type="dxa"/>
            <w:shd w:val="clear" w:color="auto" w:fill="auto"/>
          </w:tcPr>
          <w:p w14:paraId="7CD9B78F" w14:textId="77777777" w:rsidR="009773DF" w:rsidRPr="00F51C4C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250" w:type="dxa"/>
            <w:shd w:val="clear" w:color="auto" w:fill="auto"/>
          </w:tcPr>
          <w:p w14:paraId="4763E6E7" w14:textId="77777777" w:rsidR="009773DF" w:rsidRPr="00F51C4C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421" w:type="dxa"/>
            <w:shd w:val="clear" w:color="auto" w:fill="auto"/>
          </w:tcPr>
          <w:p w14:paraId="5E9E12CB" w14:textId="77777777" w:rsidR="009773DF" w:rsidRPr="00F51C4C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349" w:type="dxa"/>
            <w:shd w:val="clear" w:color="auto" w:fill="auto"/>
          </w:tcPr>
          <w:p w14:paraId="7143DEA5" w14:textId="77777777" w:rsidR="009773DF" w:rsidRPr="00F51C4C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38876BBF" w14:textId="77777777" w:rsidR="009773DF" w:rsidRPr="00BF16B6" w:rsidRDefault="009773DF" w:rsidP="009773DF"/>
    <w:p w14:paraId="3E3D5228" w14:textId="77777777" w:rsidR="009773DF" w:rsidRPr="00BF16B6" w:rsidRDefault="009773DF" w:rsidP="009773DF">
      <w:pPr>
        <w:spacing w:line="360" w:lineRule="auto"/>
        <w:rPr>
          <w:rFonts w:ascii="Arial" w:hAnsi="Arial" w:cs="Arial"/>
          <w:sz w:val="18"/>
        </w:rPr>
      </w:pPr>
      <w:r w:rsidRPr="00BF16B6">
        <w:rPr>
          <w:rFonts w:ascii="Arial" w:hAnsi="Arial" w:cs="Arial"/>
          <w:b/>
          <w:szCs w:val="22"/>
        </w:rPr>
        <w:t>Description:</w:t>
      </w:r>
      <w:r w:rsidRPr="00BF16B6">
        <w:rPr>
          <w:rFonts w:ascii="Arial" w:hAnsi="Arial" w:cs="Arial"/>
          <w:szCs w:val="22"/>
        </w:rPr>
        <w:t xml:space="preserve">  Descriptive </w:t>
      </w:r>
      <w:proofErr w:type="spellStart"/>
      <w:r w:rsidRPr="00BF16B6">
        <w:rPr>
          <w:rFonts w:ascii="Arial" w:hAnsi="Arial" w:cs="Arial"/>
          <w:szCs w:val="22"/>
        </w:rPr>
        <w:t>Flexfield</w:t>
      </w:r>
      <w:proofErr w:type="spellEnd"/>
      <w:r w:rsidRPr="00BF16B6">
        <w:rPr>
          <w:rFonts w:ascii="Arial" w:hAnsi="Arial" w:cs="Arial"/>
          <w:szCs w:val="22"/>
        </w:rPr>
        <w:t xml:space="preserve"> </w:t>
      </w:r>
      <w:proofErr w:type="spellStart"/>
      <w:r w:rsidRPr="00BF16B6">
        <w:rPr>
          <w:rFonts w:ascii="Arial" w:hAnsi="Arial" w:cs="Arial"/>
          <w:szCs w:val="22"/>
        </w:rPr>
        <w:t>digunakan</w:t>
      </w:r>
      <w:proofErr w:type="spellEnd"/>
      <w:r w:rsidRPr="00BF16B6">
        <w:rPr>
          <w:rFonts w:ascii="Arial" w:hAnsi="Arial" w:cs="Arial"/>
          <w:szCs w:val="22"/>
        </w:rPr>
        <w:t xml:space="preserve"> </w:t>
      </w:r>
      <w:proofErr w:type="spellStart"/>
      <w:r w:rsidRPr="00BF16B6">
        <w:rPr>
          <w:rFonts w:ascii="Arial" w:hAnsi="Arial" w:cs="Arial"/>
          <w:szCs w:val="22"/>
        </w:rPr>
        <w:t>untuk</w:t>
      </w:r>
      <w:proofErr w:type="spellEnd"/>
      <w:r w:rsidRPr="00BF16B6">
        <w:rPr>
          <w:rFonts w:ascii="Arial" w:hAnsi="Arial" w:cs="Arial"/>
          <w:szCs w:val="22"/>
        </w:rPr>
        <w:t xml:space="preserve"> </w:t>
      </w:r>
      <w:proofErr w:type="spellStart"/>
      <w:r w:rsidRPr="00BF16B6">
        <w:rPr>
          <w:rFonts w:ascii="Arial" w:hAnsi="Arial" w:cs="Arial"/>
          <w:szCs w:val="22"/>
        </w:rPr>
        <w:t>mendefinisikan</w:t>
      </w:r>
      <w:proofErr w:type="spellEnd"/>
      <w:r w:rsidRPr="00BF16B6">
        <w:rPr>
          <w:rFonts w:ascii="Arial" w:hAnsi="Arial" w:cs="Arial"/>
          <w:szCs w:val="22"/>
        </w:rPr>
        <w:t xml:space="preserve"> </w:t>
      </w:r>
      <w:proofErr w:type="spellStart"/>
      <w:r w:rsidRPr="00BF16B6">
        <w:rPr>
          <w:rFonts w:ascii="Arial" w:hAnsi="Arial" w:cs="Arial"/>
          <w:szCs w:val="22"/>
        </w:rPr>
        <w:t>keterangan</w:t>
      </w:r>
      <w:proofErr w:type="spellEnd"/>
      <w:r w:rsidRPr="00BF16B6">
        <w:rPr>
          <w:rFonts w:ascii="Arial" w:hAnsi="Arial" w:cs="Arial"/>
          <w:szCs w:val="22"/>
        </w:rPr>
        <w:t xml:space="preserve"> </w:t>
      </w:r>
      <w:proofErr w:type="spellStart"/>
      <w:r w:rsidRPr="00BF16B6">
        <w:rPr>
          <w:rFonts w:ascii="Arial" w:hAnsi="Arial" w:cs="Arial"/>
          <w:szCs w:val="22"/>
        </w:rPr>
        <w:t>tambahan</w:t>
      </w:r>
      <w:proofErr w:type="spellEnd"/>
      <w:r w:rsidRPr="00BF16B6">
        <w:rPr>
          <w:rFonts w:ascii="Arial" w:hAnsi="Arial" w:cs="Arial"/>
          <w:szCs w:val="22"/>
        </w:rPr>
        <w:t xml:space="preserve"> </w:t>
      </w:r>
      <w:proofErr w:type="spellStart"/>
      <w:r w:rsidRPr="00BF16B6">
        <w:rPr>
          <w:rFonts w:ascii="Arial" w:hAnsi="Arial" w:cs="Arial"/>
          <w:szCs w:val="22"/>
        </w:rPr>
        <w:t>pada</w:t>
      </w:r>
      <w:proofErr w:type="spellEnd"/>
      <w:r w:rsidRPr="00BF16B6">
        <w:rPr>
          <w:rFonts w:ascii="Arial" w:hAnsi="Arial" w:cs="Arial"/>
          <w:szCs w:val="22"/>
        </w:rPr>
        <w:t xml:space="preserve"> </w:t>
      </w:r>
      <w:proofErr w:type="spellStart"/>
      <w:r w:rsidRPr="00BF16B6">
        <w:rPr>
          <w:rFonts w:ascii="Arial" w:hAnsi="Arial" w:cs="Arial"/>
          <w:szCs w:val="22"/>
        </w:rPr>
        <w:t>modul</w:t>
      </w:r>
      <w:proofErr w:type="spellEnd"/>
      <w:r w:rsidRPr="00BF16B6">
        <w:rPr>
          <w:rFonts w:ascii="Arial" w:hAnsi="Arial" w:cs="Arial"/>
          <w:szCs w:val="22"/>
        </w:rPr>
        <w:t xml:space="preserve"> Account Receivables</w:t>
      </w:r>
    </w:p>
    <w:p w14:paraId="30B6BB03" w14:textId="77777777" w:rsidR="00BC6BB7" w:rsidRPr="004F4202" w:rsidRDefault="00BC6BB7" w:rsidP="00BC6BB7">
      <w:pPr>
        <w:rPr>
          <w:rFonts w:ascii="Arial" w:hAnsi="Arial" w:cs="Arial"/>
          <w:b/>
          <w:color w:val="FF0000"/>
          <w:sz w:val="24"/>
          <w:szCs w:val="24"/>
        </w:rPr>
      </w:pPr>
      <w:proofErr w:type="spellStart"/>
      <w:r w:rsidRPr="004F4202">
        <w:rPr>
          <w:rFonts w:ascii="Arial" w:hAnsi="Arial" w:cs="Arial"/>
          <w:b/>
          <w:color w:val="FF0000"/>
          <w:sz w:val="24"/>
          <w:szCs w:val="24"/>
        </w:rPr>
        <w:t>xxx</w:t>
      </w:r>
      <w:r>
        <w:rPr>
          <w:rFonts w:ascii="Arial" w:hAnsi="Arial" w:cs="Arial"/>
          <w:b/>
          <w:color w:val="FF0000"/>
          <w:sz w:val="24"/>
          <w:szCs w:val="24"/>
        </w:rPr>
        <w:t>xxxxx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xxxxxxxxxxxxxxxxxxxxxxx</w:t>
      </w:r>
      <w:r>
        <w:rPr>
          <w:rFonts w:ascii="Arial" w:hAnsi="Arial" w:cs="Arial"/>
          <w:b/>
          <w:color w:val="FF0000"/>
          <w:sz w:val="24"/>
          <w:szCs w:val="24"/>
        </w:rPr>
        <w:t>xxxx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xxxxxx</w:t>
      </w:r>
      <w:r>
        <w:rPr>
          <w:rFonts w:ascii="Arial" w:hAnsi="Arial" w:cs="Arial"/>
          <w:b/>
          <w:color w:val="FF0000"/>
          <w:sz w:val="24"/>
          <w:szCs w:val="24"/>
        </w:rPr>
        <w:t>xxxxxxxxxxxNOT</w:t>
      </w:r>
      <w:proofErr w:type="spellEnd"/>
      <w:r>
        <w:rPr>
          <w:rFonts w:ascii="Arial" w:hAnsi="Arial" w:cs="Arial"/>
          <w:b/>
          <w:color w:val="FF0000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color w:val="FF0000"/>
          <w:sz w:val="24"/>
          <w:szCs w:val="24"/>
        </w:rPr>
        <w:t>DEFINE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</w:t>
      </w:r>
      <w:r>
        <w:rPr>
          <w:rFonts w:ascii="Arial" w:hAnsi="Arial" w:cs="Arial"/>
          <w:b/>
          <w:color w:val="FF0000"/>
          <w:sz w:val="24"/>
          <w:szCs w:val="24"/>
        </w:rPr>
        <w:t>xxxxx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xxxxxxxxxxxxxxxx</w:t>
      </w:r>
      <w:r>
        <w:rPr>
          <w:rFonts w:ascii="Arial" w:hAnsi="Arial" w:cs="Arial"/>
          <w:b/>
          <w:color w:val="FF0000"/>
          <w:sz w:val="24"/>
          <w:szCs w:val="24"/>
        </w:rPr>
        <w:t>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</w:t>
      </w:r>
      <w:r>
        <w:rPr>
          <w:rFonts w:ascii="Arial" w:hAnsi="Arial" w:cs="Arial"/>
          <w:b/>
          <w:color w:val="FF0000"/>
          <w:sz w:val="24"/>
          <w:szCs w:val="24"/>
        </w:rPr>
        <w:t>xxxx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xxxxxxxxxxxxxxxxx</w:t>
      </w:r>
      <w:proofErr w:type="spellEnd"/>
    </w:p>
    <w:p w14:paraId="5185A538" w14:textId="77777777" w:rsidR="009773DF" w:rsidRDefault="009773DF" w:rsidP="009773DF">
      <w:pPr>
        <w:rPr>
          <w:rFonts w:ascii="Arial" w:hAnsi="Arial" w:cs="Arial"/>
          <w:b/>
        </w:rPr>
      </w:pPr>
    </w:p>
    <w:p w14:paraId="3AE5F09C" w14:textId="77777777" w:rsidR="009773DF" w:rsidRDefault="009773DF" w:rsidP="009773DF">
      <w:pPr>
        <w:rPr>
          <w:rFonts w:ascii="Arial" w:hAnsi="Arial" w:cs="Arial"/>
          <w:b/>
          <w:bCs/>
          <w:color w:val="0000FF"/>
          <w:sz w:val="26"/>
          <w:szCs w:val="26"/>
        </w:rPr>
      </w:pPr>
      <w:bookmarkStart w:id="47" w:name="_Toc25845263"/>
      <w:r>
        <w:br w:type="page"/>
      </w:r>
    </w:p>
    <w:p w14:paraId="224C6C50" w14:textId="77777777" w:rsidR="009773DF" w:rsidRPr="00232CAE" w:rsidRDefault="009773DF" w:rsidP="009773DF">
      <w:pPr>
        <w:pStyle w:val="Heading3"/>
      </w:pPr>
      <w:r w:rsidRPr="00992252">
        <w:lastRenderedPageBreak/>
        <w:t>AR-17: Profile Options</w:t>
      </w:r>
      <w:bookmarkEnd w:id="42"/>
      <w:bookmarkEnd w:id="47"/>
    </w:p>
    <w:p w14:paraId="68E3F228" w14:textId="77777777" w:rsidR="009773DF" w:rsidRPr="00BF16B6" w:rsidRDefault="009773DF" w:rsidP="009773DF">
      <w:pPr>
        <w:pStyle w:val="Heading6"/>
        <w:spacing w:before="0" w:line="360" w:lineRule="auto"/>
        <w:rPr>
          <w:rFonts w:ascii="Arial" w:hAnsi="Arial" w:cs="Arial"/>
          <w:b/>
          <w:szCs w:val="22"/>
        </w:rPr>
      </w:pPr>
      <w:r w:rsidRPr="00BF16B6">
        <w:rPr>
          <w:rFonts w:ascii="Arial" w:hAnsi="Arial" w:cs="Arial"/>
          <w:b/>
          <w:szCs w:val="22"/>
        </w:rPr>
        <w:t>Responsibility: System Administrator</w:t>
      </w:r>
    </w:p>
    <w:p w14:paraId="0BCDD21C" w14:textId="77777777" w:rsidR="009773DF" w:rsidRPr="00BF16B6" w:rsidRDefault="009773DF" w:rsidP="009773DF">
      <w:pPr>
        <w:pStyle w:val="Heading6"/>
        <w:spacing w:before="0" w:line="360" w:lineRule="auto"/>
        <w:rPr>
          <w:rFonts w:ascii="Arial" w:hAnsi="Arial" w:cs="Arial"/>
          <w:b/>
          <w:szCs w:val="22"/>
        </w:rPr>
      </w:pPr>
      <w:r w:rsidRPr="00BF16B6">
        <w:rPr>
          <w:rFonts w:ascii="Arial" w:hAnsi="Arial" w:cs="Arial"/>
          <w:b/>
          <w:szCs w:val="22"/>
        </w:rPr>
        <w:t>Navigation: Profile&gt; System</w:t>
      </w:r>
    </w:p>
    <w:p w14:paraId="72022D06" w14:textId="77777777" w:rsidR="009773DF" w:rsidRDefault="009773DF" w:rsidP="009773DF">
      <w:pPr>
        <w:spacing w:line="360" w:lineRule="auto"/>
        <w:rPr>
          <w:rFonts w:ascii="Arial" w:hAnsi="Arial" w:cs="Arial"/>
          <w:b/>
          <w:szCs w:val="22"/>
        </w:rPr>
      </w:pPr>
    </w:p>
    <w:p w14:paraId="58862980" w14:textId="77777777" w:rsidR="009773DF" w:rsidRPr="00B149C1" w:rsidRDefault="009773DF" w:rsidP="009773DF">
      <w:pPr>
        <w:tabs>
          <w:tab w:val="num" w:pos="720"/>
        </w:tabs>
        <w:rPr>
          <w:rFonts w:ascii="Arial" w:hAnsi="Arial" w:cs="Arial"/>
          <w:b/>
          <w:sz w:val="28"/>
        </w:rPr>
      </w:pPr>
      <w:r w:rsidRPr="00B149C1">
        <w:rPr>
          <w:rFonts w:ascii="Arial" w:hAnsi="Arial" w:cs="Arial"/>
          <w:noProof/>
          <w:lang w:val="id-ID" w:eastAsia="id-ID"/>
        </w:rPr>
        <w:drawing>
          <wp:inline distT="0" distB="0" distL="0" distR="0" wp14:anchorId="3DC18794" wp14:editId="447B1A66">
            <wp:extent cx="244475" cy="244475"/>
            <wp:effectExtent l="0" t="0" r="3175" b="317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9C1">
        <w:rPr>
          <w:rFonts w:ascii="Arial" w:hAnsi="Arial" w:cs="Arial"/>
          <w:b/>
          <w:sz w:val="28"/>
        </w:rPr>
        <w:t xml:space="preserve"> </w:t>
      </w:r>
      <w:r>
        <w:rPr>
          <w:rFonts w:ascii="Arial" w:hAnsi="Arial" w:cs="Arial"/>
          <w:b/>
        </w:rPr>
        <w:t>System Profile Values</w:t>
      </w:r>
    </w:p>
    <w:tbl>
      <w:tblPr>
        <w:tblW w:w="15120" w:type="dxa"/>
        <w:tblInd w:w="-3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310"/>
        <w:gridCol w:w="4770"/>
      </w:tblGrid>
      <w:tr w:rsidR="009773DF" w:rsidRPr="00B149C1" w14:paraId="2A85242A" w14:textId="77777777" w:rsidTr="000531A4">
        <w:tc>
          <w:tcPr>
            <w:tcW w:w="5040" w:type="dxa"/>
          </w:tcPr>
          <w:p w14:paraId="2DF30A1D" w14:textId="77777777" w:rsidR="009773DF" w:rsidRPr="00B149C1" w:rsidRDefault="009773DF" w:rsidP="000531A4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Style w:val="HighlightedVariable"/>
                <w:rFonts w:ascii="Arial" w:hAnsi="Arial" w:cs="Arial"/>
              </w:rPr>
              <w:t>KF</w:t>
            </w:r>
            <w:r w:rsidRPr="00B149C1">
              <w:rPr>
                <w:rFonts w:ascii="Arial" w:hAnsi="Arial" w:cs="Arial"/>
                <w:sz w:val="16"/>
              </w:rPr>
              <w:t xml:space="preserve"> Process: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Receivables</w:t>
            </w:r>
          </w:p>
        </w:tc>
        <w:tc>
          <w:tcPr>
            <w:tcW w:w="5310" w:type="dxa"/>
          </w:tcPr>
          <w:p w14:paraId="5FD7C29D" w14:textId="77777777" w:rsidR="009773DF" w:rsidRPr="00B149C1" w:rsidRDefault="009773DF" w:rsidP="000531A4">
            <w:pPr>
              <w:ind w:left="408" w:hanging="408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Business Area: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Accounts Receivable</w:t>
            </w:r>
          </w:p>
        </w:tc>
        <w:tc>
          <w:tcPr>
            <w:tcW w:w="4770" w:type="dxa"/>
          </w:tcPr>
          <w:p w14:paraId="7351F732" w14:textId="77777777" w:rsidR="009773DF" w:rsidRPr="00B149C1" w:rsidRDefault="009773DF" w:rsidP="000531A4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Date: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08-Nov-2019</w:t>
            </w:r>
          </w:p>
        </w:tc>
      </w:tr>
      <w:tr w:rsidR="009773DF" w:rsidRPr="00B149C1" w14:paraId="481EE104" w14:textId="77777777" w:rsidTr="000531A4">
        <w:tc>
          <w:tcPr>
            <w:tcW w:w="5040" w:type="dxa"/>
          </w:tcPr>
          <w:p w14:paraId="50C9216B" w14:textId="77777777" w:rsidR="009773DF" w:rsidRPr="00B149C1" w:rsidRDefault="009773DF" w:rsidP="000531A4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Control Number: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&lt;Control Number&gt;</w:t>
            </w:r>
          </w:p>
        </w:tc>
        <w:tc>
          <w:tcPr>
            <w:tcW w:w="5310" w:type="dxa"/>
          </w:tcPr>
          <w:p w14:paraId="4F13EE9F" w14:textId="77777777" w:rsidR="009773DF" w:rsidRPr="00B149C1" w:rsidRDefault="009773DF" w:rsidP="000531A4">
            <w:pPr>
              <w:rPr>
                <w:rFonts w:ascii="Arial" w:hAnsi="Arial" w:cs="Arial"/>
                <w:lang w:val="pt-BR"/>
              </w:rPr>
            </w:pPr>
            <w:r w:rsidRPr="00B149C1">
              <w:rPr>
                <w:rFonts w:ascii="Arial" w:hAnsi="Arial" w:cs="Arial"/>
                <w:sz w:val="16"/>
                <w:lang w:val="pt-BR"/>
              </w:rPr>
              <w:t>Priority(H, M, L):</w:t>
            </w:r>
            <w:r w:rsidRPr="00B149C1">
              <w:rPr>
                <w:rFonts w:ascii="Arial" w:hAnsi="Arial" w:cs="Arial"/>
                <w:lang w:val="pt-BR"/>
              </w:rPr>
              <w:t xml:space="preserve">  </w:t>
            </w:r>
            <w:r w:rsidRPr="00B149C1">
              <w:rPr>
                <w:rFonts w:ascii="Arial" w:hAnsi="Arial" w:cs="Arial"/>
                <w:lang w:val="pt-BR"/>
              </w:rPr>
              <w:br/>
              <w:t>&lt;Priority (H, M, L)&gt;</w:t>
            </w:r>
          </w:p>
        </w:tc>
        <w:tc>
          <w:tcPr>
            <w:tcW w:w="4770" w:type="dxa"/>
          </w:tcPr>
          <w:p w14:paraId="4AB6210E" w14:textId="77777777" w:rsidR="009773DF" w:rsidRPr="00B149C1" w:rsidRDefault="009773DF" w:rsidP="000531A4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Process Owner:</w:t>
            </w:r>
            <w:r w:rsidRPr="00B149C1">
              <w:rPr>
                <w:rFonts w:ascii="Arial" w:hAnsi="Arial" w:cs="Arial"/>
              </w:rPr>
              <w:t xml:space="preserve"> </w:t>
            </w:r>
            <w:r w:rsidRPr="00B149C1">
              <w:rPr>
                <w:rFonts w:ascii="Arial" w:hAnsi="Arial" w:cs="Arial"/>
              </w:rPr>
              <w:br/>
            </w:r>
          </w:p>
        </w:tc>
      </w:tr>
    </w:tbl>
    <w:p w14:paraId="63AB2281" w14:textId="77777777" w:rsidR="009773DF" w:rsidRDefault="009773DF" w:rsidP="009773DF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 </w:t>
      </w:r>
    </w:p>
    <w:p w14:paraId="375796B7" w14:textId="77777777" w:rsidR="009773DF" w:rsidRPr="00B149C1" w:rsidRDefault="009773DF" w:rsidP="009773DF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Setup Level</w:t>
      </w:r>
      <w:r w:rsidRPr="00B149C1">
        <w:rPr>
          <w:rFonts w:ascii="Arial" w:hAnsi="Arial" w:cs="Arial"/>
          <w:b/>
          <w:color w:val="000000"/>
        </w:rPr>
        <w:t>:</w:t>
      </w:r>
      <w:r w:rsidRPr="00B149C1">
        <w:rPr>
          <w:rFonts w:ascii="Arial" w:hAnsi="Arial" w:cs="Arial"/>
          <w:b/>
          <w:sz w:val="16"/>
        </w:rPr>
        <w:t xml:space="preserve"> 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1707"/>
        <w:gridCol w:w="2250"/>
        <w:gridCol w:w="2421"/>
        <w:gridCol w:w="2349"/>
      </w:tblGrid>
      <w:tr w:rsidR="009773DF" w:rsidRPr="00F51C4C" w14:paraId="3C805131" w14:textId="77777777" w:rsidTr="000531A4">
        <w:trPr>
          <w:cantSplit/>
          <w:tblHeader/>
        </w:trPr>
        <w:tc>
          <w:tcPr>
            <w:tcW w:w="2126" w:type="dxa"/>
            <w:shd w:val="pct10" w:color="auto" w:fill="auto"/>
          </w:tcPr>
          <w:p w14:paraId="363DBAE1" w14:textId="77777777" w:rsidR="009773DF" w:rsidRPr="00F51C4C" w:rsidRDefault="009773DF" w:rsidP="000531A4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Instance</w:t>
            </w:r>
          </w:p>
        </w:tc>
        <w:tc>
          <w:tcPr>
            <w:tcW w:w="2126" w:type="dxa"/>
            <w:shd w:val="pct10" w:color="auto" w:fill="auto"/>
          </w:tcPr>
          <w:p w14:paraId="79371FC1" w14:textId="77777777" w:rsidR="009773DF" w:rsidRPr="00F51C4C" w:rsidRDefault="009773DF" w:rsidP="000531A4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Business Group</w:t>
            </w:r>
          </w:p>
        </w:tc>
        <w:tc>
          <w:tcPr>
            <w:tcW w:w="2126" w:type="dxa"/>
            <w:shd w:val="pct10" w:color="auto" w:fill="auto"/>
          </w:tcPr>
          <w:p w14:paraId="52CA1D08" w14:textId="77777777" w:rsidR="009773DF" w:rsidRPr="00F51C4C" w:rsidRDefault="009773DF" w:rsidP="000531A4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Legal Entity</w:t>
            </w:r>
          </w:p>
        </w:tc>
        <w:tc>
          <w:tcPr>
            <w:tcW w:w="1707" w:type="dxa"/>
            <w:shd w:val="pct10" w:color="auto" w:fill="auto"/>
          </w:tcPr>
          <w:p w14:paraId="2EC8A7BB" w14:textId="77777777" w:rsidR="009773DF" w:rsidRPr="00F51C4C" w:rsidRDefault="009773DF" w:rsidP="000531A4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Ledger</w:t>
            </w:r>
          </w:p>
        </w:tc>
        <w:tc>
          <w:tcPr>
            <w:tcW w:w="2250" w:type="dxa"/>
            <w:shd w:val="pct10" w:color="auto" w:fill="auto"/>
          </w:tcPr>
          <w:p w14:paraId="62D77305" w14:textId="77777777" w:rsidR="009773DF" w:rsidRPr="00F51C4C" w:rsidRDefault="009773DF" w:rsidP="000531A4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Operating Unit</w:t>
            </w:r>
          </w:p>
        </w:tc>
        <w:tc>
          <w:tcPr>
            <w:tcW w:w="2421" w:type="dxa"/>
            <w:shd w:val="pct10" w:color="auto" w:fill="auto"/>
          </w:tcPr>
          <w:p w14:paraId="7E646898" w14:textId="77777777" w:rsidR="009773DF" w:rsidRPr="00F51C4C" w:rsidRDefault="009773DF" w:rsidP="000531A4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Inventory Organization</w:t>
            </w:r>
          </w:p>
        </w:tc>
        <w:tc>
          <w:tcPr>
            <w:tcW w:w="2349" w:type="dxa"/>
            <w:shd w:val="pct10" w:color="auto" w:fill="auto"/>
          </w:tcPr>
          <w:p w14:paraId="6D0D90FE" w14:textId="77777777" w:rsidR="009773DF" w:rsidRPr="00F51C4C" w:rsidRDefault="009773DF" w:rsidP="000531A4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Locator</w:t>
            </w:r>
          </w:p>
        </w:tc>
      </w:tr>
      <w:tr w:rsidR="009773DF" w:rsidRPr="00F51C4C" w14:paraId="7DA0EF63" w14:textId="77777777" w:rsidTr="000531A4">
        <w:trPr>
          <w:cantSplit/>
        </w:trPr>
        <w:tc>
          <w:tcPr>
            <w:tcW w:w="2126" w:type="dxa"/>
            <w:shd w:val="clear" w:color="auto" w:fill="auto"/>
          </w:tcPr>
          <w:p w14:paraId="21B79474" w14:textId="77777777" w:rsidR="009773DF" w:rsidRPr="00F51C4C" w:rsidRDefault="009773DF" w:rsidP="000531A4">
            <w:pPr>
              <w:pStyle w:val="TableText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Yes</w:t>
            </w:r>
          </w:p>
        </w:tc>
        <w:tc>
          <w:tcPr>
            <w:tcW w:w="2126" w:type="dxa"/>
            <w:shd w:val="clear" w:color="auto" w:fill="auto"/>
          </w:tcPr>
          <w:p w14:paraId="1AC6DCD7" w14:textId="77777777" w:rsidR="009773DF" w:rsidRPr="00F51C4C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5A12EE82" w14:textId="77777777" w:rsidR="009773DF" w:rsidRPr="00F51C4C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707" w:type="dxa"/>
            <w:shd w:val="clear" w:color="auto" w:fill="auto"/>
          </w:tcPr>
          <w:p w14:paraId="2354D93B" w14:textId="77777777" w:rsidR="009773DF" w:rsidRPr="00F51C4C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250" w:type="dxa"/>
            <w:shd w:val="clear" w:color="auto" w:fill="auto"/>
          </w:tcPr>
          <w:p w14:paraId="091E6469" w14:textId="77777777" w:rsidR="009773DF" w:rsidRPr="00F51C4C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421" w:type="dxa"/>
            <w:shd w:val="clear" w:color="auto" w:fill="auto"/>
          </w:tcPr>
          <w:p w14:paraId="6DFEB78E" w14:textId="77777777" w:rsidR="009773DF" w:rsidRPr="00F51C4C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349" w:type="dxa"/>
            <w:shd w:val="clear" w:color="auto" w:fill="auto"/>
          </w:tcPr>
          <w:p w14:paraId="5FD4B141" w14:textId="77777777" w:rsidR="009773DF" w:rsidRPr="00F51C4C" w:rsidRDefault="009773DF" w:rsidP="000531A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220CB4EF" w14:textId="77777777" w:rsidR="009773DF" w:rsidRPr="00BF16B6" w:rsidRDefault="009773DF" w:rsidP="009773DF">
      <w:pPr>
        <w:spacing w:line="360" w:lineRule="auto"/>
        <w:rPr>
          <w:rFonts w:ascii="Arial" w:hAnsi="Arial" w:cs="Arial"/>
          <w:b/>
          <w:szCs w:val="22"/>
        </w:rPr>
      </w:pPr>
    </w:p>
    <w:p w14:paraId="5C85F3FD" w14:textId="77777777" w:rsidR="009773DF" w:rsidRPr="00BF16B6" w:rsidRDefault="009773DF" w:rsidP="009773DF">
      <w:pPr>
        <w:spacing w:line="360" w:lineRule="auto"/>
        <w:rPr>
          <w:rFonts w:ascii="Arial" w:hAnsi="Arial" w:cs="Arial"/>
          <w:szCs w:val="22"/>
        </w:rPr>
      </w:pPr>
      <w:r w:rsidRPr="00BF16B6">
        <w:rPr>
          <w:rFonts w:ascii="Arial" w:hAnsi="Arial" w:cs="Arial"/>
          <w:b/>
          <w:szCs w:val="22"/>
        </w:rPr>
        <w:t>Description:</w:t>
      </w:r>
      <w:r w:rsidRPr="00BF16B6">
        <w:rPr>
          <w:rFonts w:ascii="Arial" w:hAnsi="Arial" w:cs="Arial"/>
          <w:szCs w:val="22"/>
        </w:rPr>
        <w:t xml:space="preserve">  </w:t>
      </w:r>
      <w:proofErr w:type="spellStart"/>
      <w:r w:rsidRPr="00BF16B6">
        <w:rPr>
          <w:rFonts w:ascii="Arial" w:hAnsi="Arial" w:cs="Arial"/>
          <w:szCs w:val="22"/>
        </w:rPr>
        <w:t>Gunakan</w:t>
      </w:r>
      <w:proofErr w:type="spellEnd"/>
      <w:r w:rsidRPr="00BF16B6">
        <w:rPr>
          <w:rFonts w:ascii="Arial" w:hAnsi="Arial" w:cs="Arial"/>
          <w:szCs w:val="22"/>
        </w:rPr>
        <w:t xml:space="preserve"> form </w:t>
      </w:r>
      <w:proofErr w:type="spellStart"/>
      <w:r w:rsidRPr="00BF16B6">
        <w:rPr>
          <w:rFonts w:ascii="Arial" w:hAnsi="Arial" w:cs="Arial"/>
          <w:szCs w:val="22"/>
        </w:rPr>
        <w:t>ini</w:t>
      </w:r>
      <w:proofErr w:type="spellEnd"/>
      <w:r w:rsidRPr="00BF16B6">
        <w:rPr>
          <w:rFonts w:ascii="Arial" w:hAnsi="Arial" w:cs="Arial"/>
          <w:szCs w:val="22"/>
        </w:rPr>
        <w:t xml:space="preserve"> </w:t>
      </w:r>
      <w:proofErr w:type="spellStart"/>
      <w:r w:rsidRPr="00BF16B6">
        <w:rPr>
          <w:rFonts w:ascii="Arial" w:hAnsi="Arial" w:cs="Arial"/>
          <w:szCs w:val="22"/>
        </w:rPr>
        <w:t>untuk</w:t>
      </w:r>
      <w:proofErr w:type="spellEnd"/>
      <w:r w:rsidRPr="00BF16B6">
        <w:rPr>
          <w:rFonts w:ascii="Arial" w:hAnsi="Arial" w:cs="Arial"/>
          <w:szCs w:val="22"/>
        </w:rPr>
        <w:t xml:space="preserve"> </w:t>
      </w:r>
      <w:proofErr w:type="spellStart"/>
      <w:r w:rsidRPr="00BF16B6">
        <w:rPr>
          <w:rFonts w:ascii="Arial" w:hAnsi="Arial" w:cs="Arial"/>
          <w:szCs w:val="22"/>
        </w:rPr>
        <w:t>menentukan</w:t>
      </w:r>
      <w:proofErr w:type="spellEnd"/>
      <w:r w:rsidRPr="00BF16B6">
        <w:rPr>
          <w:rFonts w:ascii="Arial" w:hAnsi="Arial" w:cs="Arial"/>
          <w:szCs w:val="22"/>
        </w:rPr>
        <w:t xml:space="preserve"> Profile Options yang </w:t>
      </w:r>
      <w:proofErr w:type="spellStart"/>
      <w:r w:rsidRPr="00BF16B6">
        <w:rPr>
          <w:rFonts w:ascii="Arial" w:hAnsi="Arial" w:cs="Arial"/>
          <w:szCs w:val="22"/>
        </w:rPr>
        <w:t>digunakan</w:t>
      </w:r>
      <w:proofErr w:type="spellEnd"/>
      <w:r w:rsidRPr="00BF16B6">
        <w:rPr>
          <w:rFonts w:ascii="Arial" w:hAnsi="Arial" w:cs="Arial"/>
          <w:szCs w:val="22"/>
        </w:rPr>
        <w:t>.</w:t>
      </w:r>
    </w:p>
    <w:p w14:paraId="19EE0F79" w14:textId="77777777" w:rsidR="009773DF" w:rsidRPr="00232CAE" w:rsidRDefault="009773DF" w:rsidP="009773DF">
      <w:pPr>
        <w:spacing w:line="360" w:lineRule="auto"/>
        <w:rPr>
          <w:rFonts w:ascii="Arial" w:hAnsi="Arial" w:cs="Arial"/>
        </w:rPr>
      </w:pPr>
    </w:p>
    <w:p w14:paraId="04ACFF6D" w14:textId="5406D774" w:rsidR="00992252" w:rsidRPr="000A1250" w:rsidRDefault="00992252" w:rsidP="00992252">
      <w:pPr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r w:rsidRPr="00232CAE">
        <w:rPr>
          <w:rFonts w:ascii="Arial" w:hAnsi="Arial" w:cs="Arial"/>
          <w:b/>
        </w:rPr>
        <w:t>&lt;System Profile Values&gt;</w:t>
      </w:r>
      <w:r>
        <w:rPr>
          <w:rFonts w:ascii="Arial" w:hAnsi="Arial" w:cs="Arial"/>
          <w:b/>
        </w:rPr>
        <w:t xml:space="preserve"> </w:t>
      </w:r>
      <w:r w:rsidR="002143B7" w:rsidRPr="002143B7">
        <w:rPr>
          <w:rFonts w:ascii="Arial" w:hAnsi="Arial" w:cs="Arial"/>
          <w:bCs/>
        </w:rPr>
        <w:t>DNN - AR ADM HOQ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4621"/>
        <w:gridCol w:w="2935"/>
        <w:gridCol w:w="2648"/>
        <w:gridCol w:w="2650"/>
        <w:gridCol w:w="2254"/>
      </w:tblGrid>
      <w:tr w:rsidR="00992252" w:rsidRPr="00232CAE" w14:paraId="651FA198" w14:textId="77777777" w:rsidTr="000531A4">
        <w:trPr>
          <w:cantSplit/>
          <w:tblHeader/>
        </w:trPr>
        <w:tc>
          <w:tcPr>
            <w:tcW w:w="1529" w:type="pct"/>
            <w:shd w:val="pct10" w:color="auto" w:fill="auto"/>
          </w:tcPr>
          <w:p w14:paraId="7BCF9A9D" w14:textId="77777777" w:rsidR="00992252" w:rsidRPr="00232CAE" w:rsidRDefault="00992252" w:rsidP="000531A4">
            <w:pPr>
              <w:jc w:val="center"/>
              <w:rPr>
                <w:rFonts w:ascii="Arial" w:hAnsi="Arial" w:cs="Arial"/>
                <w:b/>
              </w:rPr>
            </w:pPr>
            <w:r w:rsidRPr="00232CAE">
              <w:rPr>
                <w:rFonts w:ascii="Arial" w:hAnsi="Arial" w:cs="Arial"/>
                <w:b/>
              </w:rPr>
              <w:t>Profile</w:t>
            </w:r>
          </w:p>
        </w:tc>
        <w:tc>
          <w:tcPr>
            <w:tcW w:w="971" w:type="pct"/>
            <w:shd w:val="pct10" w:color="auto" w:fill="auto"/>
          </w:tcPr>
          <w:p w14:paraId="666B64B5" w14:textId="77777777" w:rsidR="00992252" w:rsidRPr="00232CAE" w:rsidRDefault="00992252" w:rsidP="000531A4">
            <w:pPr>
              <w:jc w:val="center"/>
              <w:rPr>
                <w:rFonts w:ascii="Arial" w:hAnsi="Arial" w:cs="Arial"/>
                <w:b/>
              </w:rPr>
            </w:pPr>
            <w:r w:rsidRPr="00232CAE">
              <w:rPr>
                <w:rFonts w:ascii="Arial" w:hAnsi="Arial" w:cs="Arial"/>
                <w:b/>
              </w:rPr>
              <w:t>Site</w:t>
            </w:r>
          </w:p>
        </w:tc>
        <w:tc>
          <w:tcPr>
            <w:tcW w:w="876" w:type="pct"/>
            <w:shd w:val="pct10" w:color="auto" w:fill="auto"/>
          </w:tcPr>
          <w:p w14:paraId="41034E58" w14:textId="77777777" w:rsidR="00992252" w:rsidRPr="00232CAE" w:rsidRDefault="00992252" w:rsidP="000531A4">
            <w:pPr>
              <w:jc w:val="center"/>
              <w:rPr>
                <w:rFonts w:ascii="Arial" w:hAnsi="Arial" w:cs="Arial"/>
                <w:b/>
              </w:rPr>
            </w:pPr>
            <w:r w:rsidRPr="00232CAE">
              <w:rPr>
                <w:rFonts w:ascii="Arial" w:hAnsi="Arial" w:cs="Arial"/>
                <w:b/>
              </w:rPr>
              <w:t>Application (Receivables)</w:t>
            </w:r>
          </w:p>
        </w:tc>
        <w:tc>
          <w:tcPr>
            <w:tcW w:w="877" w:type="pct"/>
            <w:shd w:val="pct10" w:color="auto" w:fill="auto"/>
          </w:tcPr>
          <w:p w14:paraId="36E15099" w14:textId="77777777" w:rsidR="00992252" w:rsidRPr="00232CAE" w:rsidRDefault="00992252" w:rsidP="000531A4">
            <w:pPr>
              <w:jc w:val="center"/>
              <w:rPr>
                <w:rFonts w:ascii="Arial" w:hAnsi="Arial" w:cs="Arial"/>
                <w:b/>
              </w:rPr>
            </w:pPr>
            <w:r w:rsidRPr="00232CAE">
              <w:rPr>
                <w:rFonts w:ascii="Arial" w:hAnsi="Arial" w:cs="Arial"/>
                <w:b/>
              </w:rPr>
              <w:t>Responsibility</w:t>
            </w:r>
          </w:p>
        </w:tc>
        <w:tc>
          <w:tcPr>
            <w:tcW w:w="746" w:type="pct"/>
            <w:shd w:val="pct10" w:color="auto" w:fill="auto"/>
          </w:tcPr>
          <w:p w14:paraId="7CDDD41F" w14:textId="77777777" w:rsidR="00992252" w:rsidRPr="00232CAE" w:rsidRDefault="00992252" w:rsidP="000531A4">
            <w:pPr>
              <w:jc w:val="center"/>
              <w:rPr>
                <w:rFonts w:ascii="Arial" w:hAnsi="Arial" w:cs="Arial"/>
                <w:b/>
              </w:rPr>
            </w:pPr>
            <w:r w:rsidRPr="00232CAE">
              <w:rPr>
                <w:rFonts w:ascii="Arial" w:hAnsi="Arial" w:cs="Arial"/>
                <w:b/>
              </w:rPr>
              <w:t>User</w:t>
            </w:r>
          </w:p>
        </w:tc>
      </w:tr>
      <w:tr w:rsidR="00992252" w:rsidRPr="00232CAE" w14:paraId="39B7FA76" w14:textId="77777777" w:rsidTr="000531A4">
        <w:trPr>
          <w:cantSplit/>
        </w:trPr>
        <w:tc>
          <w:tcPr>
            <w:tcW w:w="1529" w:type="pct"/>
            <w:vAlign w:val="bottom"/>
          </w:tcPr>
          <w:p w14:paraId="098739A3" w14:textId="77777777" w:rsidR="00992252" w:rsidRPr="00232CAE" w:rsidRDefault="00992252" w:rsidP="000531A4">
            <w:pPr>
              <w:tabs>
                <w:tab w:val="left" w:pos="3990"/>
              </w:tabs>
              <w:rPr>
                <w:rFonts w:ascii="Arial" w:hAnsi="Arial" w:cs="Aria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GL: Data Access Set</w:t>
            </w:r>
          </w:p>
        </w:tc>
        <w:tc>
          <w:tcPr>
            <w:tcW w:w="971" w:type="pct"/>
            <w:vAlign w:val="bottom"/>
          </w:tcPr>
          <w:p w14:paraId="23BAC788" w14:textId="77777777" w:rsidR="00992252" w:rsidRPr="00232CAE" w:rsidRDefault="00992252" w:rsidP="000531A4">
            <w:pPr>
              <w:rPr>
                <w:rFonts w:ascii="Arial" w:hAnsi="Arial" w:cs="Arial"/>
              </w:rPr>
            </w:pPr>
          </w:p>
        </w:tc>
        <w:tc>
          <w:tcPr>
            <w:tcW w:w="876" w:type="pct"/>
          </w:tcPr>
          <w:p w14:paraId="4F85716A" w14:textId="77777777" w:rsidR="00992252" w:rsidRPr="00232CAE" w:rsidRDefault="00992252" w:rsidP="000531A4">
            <w:pPr>
              <w:rPr>
                <w:rFonts w:ascii="Arial" w:hAnsi="Arial" w:cs="Arial"/>
              </w:rPr>
            </w:pPr>
          </w:p>
        </w:tc>
        <w:tc>
          <w:tcPr>
            <w:tcW w:w="877" w:type="pct"/>
            <w:vAlign w:val="bottom"/>
          </w:tcPr>
          <w:p w14:paraId="4D5CD483" w14:textId="3AE583C3" w:rsidR="00992252" w:rsidRPr="00232CAE" w:rsidRDefault="00BC6BB7" w:rsidP="000531A4">
            <w:pPr>
              <w:rPr>
                <w:rFonts w:ascii="Arial" w:hAnsi="Arial" w:cs="Aria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</w:t>
            </w:r>
          </w:p>
        </w:tc>
        <w:tc>
          <w:tcPr>
            <w:tcW w:w="746" w:type="pct"/>
          </w:tcPr>
          <w:p w14:paraId="7D5179BB" w14:textId="77777777" w:rsidR="00992252" w:rsidRPr="00232CAE" w:rsidRDefault="00992252" w:rsidP="000531A4">
            <w:pPr>
              <w:rPr>
                <w:rFonts w:ascii="Arial" w:hAnsi="Arial" w:cs="Arial"/>
              </w:rPr>
            </w:pPr>
          </w:p>
        </w:tc>
      </w:tr>
      <w:tr w:rsidR="00992252" w:rsidRPr="00232CAE" w14:paraId="6517C316" w14:textId="77777777" w:rsidTr="000531A4">
        <w:trPr>
          <w:cantSplit/>
        </w:trPr>
        <w:tc>
          <w:tcPr>
            <w:tcW w:w="1529" w:type="pct"/>
            <w:vAlign w:val="bottom"/>
          </w:tcPr>
          <w:p w14:paraId="621060B3" w14:textId="77777777" w:rsidR="00992252" w:rsidRPr="00232CAE" w:rsidRDefault="00992252" w:rsidP="000531A4">
            <w:pPr>
              <w:tabs>
                <w:tab w:val="left" w:pos="3990"/>
              </w:tabs>
              <w:rPr>
                <w:rFonts w:ascii="Arial" w:hAnsi="Arial" w:cs="Aria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GL Ledger Name</w:t>
            </w:r>
          </w:p>
        </w:tc>
        <w:tc>
          <w:tcPr>
            <w:tcW w:w="971" w:type="pct"/>
          </w:tcPr>
          <w:p w14:paraId="295A9915" w14:textId="77777777" w:rsidR="00992252" w:rsidRPr="00232CAE" w:rsidRDefault="00992252" w:rsidP="000531A4">
            <w:pPr>
              <w:rPr>
                <w:rFonts w:ascii="Arial" w:hAnsi="Arial" w:cs="Arial"/>
              </w:rPr>
            </w:pPr>
          </w:p>
        </w:tc>
        <w:tc>
          <w:tcPr>
            <w:tcW w:w="876" w:type="pct"/>
          </w:tcPr>
          <w:p w14:paraId="13AF7D3E" w14:textId="77777777" w:rsidR="00992252" w:rsidRPr="00232CAE" w:rsidRDefault="00992252" w:rsidP="000531A4">
            <w:pPr>
              <w:rPr>
                <w:rFonts w:ascii="Arial" w:hAnsi="Arial" w:cs="Arial"/>
              </w:rPr>
            </w:pPr>
          </w:p>
        </w:tc>
        <w:tc>
          <w:tcPr>
            <w:tcW w:w="877" w:type="pct"/>
            <w:vAlign w:val="bottom"/>
          </w:tcPr>
          <w:p w14:paraId="4E64795B" w14:textId="2CD50321" w:rsidR="00992252" w:rsidRPr="00232CAE" w:rsidRDefault="00BC6BB7" w:rsidP="000531A4">
            <w:pPr>
              <w:rPr>
                <w:rFonts w:ascii="Arial" w:hAnsi="Arial" w:cs="Aria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</w:t>
            </w:r>
          </w:p>
        </w:tc>
        <w:tc>
          <w:tcPr>
            <w:tcW w:w="746" w:type="pct"/>
          </w:tcPr>
          <w:p w14:paraId="7F907CFC" w14:textId="77777777" w:rsidR="00992252" w:rsidRPr="00232CAE" w:rsidRDefault="00992252" w:rsidP="000531A4">
            <w:pPr>
              <w:rPr>
                <w:rFonts w:ascii="Arial" w:hAnsi="Arial" w:cs="Arial"/>
              </w:rPr>
            </w:pPr>
          </w:p>
        </w:tc>
      </w:tr>
      <w:tr w:rsidR="002143B7" w:rsidRPr="00232CAE" w14:paraId="0EAD1BA9" w14:textId="77777777" w:rsidTr="000531A4">
        <w:trPr>
          <w:cantSplit/>
        </w:trPr>
        <w:tc>
          <w:tcPr>
            <w:tcW w:w="1529" w:type="pct"/>
            <w:vAlign w:val="bottom"/>
          </w:tcPr>
          <w:p w14:paraId="74703C67" w14:textId="24043213" w:rsidR="002143B7" w:rsidRDefault="002143B7" w:rsidP="000531A4">
            <w:pPr>
              <w:tabs>
                <w:tab w:val="left" w:pos="3990"/>
              </w:tabs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HR: Security Profile</w:t>
            </w:r>
          </w:p>
        </w:tc>
        <w:tc>
          <w:tcPr>
            <w:tcW w:w="971" w:type="pct"/>
          </w:tcPr>
          <w:p w14:paraId="10CA1F3A" w14:textId="77777777" w:rsidR="002143B7" w:rsidRPr="00232CAE" w:rsidRDefault="002143B7" w:rsidP="000531A4">
            <w:pPr>
              <w:rPr>
                <w:rFonts w:ascii="Arial" w:hAnsi="Arial" w:cs="Arial"/>
              </w:rPr>
            </w:pPr>
          </w:p>
        </w:tc>
        <w:tc>
          <w:tcPr>
            <w:tcW w:w="876" w:type="pct"/>
          </w:tcPr>
          <w:p w14:paraId="351CA573" w14:textId="77777777" w:rsidR="002143B7" w:rsidRPr="00232CAE" w:rsidRDefault="002143B7" w:rsidP="000531A4">
            <w:pPr>
              <w:rPr>
                <w:rFonts w:ascii="Arial" w:hAnsi="Arial" w:cs="Arial"/>
              </w:rPr>
            </w:pPr>
          </w:p>
        </w:tc>
        <w:tc>
          <w:tcPr>
            <w:tcW w:w="877" w:type="pct"/>
            <w:vAlign w:val="bottom"/>
          </w:tcPr>
          <w:p w14:paraId="2703FB27" w14:textId="09541549" w:rsidR="002143B7" w:rsidRDefault="00BC6BB7" w:rsidP="000531A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</w:t>
            </w:r>
          </w:p>
        </w:tc>
        <w:tc>
          <w:tcPr>
            <w:tcW w:w="746" w:type="pct"/>
          </w:tcPr>
          <w:p w14:paraId="5EC6E0DB" w14:textId="77777777" w:rsidR="002143B7" w:rsidRPr="00232CAE" w:rsidRDefault="002143B7" w:rsidP="000531A4">
            <w:pPr>
              <w:rPr>
                <w:rFonts w:ascii="Arial" w:hAnsi="Arial" w:cs="Arial"/>
              </w:rPr>
            </w:pPr>
          </w:p>
        </w:tc>
      </w:tr>
      <w:tr w:rsidR="00992252" w:rsidRPr="00232CAE" w14:paraId="22CBFDB5" w14:textId="77777777" w:rsidTr="000531A4">
        <w:trPr>
          <w:cantSplit/>
        </w:trPr>
        <w:tc>
          <w:tcPr>
            <w:tcW w:w="1529" w:type="pct"/>
            <w:vAlign w:val="bottom"/>
          </w:tcPr>
          <w:p w14:paraId="5BA4006D" w14:textId="77777777" w:rsidR="00992252" w:rsidRPr="00232CAE" w:rsidRDefault="00992252" w:rsidP="000531A4">
            <w:pPr>
              <w:tabs>
                <w:tab w:val="left" w:pos="3990"/>
              </w:tabs>
              <w:rPr>
                <w:rFonts w:ascii="Arial" w:hAnsi="Arial" w:cs="Aria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MO: Operating Unit</w:t>
            </w:r>
          </w:p>
        </w:tc>
        <w:tc>
          <w:tcPr>
            <w:tcW w:w="971" w:type="pct"/>
          </w:tcPr>
          <w:p w14:paraId="3DB142D8" w14:textId="3CB120B3" w:rsidR="00992252" w:rsidRPr="00232CAE" w:rsidRDefault="00992252" w:rsidP="000531A4">
            <w:pPr>
              <w:rPr>
                <w:rFonts w:ascii="Arial" w:hAnsi="Arial" w:cs="Arial"/>
              </w:rPr>
            </w:pPr>
          </w:p>
        </w:tc>
        <w:tc>
          <w:tcPr>
            <w:tcW w:w="876" w:type="pct"/>
          </w:tcPr>
          <w:p w14:paraId="545E2BDD" w14:textId="77777777" w:rsidR="00992252" w:rsidRPr="00232CAE" w:rsidRDefault="00992252" w:rsidP="000531A4">
            <w:pPr>
              <w:rPr>
                <w:rFonts w:ascii="Arial" w:hAnsi="Arial" w:cs="Arial"/>
              </w:rPr>
            </w:pPr>
          </w:p>
        </w:tc>
        <w:tc>
          <w:tcPr>
            <w:tcW w:w="877" w:type="pct"/>
            <w:vAlign w:val="bottom"/>
          </w:tcPr>
          <w:p w14:paraId="3BC59D7E" w14:textId="1E0A033F" w:rsidR="00992252" w:rsidRPr="00232CAE" w:rsidRDefault="00BC6BB7" w:rsidP="000531A4">
            <w:pPr>
              <w:rPr>
                <w:rFonts w:ascii="Arial" w:hAnsi="Arial" w:cs="Aria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</w:t>
            </w:r>
          </w:p>
        </w:tc>
        <w:tc>
          <w:tcPr>
            <w:tcW w:w="746" w:type="pct"/>
          </w:tcPr>
          <w:p w14:paraId="2737CD4E" w14:textId="77777777" w:rsidR="00992252" w:rsidRPr="00232CAE" w:rsidRDefault="00992252" w:rsidP="000531A4">
            <w:pPr>
              <w:rPr>
                <w:rFonts w:ascii="Arial" w:hAnsi="Arial" w:cs="Arial"/>
              </w:rPr>
            </w:pPr>
          </w:p>
        </w:tc>
      </w:tr>
      <w:tr w:rsidR="00992252" w:rsidRPr="00232CAE" w14:paraId="3DCA1C71" w14:textId="77777777" w:rsidTr="000531A4">
        <w:trPr>
          <w:cantSplit/>
        </w:trPr>
        <w:tc>
          <w:tcPr>
            <w:tcW w:w="1529" w:type="pct"/>
            <w:vAlign w:val="bottom"/>
          </w:tcPr>
          <w:p w14:paraId="06D0D077" w14:textId="77777777" w:rsidR="00992252" w:rsidRPr="00232CAE" w:rsidRDefault="00992252" w:rsidP="000531A4">
            <w:pPr>
              <w:tabs>
                <w:tab w:val="left" w:pos="3990"/>
              </w:tabs>
              <w:rPr>
                <w:rFonts w:ascii="Arial" w:hAnsi="Arial" w:cs="Aria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MO: Security Profile</w:t>
            </w:r>
          </w:p>
        </w:tc>
        <w:tc>
          <w:tcPr>
            <w:tcW w:w="971" w:type="pct"/>
          </w:tcPr>
          <w:p w14:paraId="13DA1231" w14:textId="77777777" w:rsidR="00992252" w:rsidRDefault="00992252" w:rsidP="000531A4">
            <w:pPr>
              <w:rPr>
                <w:rFonts w:ascii="Arial" w:hAnsi="Arial" w:cs="Arial"/>
              </w:rPr>
            </w:pPr>
          </w:p>
        </w:tc>
        <w:tc>
          <w:tcPr>
            <w:tcW w:w="876" w:type="pct"/>
          </w:tcPr>
          <w:p w14:paraId="2FF894AE" w14:textId="77777777" w:rsidR="00992252" w:rsidRPr="00232CAE" w:rsidRDefault="00992252" w:rsidP="000531A4">
            <w:pPr>
              <w:rPr>
                <w:rFonts w:ascii="Arial" w:hAnsi="Arial" w:cs="Arial"/>
              </w:rPr>
            </w:pPr>
          </w:p>
        </w:tc>
        <w:tc>
          <w:tcPr>
            <w:tcW w:w="877" w:type="pct"/>
            <w:vAlign w:val="bottom"/>
          </w:tcPr>
          <w:p w14:paraId="6E6C977F" w14:textId="273DB61C" w:rsidR="00992252" w:rsidRDefault="00BC6BB7" w:rsidP="00BC6BB7">
            <w:pPr>
              <w:rPr>
                <w:rFonts w:ascii="Arial" w:hAnsi="Arial" w:cs="Aria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</w:t>
            </w:r>
          </w:p>
        </w:tc>
        <w:tc>
          <w:tcPr>
            <w:tcW w:w="746" w:type="pct"/>
          </w:tcPr>
          <w:p w14:paraId="56FCDD7E" w14:textId="77777777" w:rsidR="00992252" w:rsidRPr="00232CAE" w:rsidRDefault="00992252" w:rsidP="000531A4">
            <w:pPr>
              <w:rPr>
                <w:rFonts w:ascii="Arial" w:hAnsi="Arial" w:cs="Arial"/>
              </w:rPr>
            </w:pPr>
          </w:p>
        </w:tc>
      </w:tr>
    </w:tbl>
    <w:p w14:paraId="0DB1E396" w14:textId="77777777" w:rsidR="00992252" w:rsidRPr="00232CAE" w:rsidRDefault="00992252" w:rsidP="00992252">
      <w:pPr>
        <w:pStyle w:val="BodyText"/>
        <w:spacing w:before="0" w:after="0"/>
        <w:ind w:left="0"/>
        <w:rPr>
          <w:rFonts w:ascii="Arial" w:hAnsi="Arial" w:cs="Arial"/>
          <w:b/>
          <w:bCs/>
        </w:rPr>
      </w:pPr>
    </w:p>
    <w:p w14:paraId="53C8C9CD" w14:textId="77777777" w:rsidR="009773DF" w:rsidRPr="00232CAE" w:rsidRDefault="009773DF" w:rsidP="009773DF">
      <w:pPr>
        <w:pStyle w:val="BodyText"/>
        <w:spacing w:before="0" w:after="0"/>
        <w:ind w:left="0"/>
        <w:rPr>
          <w:rFonts w:ascii="Arial" w:hAnsi="Arial" w:cs="Arial"/>
          <w:b/>
          <w:bCs/>
        </w:rPr>
      </w:pPr>
    </w:p>
    <w:p w14:paraId="25A85613" w14:textId="77777777" w:rsidR="002567EF" w:rsidRPr="00232CAE" w:rsidRDefault="002567EF" w:rsidP="002567EF">
      <w:pPr>
        <w:pStyle w:val="BodyText"/>
        <w:spacing w:before="0" w:after="0"/>
        <w:ind w:left="0"/>
        <w:rPr>
          <w:rFonts w:ascii="Arial" w:hAnsi="Arial" w:cs="Arial"/>
          <w:b/>
          <w:bCs/>
        </w:rPr>
      </w:pPr>
    </w:p>
    <w:p w14:paraId="45FAE7AD" w14:textId="77777777" w:rsidR="002567EF" w:rsidRPr="00232CAE" w:rsidRDefault="002567EF" w:rsidP="002567EF">
      <w:pPr>
        <w:pStyle w:val="BodyText"/>
        <w:spacing w:before="0" w:after="0"/>
        <w:ind w:left="0"/>
        <w:rPr>
          <w:rFonts w:ascii="Arial" w:hAnsi="Arial" w:cs="Arial"/>
          <w:b/>
          <w:bCs/>
        </w:rPr>
      </w:pPr>
    </w:p>
    <w:p w14:paraId="4596AA58" w14:textId="4F89D274" w:rsidR="002567EF" w:rsidRPr="00232CAE" w:rsidRDefault="002567EF" w:rsidP="002567EF">
      <w:pPr>
        <w:pStyle w:val="BodyText"/>
        <w:spacing w:before="0" w:after="0"/>
        <w:ind w:left="0"/>
        <w:rPr>
          <w:rFonts w:ascii="Arial" w:hAnsi="Arial" w:cs="Arial"/>
          <w:b/>
          <w:bCs/>
        </w:rPr>
      </w:pPr>
    </w:p>
    <w:sectPr w:rsidR="002567EF" w:rsidRPr="00232CAE" w:rsidSect="00417B5C">
      <w:headerReference w:type="default" r:id="rId31"/>
      <w:pgSz w:w="16840" w:h="11901" w:orient="landscape" w:code="1"/>
      <w:pgMar w:top="851" w:right="851" w:bottom="851" w:left="851" w:header="431" w:footer="431" w:gutter="284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007EF7" w14:textId="77777777" w:rsidR="00DB3E5D" w:rsidRDefault="00DB3E5D">
      <w:r>
        <w:separator/>
      </w:r>
    </w:p>
  </w:endnote>
  <w:endnote w:type="continuationSeparator" w:id="0">
    <w:p w14:paraId="05D31116" w14:textId="77777777" w:rsidR="00DB3E5D" w:rsidRDefault="00DB3E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Narrow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81E288" w14:textId="293821FD" w:rsidR="000531A4" w:rsidRPr="00E80E36" w:rsidRDefault="000531A4" w:rsidP="004503B9">
    <w:pPr>
      <w:pStyle w:val="Footer"/>
      <w:framePr w:hSpace="187" w:wrap="around" w:vAnchor="text" w:hAnchor="margin" w:xAlign="right" w:y="1"/>
      <w:tabs>
        <w:tab w:val="right" w:pos="9900"/>
        <w:tab w:val="right" w:pos="10440"/>
      </w:tabs>
      <w:rPr>
        <w:rFonts w:ascii="Arial" w:hAnsi="Arial" w:cs="Arial"/>
      </w:rPr>
    </w:pPr>
    <w:r w:rsidRPr="00E80E36">
      <w:rPr>
        <w:rFonts w:ascii="Arial" w:hAnsi="Arial" w:cs="Arial"/>
      </w:rPr>
      <w:fldChar w:fldCharType="begin"/>
    </w:r>
    <w:r w:rsidRPr="00E80E36">
      <w:rPr>
        <w:rFonts w:ascii="Arial" w:hAnsi="Arial" w:cs="Arial"/>
      </w:rPr>
      <w:instrText xml:space="preserve"> STYLEREF HD2 \* MERGEFORMAT </w:instrText>
    </w:r>
    <w:r w:rsidRPr="00E80E36">
      <w:rPr>
        <w:rFonts w:ascii="Arial" w:hAnsi="Arial" w:cs="Arial"/>
      </w:rPr>
      <w:fldChar w:fldCharType="separate"/>
    </w:r>
    <w:r w:rsidR="008C7961">
      <w:rPr>
        <w:rFonts w:ascii="Arial" w:hAnsi="Arial" w:cs="Arial"/>
        <w:noProof/>
      </w:rPr>
      <w:t>Document Control</w:t>
    </w:r>
    <w:r w:rsidRPr="00E80E36">
      <w:rPr>
        <w:rFonts w:ascii="Arial" w:hAnsi="Arial" w:cs="Arial"/>
        <w:noProof/>
      </w:rPr>
      <w:fldChar w:fldCharType="end"/>
    </w:r>
    <w:r w:rsidRPr="00E80E36">
      <w:rPr>
        <w:rFonts w:ascii="Arial" w:hAnsi="Arial" w:cs="Arial"/>
        <w:lang w:val="id-ID"/>
      </w:rPr>
      <w:t xml:space="preserve"> </w:t>
    </w:r>
    <w:r w:rsidRPr="00E80E36">
      <w:rPr>
        <w:rStyle w:val="PageNumber"/>
        <w:rFonts w:ascii="Arial" w:hAnsi="Arial" w:cs="Arial"/>
      </w:rPr>
      <w:fldChar w:fldCharType="begin"/>
    </w:r>
    <w:r w:rsidRPr="00E80E36">
      <w:rPr>
        <w:rStyle w:val="PageNumber"/>
        <w:rFonts w:ascii="Arial" w:hAnsi="Arial" w:cs="Arial"/>
      </w:rPr>
      <w:instrText xml:space="preserve"> PAGE </w:instrText>
    </w:r>
    <w:r w:rsidRPr="00E80E36">
      <w:rPr>
        <w:rStyle w:val="PageNumber"/>
        <w:rFonts w:ascii="Arial" w:hAnsi="Arial" w:cs="Arial"/>
      </w:rPr>
      <w:fldChar w:fldCharType="separate"/>
    </w:r>
    <w:r w:rsidR="008C7961">
      <w:rPr>
        <w:rStyle w:val="PageNumber"/>
        <w:rFonts w:ascii="Arial" w:hAnsi="Arial" w:cs="Arial"/>
        <w:noProof/>
      </w:rPr>
      <w:t>2</w:t>
    </w:r>
    <w:r w:rsidRPr="00E80E36">
      <w:rPr>
        <w:rStyle w:val="PageNumber"/>
        <w:rFonts w:ascii="Arial" w:hAnsi="Arial" w:cs="Arial"/>
      </w:rPr>
      <w:fldChar w:fldCharType="end"/>
    </w:r>
  </w:p>
  <w:p w14:paraId="0EDC3C73" w14:textId="1A70B4F3" w:rsidR="000531A4" w:rsidRPr="00C23B8E" w:rsidRDefault="000531A4">
    <w:pPr>
      <w:pStyle w:val="Footer"/>
      <w:rPr>
        <w:rFonts w:ascii="Arial" w:hAnsi="Arial" w:cs="Arial"/>
      </w:rPr>
    </w:pPr>
    <w:r w:rsidRPr="00E80E36">
      <w:rPr>
        <w:rFonts w:ascii="Arial" w:hAnsi="Arial" w:cs="Arial"/>
      </w:rPr>
      <w:t xml:space="preserve">File Ref: </w:t>
    </w:r>
    <w:r>
      <w:rPr>
        <w:rFonts w:ascii="Arial" w:hAnsi="Arial" w:cs="Arial"/>
        <w:lang w:val="id-ID"/>
      </w:rPr>
      <w:t>B</w:t>
    </w:r>
    <w:r>
      <w:rPr>
        <w:rFonts w:ascii="Arial" w:hAnsi="Arial" w:cs="Arial"/>
      </w:rPr>
      <w:t>R</w:t>
    </w:r>
    <w:r>
      <w:rPr>
        <w:rFonts w:ascii="Arial" w:hAnsi="Arial" w:cs="Arial"/>
        <w:lang w:val="id-ID"/>
      </w:rPr>
      <w:t>100-FIN-</w:t>
    </w:r>
    <w:r>
      <w:rPr>
        <w:rFonts w:ascii="Arial" w:hAnsi="Arial" w:cs="Arial"/>
      </w:rPr>
      <w:t>ITR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30"/>
      <w:gridCol w:w="5797"/>
      <w:gridCol w:w="2288"/>
    </w:tblGrid>
    <w:tr w:rsidR="000531A4" w14:paraId="0E7F7055" w14:textId="77777777" w:rsidTr="000D5DFE">
      <w:tc>
        <w:tcPr>
          <w:tcW w:w="1000" w:type="pct"/>
        </w:tcPr>
        <w:p w14:paraId="11ADD70F" w14:textId="77777777" w:rsidR="000531A4" w:rsidRDefault="000531A4" w:rsidP="009235B1">
          <w:pPr>
            <w:pStyle w:val="Footer"/>
          </w:pPr>
          <w:r w:rsidRPr="000060DA">
            <w:rPr>
              <w:noProof/>
              <w:lang w:val="id-ID" w:eastAsia="id-ID"/>
            </w:rPr>
            <w:drawing>
              <wp:anchor distT="0" distB="0" distL="114300" distR="114300" simplePos="0" relativeHeight="251659264" behindDoc="0" locked="0" layoutInCell="1" allowOverlap="1" wp14:anchorId="26FF34EC" wp14:editId="279E0360">
                <wp:simplePos x="0" y="0"/>
                <wp:positionH relativeFrom="column">
                  <wp:posOffset>17145</wp:posOffset>
                </wp:positionH>
                <wp:positionV relativeFrom="paragraph">
                  <wp:posOffset>35858</wp:posOffset>
                </wp:positionV>
                <wp:extent cx="834033" cy="689429"/>
                <wp:effectExtent l="0" t="0" r="4445" b="0"/>
                <wp:wrapThrough wrapText="bothSides">
                  <wp:wrapPolygon edited="0">
                    <wp:start x="0" y="0"/>
                    <wp:lineTo x="0" y="21102"/>
                    <wp:lineTo x="21386" y="21102"/>
                    <wp:lineTo x="21386" y="0"/>
                    <wp:lineTo x="0" y="0"/>
                  </wp:wrapPolygon>
                </wp:wrapThrough>
                <wp:docPr id="15" name="Picture 15" descr="C:\Users\Albert Rivan Hadi\Desktop\Prospek Honda\Logo Metrodata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Picture 16" descr="C:\Users\Albert Rivan Hadi\Desktop\Prospek Honda\Logo Metrodata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4033" cy="68942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000" w:type="pct"/>
        </w:tcPr>
        <w:p w14:paraId="55200622" w14:textId="77777777" w:rsidR="000531A4" w:rsidRDefault="000531A4" w:rsidP="009235B1">
          <w:pPr>
            <w:pStyle w:val="Footer"/>
          </w:pPr>
        </w:p>
      </w:tc>
      <w:tc>
        <w:tcPr>
          <w:tcW w:w="1000" w:type="pct"/>
        </w:tcPr>
        <w:p w14:paraId="48981C38" w14:textId="65FF1A11" w:rsidR="000531A4" w:rsidRDefault="000531A4" w:rsidP="009235B1">
          <w:pPr>
            <w:pStyle w:val="Footer"/>
          </w:pPr>
          <w:r>
            <w:rPr>
              <w:noProof/>
              <w:color w:val="000000"/>
              <w:szCs w:val="16"/>
              <w:lang w:val="id-ID" w:eastAsia="id-ID"/>
            </w:rPr>
            <w:drawing>
              <wp:inline distT="0" distB="0" distL="0" distR="0" wp14:anchorId="0697EE59" wp14:editId="0D9F7C97">
                <wp:extent cx="1315755" cy="712794"/>
                <wp:effectExtent l="0" t="0" r="0" b="0"/>
                <wp:docPr id="61" name="Picture 6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5755" cy="71279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  <w:tr w:rsidR="000531A4" w14:paraId="1EF7E454" w14:textId="77777777" w:rsidTr="000D5DFE">
      <w:trPr>
        <w:trHeight w:val="310"/>
      </w:trPr>
      <w:tc>
        <w:tcPr>
          <w:tcW w:w="1000" w:type="pct"/>
        </w:tcPr>
        <w:p w14:paraId="4A051424" w14:textId="77777777" w:rsidR="000531A4" w:rsidRDefault="000531A4" w:rsidP="009235B1">
          <w:pPr>
            <w:pStyle w:val="Footer"/>
          </w:pPr>
        </w:p>
      </w:tc>
      <w:tc>
        <w:tcPr>
          <w:tcW w:w="3000" w:type="pct"/>
        </w:tcPr>
        <w:p w14:paraId="3FE289D0" w14:textId="77777777" w:rsidR="000531A4" w:rsidRDefault="000531A4" w:rsidP="009235B1">
          <w:pPr>
            <w:pStyle w:val="Footer"/>
          </w:pPr>
        </w:p>
      </w:tc>
      <w:tc>
        <w:tcPr>
          <w:tcW w:w="1000" w:type="pct"/>
        </w:tcPr>
        <w:p w14:paraId="70CDB724" w14:textId="77777777" w:rsidR="000531A4" w:rsidRPr="00CC0DC4" w:rsidRDefault="000531A4" w:rsidP="009235B1">
          <w:pPr>
            <w:pStyle w:val="BodyText"/>
            <w:tabs>
              <w:tab w:val="right" w:pos="9360"/>
              <w:tab w:val="right" w:pos="10080"/>
            </w:tabs>
            <w:spacing w:after="0"/>
            <w:ind w:left="0" w:right="-30"/>
            <w:rPr>
              <w:rFonts w:ascii="Arial" w:hAnsi="Arial" w:cs="Arial"/>
              <w:lang w:val="id-ID"/>
            </w:rPr>
          </w:pPr>
          <w:r w:rsidRPr="00CC0DC4">
            <w:rPr>
              <w:rFonts w:ascii="Arial" w:hAnsi="Arial" w:cs="Arial"/>
            </w:rPr>
            <w:t>Copy Number</w:t>
          </w:r>
          <w:r w:rsidRPr="00CC0DC4">
            <w:rPr>
              <w:rFonts w:ascii="Arial" w:hAnsi="Arial" w:cs="Arial"/>
              <w:lang w:val="id-ID"/>
            </w:rPr>
            <w:t>: ___</w:t>
          </w:r>
        </w:p>
      </w:tc>
    </w:tr>
  </w:tbl>
  <w:p w14:paraId="68928DBA" w14:textId="77777777" w:rsidR="000531A4" w:rsidRDefault="000531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479550" w14:textId="77777777" w:rsidR="00DB3E5D" w:rsidRDefault="00DB3E5D">
      <w:r>
        <w:separator/>
      </w:r>
    </w:p>
  </w:footnote>
  <w:footnote w:type="continuationSeparator" w:id="0">
    <w:p w14:paraId="4364C822" w14:textId="77777777" w:rsidR="00DB3E5D" w:rsidRDefault="00DB3E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247E42" w14:textId="2E129D67" w:rsidR="000531A4" w:rsidRPr="008C0A0E" w:rsidRDefault="000531A4" w:rsidP="00E80E36">
    <w:pPr>
      <w:pStyle w:val="Header"/>
      <w:tabs>
        <w:tab w:val="left" w:pos="9072"/>
        <w:tab w:val="left" w:pos="9356"/>
      </w:tabs>
      <w:rPr>
        <w:rFonts w:ascii="Arial" w:hAnsi="Arial" w:cs="Arial"/>
        <w:lang w:val="id-ID"/>
      </w:rPr>
    </w:pPr>
    <w:r>
      <w:rPr>
        <w:rFonts w:ascii="Arial" w:hAnsi="Arial" w:cs="Arial"/>
      </w:rPr>
      <w:t>Application Setup Document</w:t>
    </w:r>
    <w:r w:rsidRPr="008C0A0E">
      <w:rPr>
        <w:rFonts w:ascii="Arial" w:hAnsi="Arial" w:cs="Arial"/>
        <w:lang w:val="id-ID"/>
      </w:rPr>
      <w:tab/>
    </w:r>
  </w:p>
  <w:p w14:paraId="16831B1F" w14:textId="016B1580" w:rsidR="000531A4" w:rsidRPr="00E80E36" w:rsidRDefault="000531A4" w:rsidP="00E80E36">
    <w:pPr>
      <w:pStyle w:val="Head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4A6C7F" w14:textId="248A773E" w:rsidR="000531A4" w:rsidRPr="00742976" w:rsidRDefault="000531A4" w:rsidP="00341C30">
    <w:pPr>
      <w:pStyle w:val="Header"/>
      <w:tabs>
        <w:tab w:val="left" w:pos="9072"/>
        <w:tab w:val="left" w:pos="9356"/>
      </w:tabs>
      <w:rPr>
        <w:rFonts w:ascii="Arial" w:hAnsi="Arial" w:cs="Arial"/>
        <w:lang w:val="id-ID"/>
      </w:rPr>
    </w:pPr>
    <w:r>
      <w:rPr>
        <w:rFonts w:ascii="Arial" w:hAnsi="Arial" w:cs="Arial"/>
      </w:rPr>
      <w:t>Application Setup Document</w:t>
    </w:r>
    <w:r w:rsidRPr="00742976">
      <w:rPr>
        <w:rFonts w:ascii="Arial" w:hAnsi="Arial" w:cs="Arial"/>
        <w:lang w:val="id-ID"/>
      </w:rPr>
      <w:tab/>
    </w:r>
    <w:r w:rsidRPr="00742976">
      <w:rPr>
        <w:rFonts w:ascii="Arial" w:hAnsi="Arial" w:cs="Arial"/>
        <w:lang w:val="id-ID"/>
      </w:rPr>
      <w:tab/>
    </w:r>
    <w:r w:rsidRPr="00742976">
      <w:rPr>
        <w:rFonts w:ascii="Arial" w:hAnsi="Arial" w:cs="Arial"/>
        <w:lang w:val="id-ID"/>
      </w:rPr>
      <w:tab/>
    </w:r>
    <w:r w:rsidRPr="00742976">
      <w:rPr>
        <w:rFonts w:ascii="Arial" w:hAnsi="Arial" w:cs="Arial"/>
        <w:lang w:val="id-ID"/>
      </w:rPr>
      <w:tab/>
    </w:r>
    <w:r w:rsidRPr="00742976">
      <w:rPr>
        <w:rFonts w:ascii="Arial" w:hAnsi="Arial" w:cs="Arial"/>
        <w:lang w:val="id-ID"/>
      </w:rPr>
      <w:tab/>
    </w:r>
    <w:r w:rsidRPr="00742976">
      <w:rPr>
        <w:rFonts w:ascii="Arial" w:hAnsi="Arial" w:cs="Arial"/>
        <w:lang w:val="id-ID"/>
      </w:rPr>
      <w:tab/>
    </w:r>
    <w:r w:rsidRPr="00742976">
      <w:rPr>
        <w:rFonts w:ascii="Arial" w:hAnsi="Arial" w:cs="Arial"/>
        <w:lang w:val="id-ID"/>
      </w:rPr>
      <w:tab/>
    </w:r>
    <w:r w:rsidRPr="00742976">
      <w:rPr>
        <w:rFonts w:ascii="Arial" w:hAnsi="Arial" w:cs="Arial"/>
        <w:lang w:val="id-ID"/>
      </w:rPr>
      <w:tab/>
    </w:r>
    <w:r w:rsidRPr="00742976">
      <w:rPr>
        <w:rFonts w:ascii="Arial" w:hAnsi="Arial" w:cs="Arial"/>
        <w:lang w:val="id-ID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9AF394" w14:textId="77777777" w:rsidR="000531A4" w:rsidRDefault="000531A4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605743" w14:textId="4411E01E" w:rsidR="000531A4" w:rsidRPr="008C0A0E" w:rsidRDefault="000531A4" w:rsidP="00341C30">
    <w:pPr>
      <w:pStyle w:val="Header"/>
      <w:tabs>
        <w:tab w:val="left" w:pos="9072"/>
        <w:tab w:val="left" w:pos="9356"/>
      </w:tabs>
      <w:rPr>
        <w:rFonts w:ascii="Arial" w:hAnsi="Arial" w:cs="Arial"/>
        <w:lang w:val="id-ID"/>
      </w:rPr>
    </w:pPr>
    <w:r>
      <w:rPr>
        <w:rFonts w:ascii="Arial" w:hAnsi="Arial" w:cs="Arial"/>
      </w:rPr>
      <w:t>Application Setup Document</w:t>
    </w:r>
    <w:r w:rsidRPr="008C0A0E">
      <w:rPr>
        <w:rFonts w:ascii="Arial" w:hAnsi="Arial" w:cs="Arial"/>
        <w:lang w:val="id-ID"/>
      </w:rPr>
      <w:tab/>
    </w:r>
    <w:r w:rsidRPr="008C0A0E">
      <w:rPr>
        <w:rFonts w:ascii="Arial" w:hAnsi="Arial" w:cs="Arial"/>
        <w:lang w:val="id-ID"/>
      </w:rPr>
      <w:tab/>
    </w:r>
    <w:r w:rsidRPr="008C0A0E">
      <w:rPr>
        <w:rFonts w:ascii="Arial" w:hAnsi="Arial" w:cs="Arial"/>
        <w:lang w:val="id-ID"/>
      </w:rPr>
      <w:tab/>
    </w:r>
    <w:r w:rsidRPr="008C0A0E">
      <w:rPr>
        <w:rFonts w:ascii="Arial" w:hAnsi="Arial" w:cs="Arial"/>
        <w:lang w:val="id-ID"/>
      </w:rPr>
      <w:tab/>
    </w:r>
    <w:r w:rsidRPr="008C0A0E">
      <w:rPr>
        <w:rFonts w:ascii="Arial" w:hAnsi="Arial" w:cs="Arial"/>
        <w:lang w:val="id-ID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1" type="#_x0000_t75" style="width:24pt;height:24pt;visibility:visible" o:bullet="t">
        <v:imagedata r:id="rId1" o:title=""/>
      </v:shape>
    </w:pict>
  </w:numPicBullet>
  <w:abstractNum w:abstractNumId="0" w15:restartNumberingAfterBreak="0">
    <w:nsid w:val="00000004"/>
    <w:multiLevelType w:val="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6"/>
    <w:multiLevelType w:val="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C"/>
    <w:multiLevelType w:val="multilevel"/>
    <w:tmpl w:val="000000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10"/>
    <w:multiLevelType w:val="multilevel"/>
    <w:tmpl w:val="0000001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13"/>
    <w:multiLevelType w:val="multilevel"/>
    <w:tmpl w:val="0000001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920E7D"/>
    <w:multiLevelType w:val="hybridMultilevel"/>
    <w:tmpl w:val="A190B5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F710DC"/>
    <w:multiLevelType w:val="hybridMultilevel"/>
    <w:tmpl w:val="EFA414A2"/>
    <w:lvl w:ilvl="0" w:tplc="ACB633CE">
      <w:start w:val="19"/>
      <w:numFmt w:val="bullet"/>
      <w:lvlText w:val="-"/>
      <w:lvlJc w:val="left"/>
      <w:pPr>
        <w:ind w:left="1080" w:hanging="360"/>
      </w:pPr>
      <w:rPr>
        <w:rFonts w:ascii="Book Antiqua" w:eastAsia="Times New Roman" w:hAnsi="Book Antiqua" w:cs="Times New Roman" w:hint="default"/>
      </w:rPr>
    </w:lvl>
    <w:lvl w:ilvl="1" w:tplc="0421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A576B96"/>
    <w:multiLevelType w:val="hybridMultilevel"/>
    <w:tmpl w:val="D832AC0C"/>
    <w:lvl w:ilvl="0" w:tplc="DB3417FC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C9F5ECE"/>
    <w:multiLevelType w:val="hybridMultilevel"/>
    <w:tmpl w:val="B3728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A91994"/>
    <w:multiLevelType w:val="hybridMultilevel"/>
    <w:tmpl w:val="D0B2F8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5B4624"/>
    <w:multiLevelType w:val="hybridMultilevel"/>
    <w:tmpl w:val="A190B5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6665C0"/>
    <w:multiLevelType w:val="hybridMultilevel"/>
    <w:tmpl w:val="4FD4F5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DE3D24"/>
    <w:multiLevelType w:val="hybridMultilevel"/>
    <w:tmpl w:val="D012DB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2F7E69"/>
    <w:multiLevelType w:val="hybridMultilevel"/>
    <w:tmpl w:val="C1E03534"/>
    <w:lvl w:ilvl="0" w:tplc="B554CBE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1D2134F3"/>
    <w:multiLevelType w:val="hybridMultilevel"/>
    <w:tmpl w:val="5DB6A53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E253378"/>
    <w:multiLevelType w:val="hybridMultilevel"/>
    <w:tmpl w:val="A7ACE1BE"/>
    <w:lvl w:ilvl="0" w:tplc="EDB4D0EA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BB454A"/>
    <w:multiLevelType w:val="hybridMultilevel"/>
    <w:tmpl w:val="ABE4E676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7" w15:restartNumberingAfterBreak="0">
    <w:nsid w:val="22EC791D"/>
    <w:multiLevelType w:val="hybridMultilevel"/>
    <w:tmpl w:val="D6C27C5A"/>
    <w:lvl w:ilvl="0" w:tplc="4934E61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3A9462A"/>
    <w:multiLevelType w:val="hybridMultilevel"/>
    <w:tmpl w:val="050637E0"/>
    <w:lvl w:ilvl="0" w:tplc="3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8C2443B"/>
    <w:multiLevelType w:val="hybridMultilevel"/>
    <w:tmpl w:val="FE9672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9CF2014"/>
    <w:multiLevelType w:val="hybridMultilevel"/>
    <w:tmpl w:val="C1E03534"/>
    <w:lvl w:ilvl="0" w:tplc="B554CBE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3392277A"/>
    <w:multiLevelType w:val="hybridMultilevel"/>
    <w:tmpl w:val="58E6F984"/>
    <w:lvl w:ilvl="0" w:tplc="0421000F">
      <w:start w:val="1"/>
      <w:numFmt w:val="decimal"/>
      <w:lvlText w:val="%1."/>
      <w:lvlJc w:val="left"/>
      <w:pPr>
        <w:ind w:left="2650" w:hanging="360"/>
      </w:pPr>
      <w:rPr>
        <w:rFonts w:hint="default"/>
      </w:rPr>
    </w:lvl>
    <w:lvl w:ilvl="1" w:tplc="04210001">
      <w:start w:val="1"/>
      <w:numFmt w:val="bullet"/>
      <w:lvlText w:val=""/>
      <w:lvlJc w:val="left"/>
      <w:pPr>
        <w:ind w:left="3385" w:hanging="375"/>
      </w:pPr>
      <w:rPr>
        <w:rFonts w:ascii="Symbol" w:hAnsi="Symbol" w:hint="default"/>
      </w:rPr>
    </w:lvl>
    <w:lvl w:ilvl="2" w:tplc="0421000F">
      <w:start w:val="1"/>
      <w:numFmt w:val="decimal"/>
      <w:lvlText w:val="%3."/>
      <w:lvlJc w:val="left"/>
      <w:pPr>
        <w:ind w:left="4090" w:hanging="360"/>
      </w:pPr>
      <w:rPr>
        <w:rFonts w:hint="default"/>
      </w:rPr>
    </w:lvl>
    <w:lvl w:ilvl="3" w:tplc="0D303240">
      <w:start w:val="17"/>
      <w:numFmt w:val="decimal"/>
      <w:lvlText w:val="%4."/>
      <w:lvlJc w:val="left"/>
      <w:pPr>
        <w:ind w:left="4810" w:hanging="360"/>
      </w:pPr>
      <w:rPr>
        <w:rFonts w:hint="default"/>
        <w:color w:val="auto"/>
        <w:sz w:val="24"/>
        <w:szCs w:val="24"/>
      </w:rPr>
    </w:lvl>
    <w:lvl w:ilvl="4" w:tplc="0242E758">
      <w:start w:val="30"/>
      <w:numFmt w:val="decimal"/>
      <w:lvlText w:val="%5."/>
      <w:lvlJc w:val="left"/>
      <w:pPr>
        <w:ind w:left="5530" w:hanging="360"/>
      </w:pPr>
      <w:rPr>
        <w:rFonts w:hint="default"/>
        <w:sz w:val="24"/>
        <w:szCs w:val="24"/>
      </w:rPr>
    </w:lvl>
    <w:lvl w:ilvl="5" w:tplc="9D763190">
      <w:start w:val="39"/>
      <w:numFmt w:val="decimal"/>
      <w:lvlText w:val="%6."/>
      <w:lvlJc w:val="left"/>
      <w:pPr>
        <w:ind w:left="6250" w:hanging="360"/>
      </w:pPr>
      <w:rPr>
        <w:rFonts w:hint="default"/>
      </w:rPr>
    </w:lvl>
    <w:lvl w:ilvl="6" w:tplc="02CA6F4A">
      <w:start w:val="44"/>
      <w:numFmt w:val="decimal"/>
      <w:lvlText w:val="%7."/>
      <w:lvlJc w:val="left"/>
      <w:pPr>
        <w:ind w:left="6970" w:hanging="360"/>
      </w:pPr>
      <w:rPr>
        <w:rFonts w:hint="default"/>
        <w:i w:val="0"/>
        <w:sz w:val="24"/>
        <w:szCs w:val="24"/>
      </w:rPr>
    </w:lvl>
    <w:lvl w:ilvl="7" w:tplc="04210003" w:tentative="1">
      <w:start w:val="1"/>
      <w:numFmt w:val="bullet"/>
      <w:lvlText w:val="o"/>
      <w:lvlJc w:val="left"/>
      <w:pPr>
        <w:ind w:left="769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410" w:hanging="360"/>
      </w:pPr>
      <w:rPr>
        <w:rFonts w:ascii="Wingdings" w:hAnsi="Wingdings" w:hint="default"/>
      </w:rPr>
    </w:lvl>
  </w:abstractNum>
  <w:abstractNum w:abstractNumId="22" w15:restartNumberingAfterBreak="0">
    <w:nsid w:val="33BD0CB2"/>
    <w:multiLevelType w:val="hybridMultilevel"/>
    <w:tmpl w:val="B3FA2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1">
      <w:start w:val="1"/>
      <w:numFmt w:val="bullet"/>
      <w:lvlText w:val=""/>
      <w:lvlJc w:val="left"/>
      <w:pPr>
        <w:ind w:left="1455" w:hanging="375"/>
      </w:pPr>
      <w:rPr>
        <w:rFonts w:ascii="Symbol" w:hAnsi="Symbol" w:hint="default"/>
      </w:rPr>
    </w:lvl>
    <w:lvl w:ilvl="2" w:tplc="0421000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0D303240">
      <w:start w:val="17"/>
      <w:numFmt w:val="decimal"/>
      <w:lvlText w:val="%4."/>
      <w:lvlJc w:val="left"/>
      <w:pPr>
        <w:ind w:left="2880" w:hanging="360"/>
      </w:pPr>
      <w:rPr>
        <w:rFonts w:hint="default"/>
        <w:color w:val="auto"/>
        <w:sz w:val="24"/>
        <w:szCs w:val="24"/>
      </w:rPr>
    </w:lvl>
    <w:lvl w:ilvl="4" w:tplc="0242E758">
      <w:start w:val="30"/>
      <w:numFmt w:val="decimal"/>
      <w:lvlText w:val="%5."/>
      <w:lvlJc w:val="left"/>
      <w:pPr>
        <w:ind w:left="3600" w:hanging="360"/>
      </w:pPr>
      <w:rPr>
        <w:rFonts w:hint="default"/>
        <w:sz w:val="24"/>
        <w:szCs w:val="24"/>
      </w:rPr>
    </w:lvl>
    <w:lvl w:ilvl="5" w:tplc="9D763190">
      <w:start w:val="39"/>
      <w:numFmt w:val="decimal"/>
      <w:lvlText w:val="%6."/>
      <w:lvlJc w:val="left"/>
      <w:pPr>
        <w:ind w:left="4320" w:hanging="360"/>
      </w:pPr>
      <w:rPr>
        <w:rFonts w:hint="default"/>
      </w:rPr>
    </w:lvl>
    <w:lvl w:ilvl="6" w:tplc="02CA6F4A">
      <w:start w:val="44"/>
      <w:numFmt w:val="decimal"/>
      <w:lvlText w:val="%7."/>
      <w:lvlJc w:val="left"/>
      <w:pPr>
        <w:ind w:left="5040" w:hanging="360"/>
      </w:pPr>
      <w:rPr>
        <w:rFonts w:hint="default"/>
        <w:i w:val="0"/>
        <w:sz w:val="24"/>
        <w:szCs w:val="24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134590"/>
    <w:multiLevelType w:val="hybridMultilevel"/>
    <w:tmpl w:val="C1E03534"/>
    <w:lvl w:ilvl="0" w:tplc="B554CBE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36CD0249"/>
    <w:multiLevelType w:val="hybridMultilevel"/>
    <w:tmpl w:val="A78E6A1A"/>
    <w:lvl w:ilvl="0" w:tplc="C0D0723A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7515D74"/>
    <w:multiLevelType w:val="hybridMultilevel"/>
    <w:tmpl w:val="E5EC0C50"/>
    <w:lvl w:ilvl="0" w:tplc="7D580A52">
      <w:start w:val="28"/>
      <w:numFmt w:val="decimal"/>
      <w:lvlText w:val="%1."/>
      <w:lvlJc w:val="left"/>
      <w:pPr>
        <w:ind w:left="26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B986364"/>
    <w:multiLevelType w:val="hybridMultilevel"/>
    <w:tmpl w:val="8D825D9C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7" w15:restartNumberingAfterBreak="0">
    <w:nsid w:val="3E1B4708"/>
    <w:multiLevelType w:val="hybridMultilevel"/>
    <w:tmpl w:val="04AC79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3E4510C7"/>
    <w:multiLevelType w:val="hybridMultilevel"/>
    <w:tmpl w:val="AF88A488"/>
    <w:lvl w:ilvl="0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</w:abstractNum>
  <w:abstractNum w:abstractNumId="29" w15:restartNumberingAfterBreak="0">
    <w:nsid w:val="3F3338B7"/>
    <w:multiLevelType w:val="hybridMultilevel"/>
    <w:tmpl w:val="D676FA6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8EF3C07"/>
    <w:multiLevelType w:val="hybridMultilevel"/>
    <w:tmpl w:val="1BB2B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A154F3D"/>
    <w:multiLevelType w:val="hybridMultilevel"/>
    <w:tmpl w:val="C1E03534"/>
    <w:lvl w:ilvl="0" w:tplc="B554CBE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 w15:restartNumberingAfterBreak="0">
    <w:nsid w:val="4BD91474"/>
    <w:multiLevelType w:val="hybridMultilevel"/>
    <w:tmpl w:val="4F8E4E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60072F5"/>
    <w:multiLevelType w:val="hybridMultilevel"/>
    <w:tmpl w:val="EB2C9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61D5714"/>
    <w:multiLevelType w:val="hybridMultilevel"/>
    <w:tmpl w:val="C3204594"/>
    <w:lvl w:ilvl="0" w:tplc="4AE6A802">
      <w:start w:val="1"/>
      <w:numFmt w:val="bullet"/>
      <w:lvlText w:val="-"/>
      <w:lvlJc w:val="left"/>
      <w:pPr>
        <w:ind w:left="990" w:hanging="360"/>
      </w:pPr>
      <w:rPr>
        <w:rFonts w:ascii="Book Antiqua" w:eastAsia="Times New Roman" w:hAnsi="Book Antiqu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5" w15:restartNumberingAfterBreak="0">
    <w:nsid w:val="5AE26933"/>
    <w:multiLevelType w:val="hybridMultilevel"/>
    <w:tmpl w:val="0FA4550C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C5A3547"/>
    <w:multiLevelType w:val="hybridMultilevel"/>
    <w:tmpl w:val="82B84234"/>
    <w:lvl w:ilvl="0" w:tplc="320085CA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CF727C3"/>
    <w:multiLevelType w:val="hybridMultilevel"/>
    <w:tmpl w:val="D676FA6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FC3017C"/>
    <w:multiLevelType w:val="hybridMultilevel"/>
    <w:tmpl w:val="60F05B6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9C7023"/>
    <w:multiLevelType w:val="hybridMultilevel"/>
    <w:tmpl w:val="623C1D2A"/>
    <w:lvl w:ilvl="0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</w:abstractNum>
  <w:abstractNum w:abstractNumId="40" w15:restartNumberingAfterBreak="0">
    <w:nsid w:val="64E57011"/>
    <w:multiLevelType w:val="hybridMultilevel"/>
    <w:tmpl w:val="01F09D66"/>
    <w:lvl w:ilvl="0" w:tplc="712297E6">
      <w:start w:val="20"/>
      <w:numFmt w:val="decimal"/>
      <w:lvlText w:val="%1."/>
      <w:lvlJc w:val="left"/>
      <w:pPr>
        <w:ind w:left="1080" w:hanging="360"/>
      </w:pPr>
      <w:rPr>
        <w:rFonts w:hint="default"/>
        <w:b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A726BD0"/>
    <w:multiLevelType w:val="hybridMultilevel"/>
    <w:tmpl w:val="9806A938"/>
    <w:lvl w:ilvl="0" w:tplc="C4BAB92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D6D3941"/>
    <w:multiLevelType w:val="hybridMultilevel"/>
    <w:tmpl w:val="4CA4B624"/>
    <w:lvl w:ilvl="0" w:tplc="9A2AED50">
      <w:start w:val="17"/>
      <w:numFmt w:val="decimal"/>
      <w:lvlText w:val="%1."/>
      <w:lvlJc w:val="left"/>
      <w:pPr>
        <w:ind w:left="26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25F6DC6"/>
    <w:multiLevelType w:val="hybridMultilevel"/>
    <w:tmpl w:val="39D873B6"/>
    <w:lvl w:ilvl="0" w:tplc="4E2C8770">
      <w:numFmt w:val="bullet"/>
      <w:lvlText w:val="•"/>
      <w:lvlJc w:val="left"/>
      <w:pPr>
        <w:ind w:left="3194" w:hanging="360"/>
      </w:pPr>
      <w:rPr>
        <w:rFonts w:ascii="Arial" w:eastAsia="Times New Roman" w:hAnsi="Arial" w:cs="Arial" w:hint="default"/>
        <w:sz w:val="20"/>
      </w:rPr>
    </w:lvl>
    <w:lvl w:ilvl="1" w:tplc="38090003" w:tentative="1">
      <w:start w:val="1"/>
      <w:numFmt w:val="bullet"/>
      <w:lvlText w:val="o"/>
      <w:lvlJc w:val="left"/>
      <w:pPr>
        <w:ind w:left="391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3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35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7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9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1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23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954" w:hanging="360"/>
      </w:pPr>
      <w:rPr>
        <w:rFonts w:ascii="Wingdings" w:hAnsi="Wingdings" w:hint="default"/>
      </w:rPr>
    </w:lvl>
  </w:abstractNum>
  <w:abstractNum w:abstractNumId="44" w15:restartNumberingAfterBreak="0">
    <w:nsid w:val="72697DC4"/>
    <w:multiLevelType w:val="hybridMultilevel"/>
    <w:tmpl w:val="E534A596"/>
    <w:lvl w:ilvl="0" w:tplc="9C9EE66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5" w15:restartNumberingAfterBreak="0">
    <w:nsid w:val="74B177AB"/>
    <w:multiLevelType w:val="singleLevel"/>
    <w:tmpl w:val="773A4DC8"/>
    <w:lvl w:ilvl="0">
      <w:start w:val="1"/>
      <w:numFmt w:val="decimal"/>
      <w:lvlText w:val="%1"/>
      <w:legacy w:legacy="1" w:legacySpace="0" w:legacyIndent="360"/>
      <w:lvlJc w:val="left"/>
      <w:pPr>
        <w:ind w:left="360" w:hanging="360"/>
      </w:pPr>
    </w:lvl>
  </w:abstractNum>
  <w:abstractNum w:abstractNumId="46" w15:restartNumberingAfterBreak="0">
    <w:nsid w:val="7B2D45F2"/>
    <w:multiLevelType w:val="hybridMultilevel"/>
    <w:tmpl w:val="24460468"/>
    <w:lvl w:ilvl="0" w:tplc="0421000F">
      <w:start w:val="1"/>
      <w:numFmt w:val="decimal"/>
      <w:lvlText w:val="%1."/>
      <w:lvlJc w:val="left"/>
      <w:pPr>
        <w:ind w:left="2650" w:hanging="360"/>
      </w:pPr>
      <w:rPr>
        <w:rFonts w:hint="default"/>
      </w:rPr>
    </w:lvl>
    <w:lvl w:ilvl="1" w:tplc="04210001">
      <w:start w:val="1"/>
      <w:numFmt w:val="bullet"/>
      <w:lvlText w:val=""/>
      <w:lvlJc w:val="left"/>
      <w:pPr>
        <w:ind w:left="3385" w:hanging="375"/>
      </w:pPr>
      <w:rPr>
        <w:rFonts w:ascii="Symbol" w:hAnsi="Symbol" w:hint="default"/>
      </w:rPr>
    </w:lvl>
    <w:lvl w:ilvl="2" w:tplc="0421000F">
      <w:start w:val="1"/>
      <w:numFmt w:val="decimal"/>
      <w:lvlText w:val="%3."/>
      <w:lvlJc w:val="left"/>
      <w:pPr>
        <w:ind w:left="4090" w:hanging="360"/>
      </w:pPr>
      <w:rPr>
        <w:rFonts w:hint="default"/>
      </w:rPr>
    </w:lvl>
    <w:lvl w:ilvl="3" w:tplc="0D303240">
      <w:start w:val="17"/>
      <w:numFmt w:val="decimal"/>
      <w:lvlText w:val="%4."/>
      <w:lvlJc w:val="left"/>
      <w:pPr>
        <w:ind w:left="4810" w:hanging="360"/>
      </w:pPr>
      <w:rPr>
        <w:rFonts w:hint="default"/>
        <w:color w:val="auto"/>
        <w:sz w:val="24"/>
        <w:szCs w:val="24"/>
      </w:rPr>
    </w:lvl>
    <w:lvl w:ilvl="4" w:tplc="0242E758">
      <w:start w:val="30"/>
      <w:numFmt w:val="decimal"/>
      <w:lvlText w:val="%5."/>
      <w:lvlJc w:val="left"/>
      <w:pPr>
        <w:ind w:left="5530" w:hanging="360"/>
      </w:pPr>
      <w:rPr>
        <w:rFonts w:hint="default"/>
        <w:sz w:val="24"/>
        <w:szCs w:val="24"/>
      </w:rPr>
    </w:lvl>
    <w:lvl w:ilvl="5" w:tplc="9D763190">
      <w:start w:val="39"/>
      <w:numFmt w:val="decimal"/>
      <w:lvlText w:val="%6."/>
      <w:lvlJc w:val="left"/>
      <w:pPr>
        <w:ind w:left="6250" w:hanging="360"/>
      </w:pPr>
      <w:rPr>
        <w:rFonts w:hint="default"/>
      </w:rPr>
    </w:lvl>
    <w:lvl w:ilvl="6" w:tplc="02CA6F4A">
      <w:start w:val="44"/>
      <w:numFmt w:val="decimal"/>
      <w:lvlText w:val="%7."/>
      <w:lvlJc w:val="left"/>
      <w:pPr>
        <w:ind w:left="6970" w:hanging="360"/>
      </w:pPr>
      <w:rPr>
        <w:rFonts w:hint="default"/>
        <w:i w:val="0"/>
        <w:sz w:val="24"/>
        <w:szCs w:val="24"/>
      </w:rPr>
    </w:lvl>
    <w:lvl w:ilvl="7" w:tplc="04210003" w:tentative="1">
      <w:start w:val="1"/>
      <w:numFmt w:val="bullet"/>
      <w:lvlText w:val="o"/>
      <w:lvlJc w:val="left"/>
      <w:pPr>
        <w:ind w:left="769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41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1"/>
  </w:num>
  <w:num w:numId="3">
    <w:abstractNumId w:val="12"/>
  </w:num>
  <w:num w:numId="4">
    <w:abstractNumId w:val="17"/>
  </w:num>
  <w:num w:numId="5">
    <w:abstractNumId w:val="42"/>
  </w:num>
  <w:num w:numId="6">
    <w:abstractNumId w:val="40"/>
  </w:num>
  <w:num w:numId="7">
    <w:abstractNumId w:val="25"/>
  </w:num>
  <w:num w:numId="8">
    <w:abstractNumId w:val="46"/>
  </w:num>
  <w:num w:numId="9">
    <w:abstractNumId w:val="28"/>
  </w:num>
  <w:num w:numId="10">
    <w:abstractNumId w:val="39"/>
  </w:num>
  <w:num w:numId="11">
    <w:abstractNumId w:val="16"/>
  </w:num>
  <w:num w:numId="12">
    <w:abstractNumId w:val="26"/>
  </w:num>
  <w:num w:numId="13">
    <w:abstractNumId w:val="35"/>
  </w:num>
  <w:num w:numId="14">
    <w:abstractNumId w:val="0"/>
  </w:num>
  <w:num w:numId="15">
    <w:abstractNumId w:val="3"/>
  </w:num>
  <w:num w:numId="16">
    <w:abstractNumId w:val="1"/>
  </w:num>
  <w:num w:numId="17">
    <w:abstractNumId w:val="2"/>
  </w:num>
  <w:num w:numId="18">
    <w:abstractNumId w:val="14"/>
  </w:num>
  <w:num w:numId="19">
    <w:abstractNumId w:val="43"/>
  </w:num>
  <w:num w:numId="20">
    <w:abstractNumId w:val="4"/>
  </w:num>
  <w:num w:numId="21">
    <w:abstractNumId w:val="44"/>
  </w:num>
  <w:num w:numId="22">
    <w:abstractNumId w:val="13"/>
  </w:num>
  <w:num w:numId="23">
    <w:abstractNumId w:val="31"/>
  </w:num>
  <w:num w:numId="24">
    <w:abstractNumId w:val="20"/>
  </w:num>
  <w:num w:numId="25">
    <w:abstractNumId w:val="23"/>
  </w:num>
  <w:num w:numId="26">
    <w:abstractNumId w:val="34"/>
  </w:num>
  <w:num w:numId="27">
    <w:abstractNumId w:val="29"/>
  </w:num>
  <w:num w:numId="28">
    <w:abstractNumId w:val="37"/>
  </w:num>
  <w:num w:numId="29">
    <w:abstractNumId w:val="6"/>
  </w:num>
  <w:num w:numId="30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8"/>
  </w:num>
  <w:num w:numId="32">
    <w:abstractNumId w:val="22"/>
  </w:num>
  <w:num w:numId="33">
    <w:abstractNumId w:val="30"/>
  </w:num>
  <w:num w:numId="34">
    <w:abstractNumId w:val="32"/>
  </w:num>
  <w:num w:numId="35">
    <w:abstractNumId w:val="10"/>
  </w:num>
  <w:num w:numId="36">
    <w:abstractNumId w:val="24"/>
  </w:num>
  <w:num w:numId="37">
    <w:abstractNumId w:val="5"/>
  </w:num>
  <w:num w:numId="38">
    <w:abstractNumId w:val="19"/>
  </w:num>
  <w:num w:numId="39">
    <w:abstractNumId w:val="27"/>
  </w:num>
  <w:num w:numId="40">
    <w:abstractNumId w:val="7"/>
  </w:num>
  <w:num w:numId="41">
    <w:abstractNumId w:val="11"/>
  </w:num>
  <w:num w:numId="42">
    <w:abstractNumId w:val="41"/>
  </w:num>
  <w:num w:numId="43">
    <w:abstractNumId w:val="9"/>
  </w:num>
  <w:num w:numId="44">
    <w:abstractNumId w:val="8"/>
  </w:num>
  <w:num w:numId="45">
    <w:abstractNumId w:val="33"/>
  </w:num>
  <w:num w:numId="46">
    <w:abstractNumId w:val="45"/>
  </w:num>
  <w:num w:numId="47">
    <w:abstractNumId w:val="3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C23"/>
    <w:rsid w:val="00000B2B"/>
    <w:rsid w:val="000025DE"/>
    <w:rsid w:val="000025FC"/>
    <w:rsid w:val="000055AB"/>
    <w:rsid w:val="000060DA"/>
    <w:rsid w:val="000110D5"/>
    <w:rsid w:val="0001183A"/>
    <w:rsid w:val="0001207A"/>
    <w:rsid w:val="00012540"/>
    <w:rsid w:val="000127D4"/>
    <w:rsid w:val="000135E8"/>
    <w:rsid w:val="000143A3"/>
    <w:rsid w:val="00014CBB"/>
    <w:rsid w:val="00014DC7"/>
    <w:rsid w:val="00015DFD"/>
    <w:rsid w:val="00015EAB"/>
    <w:rsid w:val="00016DA8"/>
    <w:rsid w:val="000173B8"/>
    <w:rsid w:val="00020764"/>
    <w:rsid w:val="000210E7"/>
    <w:rsid w:val="00022690"/>
    <w:rsid w:val="0002323B"/>
    <w:rsid w:val="00023EAB"/>
    <w:rsid w:val="00024D2D"/>
    <w:rsid w:val="00025395"/>
    <w:rsid w:val="00025BE7"/>
    <w:rsid w:val="00025EED"/>
    <w:rsid w:val="00026A62"/>
    <w:rsid w:val="00027B8E"/>
    <w:rsid w:val="00027BD0"/>
    <w:rsid w:val="000310B5"/>
    <w:rsid w:val="00031150"/>
    <w:rsid w:val="000312F1"/>
    <w:rsid w:val="000327D8"/>
    <w:rsid w:val="000336AE"/>
    <w:rsid w:val="000342E2"/>
    <w:rsid w:val="00034744"/>
    <w:rsid w:val="000350CB"/>
    <w:rsid w:val="00035687"/>
    <w:rsid w:val="00035D75"/>
    <w:rsid w:val="000360C3"/>
    <w:rsid w:val="00036C00"/>
    <w:rsid w:val="000370E9"/>
    <w:rsid w:val="00037EDF"/>
    <w:rsid w:val="000453F6"/>
    <w:rsid w:val="00046EB1"/>
    <w:rsid w:val="00047F86"/>
    <w:rsid w:val="00050786"/>
    <w:rsid w:val="00051463"/>
    <w:rsid w:val="00051BCE"/>
    <w:rsid w:val="00051F17"/>
    <w:rsid w:val="00051FE5"/>
    <w:rsid w:val="00052BAE"/>
    <w:rsid w:val="000531A4"/>
    <w:rsid w:val="00053D46"/>
    <w:rsid w:val="00054020"/>
    <w:rsid w:val="00055F4C"/>
    <w:rsid w:val="0005612F"/>
    <w:rsid w:val="00056CEA"/>
    <w:rsid w:val="00057A45"/>
    <w:rsid w:val="00057D92"/>
    <w:rsid w:val="00057E4A"/>
    <w:rsid w:val="000604E1"/>
    <w:rsid w:val="0006052F"/>
    <w:rsid w:val="0006572B"/>
    <w:rsid w:val="0006657A"/>
    <w:rsid w:val="00066FC2"/>
    <w:rsid w:val="000679AC"/>
    <w:rsid w:val="00072767"/>
    <w:rsid w:val="00073771"/>
    <w:rsid w:val="00074102"/>
    <w:rsid w:val="000744B0"/>
    <w:rsid w:val="00074824"/>
    <w:rsid w:val="000777E1"/>
    <w:rsid w:val="00080B67"/>
    <w:rsid w:val="000811F8"/>
    <w:rsid w:val="000815A2"/>
    <w:rsid w:val="00081F04"/>
    <w:rsid w:val="000835BA"/>
    <w:rsid w:val="00083A0F"/>
    <w:rsid w:val="00084762"/>
    <w:rsid w:val="00085BE2"/>
    <w:rsid w:val="00085ED2"/>
    <w:rsid w:val="0008633F"/>
    <w:rsid w:val="000864C6"/>
    <w:rsid w:val="00086817"/>
    <w:rsid w:val="000879EA"/>
    <w:rsid w:val="000903BB"/>
    <w:rsid w:val="00090A54"/>
    <w:rsid w:val="00090D6A"/>
    <w:rsid w:val="00091F96"/>
    <w:rsid w:val="00094918"/>
    <w:rsid w:val="00094E62"/>
    <w:rsid w:val="000962F1"/>
    <w:rsid w:val="000A3187"/>
    <w:rsid w:val="000A5794"/>
    <w:rsid w:val="000B1782"/>
    <w:rsid w:val="000B254A"/>
    <w:rsid w:val="000B49DE"/>
    <w:rsid w:val="000B4DF3"/>
    <w:rsid w:val="000B50DB"/>
    <w:rsid w:val="000B6F43"/>
    <w:rsid w:val="000C0CA7"/>
    <w:rsid w:val="000C12B3"/>
    <w:rsid w:val="000C14A8"/>
    <w:rsid w:val="000C2583"/>
    <w:rsid w:val="000C2EF2"/>
    <w:rsid w:val="000C35E5"/>
    <w:rsid w:val="000C365A"/>
    <w:rsid w:val="000C441B"/>
    <w:rsid w:val="000C4EAD"/>
    <w:rsid w:val="000C546E"/>
    <w:rsid w:val="000C6861"/>
    <w:rsid w:val="000C6C4B"/>
    <w:rsid w:val="000D07DB"/>
    <w:rsid w:val="000D3A53"/>
    <w:rsid w:val="000D558C"/>
    <w:rsid w:val="000D5DFE"/>
    <w:rsid w:val="000D6C0D"/>
    <w:rsid w:val="000D77E5"/>
    <w:rsid w:val="000D7AAF"/>
    <w:rsid w:val="000D7C69"/>
    <w:rsid w:val="000E0A8D"/>
    <w:rsid w:val="000E0D7B"/>
    <w:rsid w:val="000E2343"/>
    <w:rsid w:val="000E34AF"/>
    <w:rsid w:val="000E4025"/>
    <w:rsid w:val="000E5744"/>
    <w:rsid w:val="000F0CCE"/>
    <w:rsid w:val="000F2637"/>
    <w:rsid w:val="000F31C0"/>
    <w:rsid w:val="00100801"/>
    <w:rsid w:val="00100D0E"/>
    <w:rsid w:val="00101434"/>
    <w:rsid w:val="00101CD9"/>
    <w:rsid w:val="00101F3C"/>
    <w:rsid w:val="00103690"/>
    <w:rsid w:val="00103A0A"/>
    <w:rsid w:val="00104922"/>
    <w:rsid w:val="00106208"/>
    <w:rsid w:val="00106B72"/>
    <w:rsid w:val="00106D05"/>
    <w:rsid w:val="00110646"/>
    <w:rsid w:val="00110F80"/>
    <w:rsid w:val="00112DB4"/>
    <w:rsid w:val="00120FD0"/>
    <w:rsid w:val="00122DD6"/>
    <w:rsid w:val="00123189"/>
    <w:rsid w:val="00123D7D"/>
    <w:rsid w:val="001242F0"/>
    <w:rsid w:val="00125A3B"/>
    <w:rsid w:val="00125DCB"/>
    <w:rsid w:val="00126F84"/>
    <w:rsid w:val="001300CF"/>
    <w:rsid w:val="0013070C"/>
    <w:rsid w:val="00130CC5"/>
    <w:rsid w:val="00130DF9"/>
    <w:rsid w:val="00132269"/>
    <w:rsid w:val="00132A2F"/>
    <w:rsid w:val="001346BC"/>
    <w:rsid w:val="001358E2"/>
    <w:rsid w:val="00136A7C"/>
    <w:rsid w:val="00136B14"/>
    <w:rsid w:val="0014141C"/>
    <w:rsid w:val="00141FF3"/>
    <w:rsid w:val="00142675"/>
    <w:rsid w:val="0014436C"/>
    <w:rsid w:val="001446C8"/>
    <w:rsid w:val="00144B66"/>
    <w:rsid w:val="0014572D"/>
    <w:rsid w:val="001470D0"/>
    <w:rsid w:val="00147FAE"/>
    <w:rsid w:val="0015133A"/>
    <w:rsid w:val="00151941"/>
    <w:rsid w:val="00155B25"/>
    <w:rsid w:val="00155B4D"/>
    <w:rsid w:val="0015654E"/>
    <w:rsid w:val="00157562"/>
    <w:rsid w:val="001576F6"/>
    <w:rsid w:val="0016116F"/>
    <w:rsid w:val="001619A2"/>
    <w:rsid w:val="0016291E"/>
    <w:rsid w:val="0016482B"/>
    <w:rsid w:val="00164EC8"/>
    <w:rsid w:val="0016764D"/>
    <w:rsid w:val="00170F71"/>
    <w:rsid w:val="00171C2E"/>
    <w:rsid w:val="00173B4E"/>
    <w:rsid w:val="00176ACC"/>
    <w:rsid w:val="00176F9F"/>
    <w:rsid w:val="00177144"/>
    <w:rsid w:val="00177F3A"/>
    <w:rsid w:val="001800AC"/>
    <w:rsid w:val="001809C8"/>
    <w:rsid w:val="00181899"/>
    <w:rsid w:val="00183394"/>
    <w:rsid w:val="00185099"/>
    <w:rsid w:val="00186506"/>
    <w:rsid w:val="001865E7"/>
    <w:rsid w:val="001866DB"/>
    <w:rsid w:val="00186C11"/>
    <w:rsid w:val="00194097"/>
    <w:rsid w:val="00194717"/>
    <w:rsid w:val="00194792"/>
    <w:rsid w:val="001955D9"/>
    <w:rsid w:val="0019589A"/>
    <w:rsid w:val="001962BC"/>
    <w:rsid w:val="001971E8"/>
    <w:rsid w:val="00197A3D"/>
    <w:rsid w:val="001A098C"/>
    <w:rsid w:val="001A0D04"/>
    <w:rsid w:val="001A133F"/>
    <w:rsid w:val="001A270D"/>
    <w:rsid w:val="001A2FDD"/>
    <w:rsid w:val="001A4540"/>
    <w:rsid w:val="001A4668"/>
    <w:rsid w:val="001A47B9"/>
    <w:rsid w:val="001A5125"/>
    <w:rsid w:val="001A70AA"/>
    <w:rsid w:val="001A75F4"/>
    <w:rsid w:val="001B0EAB"/>
    <w:rsid w:val="001B15BA"/>
    <w:rsid w:val="001B178A"/>
    <w:rsid w:val="001B3A30"/>
    <w:rsid w:val="001B4F21"/>
    <w:rsid w:val="001B5581"/>
    <w:rsid w:val="001B7881"/>
    <w:rsid w:val="001B7BB1"/>
    <w:rsid w:val="001C0EB7"/>
    <w:rsid w:val="001C2A92"/>
    <w:rsid w:val="001C3A7B"/>
    <w:rsid w:val="001C3F88"/>
    <w:rsid w:val="001C43FB"/>
    <w:rsid w:val="001C489B"/>
    <w:rsid w:val="001C5C6D"/>
    <w:rsid w:val="001C5CD5"/>
    <w:rsid w:val="001C79F1"/>
    <w:rsid w:val="001C7C96"/>
    <w:rsid w:val="001D1111"/>
    <w:rsid w:val="001D22DE"/>
    <w:rsid w:val="001D5300"/>
    <w:rsid w:val="001D5757"/>
    <w:rsid w:val="001D611F"/>
    <w:rsid w:val="001D685C"/>
    <w:rsid w:val="001D6FB8"/>
    <w:rsid w:val="001D7ACE"/>
    <w:rsid w:val="001D7DBA"/>
    <w:rsid w:val="001E23C4"/>
    <w:rsid w:val="001E3EAD"/>
    <w:rsid w:val="001E4354"/>
    <w:rsid w:val="001E5F19"/>
    <w:rsid w:val="001E6531"/>
    <w:rsid w:val="001E6C37"/>
    <w:rsid w:val="001E6CAB"/>
    <w:rsid w:val="001F0949"/>
    <w:rsid w:val="001F1A82"/>
    <w:rsid w:val="001F524B"/>
    <w:rsid w:val="001F5451"/>
    <w:rsid w:val="001F58CB"/>
    <w:rsid w:val="001F7C4C"/>
    <w:rsid w:val="001F7CBA"/>
    <w:rsid w:val="00200769"/>
    <w:rsid w:val="0020138E"/>
    <w:rsid w:val="00201511"/>
    <w:rsid w:val="002067E6"/>
    <w:rsid w:val="00207960"/>
    <w:rsid w:val="0021222F"/>
    <w:rsid w:val="0021280B"/>
    <w:rsid w:val="002142CF"/>
    <w:rsid w:val="002143B7"/>
    <w:rsid w:val="00214D16"/>
    <w:rsid w:val="00215430"/>
    <w:rsid w:val="00216AC3"/>
    <w:rsid w:val="0021727B"/>
    <w:rsid w:val="00217DBD"/>
    <w:rsid w:val="002219DD"/>
    <w:rsid w:val="00226E5F"/>
    <w:rsid w:val="002275C5"/>
    <w:rsid w:val="00227AF4"/>
    <w:rsid w:val="00230C06"/>
    <w:rsid w:val="0023197A"/>
    <w:rsid w:val="00231BE3"/>
    <w:rsid w:val="002323A4"/>
    <w:rsid w:val="002327B8"/>
    <w:rsid w:val="00234481"/>
    <w:rsid w:val="00234A8C"/>
    <w:rsid w:val="00235EC1"/>
    <w:rsid w:val="00236A8D"/>
    <w:rsid w:val="002400DB"/>
    <w:rsid w:val="0024024D"/>
    <w:rsid w:val="002447F5"/>
    <w:rsid w:val="00245E1F"/>
    <w:rsid w:val="00245EB4"/>
    <w:rsid w:val="002460DE"/>
    <w:rsid w:val="00246348"/>
    <w:rsid w:val="0024649E"/>
    <w:rsid w:val="00246BF2"/>
    <w:rsid w:val="00247B19"/>
    <w:rsid w:val="002503D9"/>
    <w:rsid w:val="002506DB"/>
    <w:rsid w:val="00252C62"/>
    <w:rsid w:val="002563EF"/>
    <w:rsid w:val="002567EF"/>
    <w:rsid w:val="00256954"/>
    <w:rsid w:val="00256F09"/>
    <w:rsid w:val="00257087"/>
    <w:rsid w:val="00261B3A"/>
    <w:rsid w:val="00262419"/>
    <w:rsid w:val="00264698"/>
    <w:rsid w:val="00264E7A"/>
    <w:rsid w:val="0026517E"/>
    <w:rsid w:val="00266834"/>
    <w:rsid w:val="00266CE0"/>
    <w:rsid w:val="00267653"/>
    <w:rsid w:val="0026782A"/>
    <w:rsid w:val="00270843"/>
    <w:rsid w:val="00270EB9"/>
    <w:rsid w:val="00270ED3"/>
    <w:rsid w:val="00272A2C"/>
    <w:rsid w:val="002744C3"/>
    <w:rsid w:val="00274E6E"/>
    <w:rsid w:val="00275A20"/>
    <w:rsid w:val="002763AB"/>
    <w:rsid w:val="00276419"/>
    <w:rsid w:val="002765C8"/>
    <w:rsid w:val="00276681"/>
    <w:rsid w:val="002772A1"/>
    <w:rsid w:val="00277573"/>
    <w:rsid w:val="0028437D"/>
    <w:rsid w:val="00284C6A"/>
    <w:rsid w:val="0028553A"/>
    <w:rsid w:val="00285B6D"/>
    <w:rsid w:val="002866FD"/>
    <w:rsid w:val="00286FB0"/>
    <w:rsid w:val="00287E75"/>
    <w:rsid w:val="002910C2"/>
    <w:rsid w:val="00292779"/>
    <w:rsid w:val="00292B5A"/>
    <w:rsid w:val="0029362C"/>
    <w:rsid w:val="00294F7B"/>
    <w:rsid w:val="00295E2D"/>
    <w:rsid w:val="002979F4"/>
    <w:rsid w:val="002A04E6"/>
    <w:rsid w:val="002A072F"/>
    <w:rsid w:val="002A1F37"/>
    <w:rsid w:val="002A22F2"/>
    <w:rsid w:val="002A2919"/>
    <w:rsid w:val="002A3967"/>
    <w:rsid w:val="002A4EB7"/>
    <w:rsid w:val="002A7BD3"/>
    <w:rsid w:val="002B47F3"/>
    <w:rsid w:val="002B6C05"/>
    <w:rsid w:val="002B78B6"/>
    <w:rsid w:val="002B7A92"/>
    <w:rsid w:val="002C0325"/>
    <w:rsid w:val="002C2B80"/>
    <w:rsid w:val="002C42AC"/>
    <w:rsid w:val="002C45AF"/>
    <w:rsid w:val="002C773F"/>
    <w:rsid w:val="002D088D"/>
    <w:rsid w:val="002D3515"/>
    <w:rsid w:val="002D4082"/>
    <w:rsid w:val="002D41BF"/>
    <w:rsid w:val="002D4E4F"/>
    <w:rsid w:val="002D4F15"/>
    <w:rsid w:val="002D5A8F"/>
    <w:rsid w:val="002D6941"/>
    <w:rsid w:val="002E0ABE"/>
    <w:rsid w:val="002E1A28"/>
    <w:rsid w:val="002E4BD8"/>
    <w:rsid w:val="002E5571"/>
    <w:rsid w:val="002E6076"/>
    <w:rsid w:val="002E7718"/>
    <w:rsid w:val="002F1775"/>
    <w:rsid w:val="002F1CCE"/>
    <w:rsid w:val="002F2060"/>
    <w:rsid w:val="002F34DB"/>
    <w:rsid w:val="002F37D8"/>
    <w:rsid w:val="002F3E81"/>
    <w:rsid w:val="002F5158"/>
    <w:rsid w:val="002F58F5"/>
    <w:rsid w:val="002F6327"/>
    <w:rsid w:val="002F6D59"/>
    <w:rsid w:val="002F7A14"/>
    <w:rsid w:val="002F7CEC"/>
    <w:rsid w:val="002F7F4F"/>
    <w:rsid w:val="00300671"/>
    <w:rsid w:val="00300737"/>
    <w:rsid w:val="0030123F"/>
    <w:rsid w:val="003028FD"/>
    <w:rsid w:val="00303061"/>
    <w:rsid w:val="00303217"/>
    <w:rsid w:val="003032FE"/>
    <w:rsid w:val="00304AB3"/>
    <w:rsid w:val="00305004"/>
    <w:rsid w:val="00305985"/>
    <w:rsid w:val="003072DD"/>
    <w:rsid w:val="003078DF"/>
    <w:rsid w:val="00307902"/>
    <w:rsid w:val="00310755"/>
    <w:rsid w:val="00314392"/>
    <w:rsid w:val="00315F52"/>
    <w:rsid w:val="00316FA6"/>
    <w:rsid w:val="00317647"/>
    <w:rsid w:val="00317E23"/>
    <w:rsid w:val="00321320"/>
    <w:rsid w:val="00323DC0"/>
    <w:rsid w:val="0032659C"/>
    <w:rsid w:val="00336156"/>
    <w:rsid w:val="00336A0A"/>
    <w:rsid w:val="00336BB1"/>
    <w:rsid w:val="00337E0A"/>
    <w:rsid w:val="003403C3"/>
    <w:rsid w:val="00340D34"/>
    <w:rsid w:val="00341B0F"/>
    <w:rsid w:val="00341C30"/>
    <w:rsid w:val="0034257E"/>
    <w:rsid w:val="0034456C"/>
    <w:rsid w:val="00345C07"/>
    <w:rsid w:val="003460A3"/>
    <w:rsid w:val="00350BAB"/>
    <w:rsid w:val="00350DF5"/>
    <w:rsid w:val="00351996"/>
    <w:rsid w:val="0035239D"/>
    <w:rsid w:val="0035280A"/>
    <w:rsid w:val="003538D7"/>
    <w:rsid w:val="00355459"/>
    <w:rsid w:val="00356617"/>
    <w:rsid w:val="00356C9D"/>
    <w:rsid w:val="00357180"/>
    <w:rsid w:val="00361BD6"/>
    <w:rsid w:val="00361CDE"/>
    <w:rsid w:val="00362C87"/>
    <w:rsid w:val="00362CE3"/>
    <w:rsid w:val="00362F1F"/>
    <w:rsid w:val="00363F44"/>
    <w:rsid w:val="003660A8"/>
    <w:rsid w:val="003666BB"/>
    <w:rsid w:val="00370330"/>
    <w:rsid w:val="00372A4C"/>
    <w:rsid w:val="00373655"/>
    <w:rsid w:val="003760E3"/>
    <w:rsid w:val="0037705E"/>
    <w:rsid w:val="00377170"/>
    <w:rsid w:val="003803DC"/>
    <w:rsid w:val="00380936"/>
    <w:rsid w:val="0038172D"/>
    <w:rsid w:val="003848E5"/>
    <w:rsid w:val="00385EB7"/>
    <w:rsid w:val="00386B91"/>
    <w:rsid w:val="00386FDD"/>
    <w:rsid w:val="0039076A"/>
    <w:rsid w:val="003907C3"/>
    <w:rsid w:val="00391CF4"/>
    <w:rsid w:val="0039261A"/>
    <w:rsid w:val="00395210"/>
    <w:rsid w:val="00395FAD"/>
    <w:rsid w:val="003A04E2"/>
    <w:rsid w:val="003A1069"/>
    <w:rsid w:val="003A139E"/>
    <w:rsid w:val="003A3748"/>
    <w:rsid w:val="003A4BD0"/>
    <w:rsid w:val="003A52C1"/>
    <w:rsid w:val="003A5DCD"/>
    <w:rsid w:val="003A7F6F"/>
    <w:rsid w:val="003A7FA1"/>
    <w:rsid w:val="003B0763"/>
    <w:rsid w:val="003B15BD"/>
    <w:rsid w:val="003B4A1C"/>
    <w:rsid w:val="003B5FD1"/>
    <w:rsid w:val="003B61FE"/>
    <w:rsid w:val="003C0428"/>
    <w:rsid w:val="003C0EA3"/>
    <w:rsid w:val="003C210F"/>
    <w:rsid w:val="003C52A7"/>
    <w:rsid w:val="003C5B0B"/>
    <w:rsid w:val="003C6E1B"/>
    <w:rsid w:val="003C750B"/>
    <w:rsid w:val="003C7C85"/>
    <w:rsid w:val="003D065C"/>
    <w:rsid w:val="003D0764"/>
    <w:rsid w:val="003D07C8"/>
    <w:rsid w:val="003D1494"/>
    <w:rsid w:val="003D1D94"/>
    <w:rsid w:val="003D4B7E"/>
    <w:rsid w:val="003D5644"/>
    <w:rsid w:val="003D5DF5"/>
    <w:rsid w:val="003D738A"/>
    <w:rsid w:val="003E00D6"/>
    <w:rsid w:val="003E081C"/>
    <w:rsid w:val="003E22B7"/>
    <w:rsid w:val="003E23FF"/>
    <w:rsid w:val="003E438E"/>
    <w:rsid w:val="003E5ABA"/>
    <w:rsid w:val="003E6805"/>
    <w:rsid w:val="003E76B3"/>
    <w:rsid w:val="003F27BB"/>
    <w:rsid w:val="003F49D8"/>
    <w:rsid w:val="003F4A26"/>
    <w:rsid w:val="003F59B9"/>
    <w:rsid w:val="003F7E40"/>
    <w:rsid w:val="003F7EFC"/>
    <w:rsid w:val="00402377"/>
    <w:rsid w:val="0040284E"/>
    <w:rsid w:val="00403D16"/>
    <w:rsid w:val="00403E0A"/>
    <w:rsid w:val="004042A5"/>
    <w:rsid w:val="00407A44"/>
    <w:rsid w:val="00412C8E"/>
    <w:rsid w:val="0041300B"/>
    <w:rsid w:val="00413661"/>
    <w:rsid w:val="00414B6E"/>
    <w:rsid w:val="00414F4D"/>
    <w:rsid w:val="00414FB6"/>
    <w:rsid w:val="00415E37"/>
    <w:rsid w:val="004164EB"/>
    <w:rsid w:val="004166D7"/>
    <w:rsid w:val="0041732F"/>
    <w:rsid w:val="0041745F"/>
    <w:rsid w:val="00417B5C"/>
    <w:rsid w:val="00420326"/>
    <w:rsid w:val="00420BBB"/>
    <w:rsid w:val="00421D79"/>
    <w:rsid w:val="00422F33"/>
    <w:rsid w:val="00424187"/>
    <w:rsid w:val="0042463E"/>
    <w:rsid w:val="00424C0B"/>
    <w:rsid w:val="00424D10"/>
    <w:rsid w:val="00426C49"/>
    <w:rsid w:val="00426F52"/>
    <w:rsid w:val="004311FD"/>
    <w:rsid w:val="0043139A"/>
    <w:rsid w:val="00431B59"/>
    <w:rsid w:val="0043255F"/>
    <w:rsid w:val="00432F1B"/>
    <w:rsid w:val="0043359A"/>
    <w:rsid w:val="0043426E"/>
    <w:rsid w:val="00435F46"/>
    <w:rsid w:val="00436A67"/>
    <w:rsid w:val="00436E8B"/>
    <w:rsid w:val="00440501"/>
    <w:rsid w:val="00440F3E"/>
    <w:rsid w:val="00441FBC"/>
    <w:rsid w:val="004420A6"/>
    <w:rsid w:val="0044314D"/>
    <w:rsid w:val="00444556"/>
    <w:rsid w:val="004503B9"/>
    <w:rsid w:val="00450CC4"/>
    <w:rsid w:val="00450E0B"/>
    <w:rsid w:val="00450FC2"/>
    <w:rsid w:val="00451061"/>
    <w:rsid w:val="0045117E"/>
    <w:rsid w:val="0045274A"/>
    <w:rsid w:val="00453285"/>
    <w:rsid w:val="004536F4"/>
    <w:rsid w:val="00454B9C"/>
    <w:rsid w:val="00456070"/>
    <w:rsid w:val="00456AAF"/>
    <w:rsid w:val="00463954"/>
    <w:rsid w:val="00463FA3"/>
    <w:rsid w:val="00467882"/>
    <w:rsid w:val="00467C6C"/>
    <w:rsid w:val="00467FE3"/>
    <w:rsid w:val="00470A03"/>
    <w:rsid w:val="004715EE"/>
    <w:rsid w:val="00471B3A"/>
    <w:rsid w:val="0047255B"/>
    <w:rsid w:val="00472C6A"/>
    <w:rsid w:val="004736A5"/>
    <w:rsid w:val="00473DE0"/>
    <w:rsid w:val="0047400B"/>
    <w:rsid w:val="00476D6B"/>
    <w:rsid w:val="004778AE"/>
    <w:rsid w:val="00477F38"/>
    <w:rsid w:val="004823A1"/>
    <w:rsid w:val="0048253E"/>
    <w:rsid w:val="00483656"/>
    <w:rsid w:val="004848CF"/>
    <w:rsid w:val="004876AF"/>
    <w:rsid w:val="00487816"/>
    <w:rsid w:val="004907AB"/>
    <w:rsid w:val="00492E21"/>
    <w:rsid w:val="00494907"/>
    <w:rsid w:val="00495ADF"/>
    <w:rsid w:val="00496DA5"/>
    <w:rsid w:val="00497D4C"/>
    <w:rsid w:val="004A0275"/>
    <w:rsid w:val="004A173B"/>
    <w:rsid w:val="004A26FB"/>
    <w:rsid w:val="004A3D05"/>
    <w:rsid w:val="004A3E15"/>
    <w:rsid w:val="004A4215"/>
    <w:rsid w:val="004A6787"/>
    <w:rsid w:val="004A68A5"/>
    <w:rsid w:val="004A72C9"/>
    <w:rsid w:val="004A7314"/>
    <w:rsid w:val="004A7A4B"/>
    <w:rsid w:val="004B1151"/>
    <w:rsid w:val="004B1399"/>
    <w:rsid w:val="004B1902"/>
    <w:rsid w:val="004B27EF"/>
    <w:rsid w:val="004B2B92"/>
    <w:rsid w:val="004B2F74"/>
    <w:rsid w:val="004B433C"/>
    <w:rsid w:val="004B4546"/>
    <w:rsid w:val="004B5D64"/>
    <w:rsid w:val="004B7002"/>
    <w:rsid w:val="004C0339"/>
    <w:rsid w:val="004C044C"/>
    <w:rsid w:val="004C0756"/>
    <w:rsid w:val="004C16B4"/>
    <w:rsid w:val="004C2B2C"/>
    <w:rsid w:val="004C45CB"/>
    <w:rsid w:val="004C4DB4"/>
    <w:rsid w:val="004C75CD"/>
    <w:rsid w:val="004C7923"/>
    <w:rsid w:val="004D1C61"/>
    <w:rsid w:val="004D2CC8"/>
    <w:rsid w:val="004D3247"/>
    <w:rsid w:val="004D6C47"/>
    <w:rsid w:val="004D74BC"/>
    <w:rsid w:val="004D77D4"/>
    <w:rsid w:val="004E0298"/>
    <w:rsid w:val="004E0345"/>
    <w:rsid w:val="004E26C7"/>
    <w:rsid w:val="004E2DA4"/>
    <w:rsid w:val="004E3730"/>
    <w:rsid w:val="004E3DF8"/>
    <w:rsid w:val="004E42CF"/>
    <w:rsid w:val="004E4953"/>
    <w:rsid w:val="004E71F8"/>
    <w:rsid w:val="004E7FAA"/>
    <w:rsid w:val="004F2473"/>
    <w:rsid w:val="004F334F"/>
    <w:rsid w:val="004F3695"/>
    <w:rsid w:val="004F3815"/>
    <w:rsid w:val="004F5171"/>
    <w:rsid w:val="004F5C0B"/>
    <w:rsid w:val="004F6872"/>
    <w:rsid w:val="004F7317"/>
    <w:rsid w:val="004F7528"/>
    <w:rsid w:val="004F7803"/>
    <w:rsid w:val="005037A7"/>
    <w:rsid w:val="00504166"/>
    <w:rsid w:val="005054F9"/>
    <w:rsid w:val="00506242"/>
    <w:rsid w:val="00512139"/>
    <w:rsid w:val="005168D1"/>
    <w:rsid w:val="00517B49"/>
    <w:rsid w:val="00520C25"/>
    <w:rsid w:val="00521790"/>
    <w:rsid w:val="00523316"/>
    <w:rsid w:val="00523703"/>
    <w:rsid w:val="00523953"/>
    <w:rsid w:val="00527796"/>
    <w:rsid w:val="00527EBE"/>
    <w:rsid w:val="00530787"/>
    <w:rsid w:val="005307E1"/>
    <w:rsid w:val="00532435"/>
    <w:rsid w:val="00534CB8"/>
    <w:rsid w:val="005353DD"/>
    <w:rsid w:val="00535872"/>
    <w:rsid w:val="00537730"/>
    <w:rsid w:val="00540C7F"/>
    <w:rsid w:val="00543E0C"/>
    <w:rsid w:val="005476D8"/>
    <w:rsid w:val="00550C80"/>
    <w:rsid w:val="00550FEB"/>
    <w:rsid w:val="00553693"/>
    <w:rsid w:val="005538D7"/>
    <w:rsid w:val="005543A1"/>
    <w:rsid w:val="00554819"/>
    <w:rsid w:val="0055598D"/>
    <w:rsid w:val="00555A38"/>
    <w:rsid w:val="005569C1"/>
    <w:rsid w:val="00556CF2"/>
    <w:rsid w:val="005619C8"/>
    <w:rsid w:val="00563475"/>
    <w:rsid w:val="005678F1"/>
    <w:rsid w:val="00570043"/>
    <w:rsid w:val="00571995"/>
    <w:rsid w:val="00572EF9"/>
    <w:rsid w:val="005730BC"/>
    <w:rsid w:val="005734FC"/>
    <w:rsid w:val="0057398F"/>
    <w:rsid w:val="005739C0"/>
    <w:rsid w:val="00573A0D"/>
    <w:rsid w:val="005742C9"/>
    <w:rsid w:val="005750DB"/>
    <w:rsid w:val="00575770"/>
    <w:rsid w:val="00575AA1"/>
    <w:rsid w:val="005773D9"/>
    <w:rsid w:val="00577737"/>
    <w:rsid w:val="00580223"/>
    <w:rsid w:val="005833EC"/>
    <w:rsid w:val="005836CD"/>
    <w:rsid w:val="00583C1B"/>
    <w:rsid w:val="005850FC"/>
    <w:rsid w:val="0059027B"/>
    <w:rsid w:val="00590C38"/>
    <w:rsid w:val="00590C56"/>
    <w:rsid w:val="00592377"/>
    <w:rsid w:val="00593CFE"/>
    <w:rsid w:val="00595109"/>
    <w:rsid w:val="005953B0"/>
    <w:rsid w:val="00596A82"/>
    <w:rsid w:val="005A04CA"/>
    <w:rsid w:val="005A2849"/>
    <w:rsid w:val="005A3739"/>
    <w:rsid w:val="005A3B1B"/>
    <w:rsid w:val="005A41BB"/>
    <w:rsid w:val="005A5C12"/>
    <w:rsid w:val="005A6956"/>
    <w:rsid w:val="005A75EC"/>
    <w:rsid w:val="005A7DB2"/>
    <w:rsid w:val="005B5141"/>
    <w:rsid w:val="005B661E"/>
    <w:rsid w:val="005C0C8E"/>
    <w:rsid w:val="005C2389"/>
    <w:rsid w:val="005C249D"/>
    <w:rsid w:val="005C3F02"/>
    <w:rsid w:val="005C5BD1"/>
    <w:rsid w:val="005D0DEE"/>
    <w:rsid w:val="005D2724"/>
    <w:rsid w:val="005D5C4C"/>
    <w:rsid w:val="005D6433"/>
    <w:rsid w:val="005D7A00"/>
    <w:rsid w:val="005D7B51"/>
    <w:rsid w:val="005E3194"/>
    <w:rsid w:val="005E3CD0"/>
    <w:rsid w:val="005E60BC"/>
    <w:rsid w:val="005E6CF9"/>
    <w:rsid w:val="005E7915"/>
    <w:rsid w:val="005F05F2"/>
    <w:rsid w:val="005F0C62"/>
    <w:rsid w:val="005F328C"/>
    <w:rsid w:val="005F4859"/>
    <w:rsid w:val="005F4BB7"/>
    <w:rsid w:val="005F56C3"/>
    <w:rsid w:val="005F629E"/>
    <w:rsid w:val="005F6577"/>
    <w:rsid w:val="00603CDA"/>
    <w:rsid w:val="00605E7D"/>
    <w:rsid w:val="00607DEF"/>
    <w:rsid w:val="00610E40"/>
    <w:rsid w:val="0061235B"/>
    <w:rsid w:val="00612E85"/>
    <w:rsid w:val="00614BA1"/>
    <w:rsid w:val="00616307"/>
    <w:rsid w:val="00616A53"/>
    <w:rsid w:val="00616BEF"/>
    <w:rsid w:val="00620AC9"/>
    <w:rsid w:val="00622AE8"/>
    <w:rsid w:val="00624A06"/>
    <w:rsid w:val="00626389"/>
    <w:rsid w:val="0062725A"/>
    <w:rsid w:val="00627E8D"/>
    <w:rsid w:val="00632500"/>
    <w:rsid w:val="00632742"/>
    <w:rsid w:val="00633E1B"/>
    <w:rsid w:val="006356B1"/>
    <w:rsid w:val="00637DE8"/>
    <w:rsid w:val="0064135C"/>
    <w:rsid w:val="00644096"/>
    <w:rsid w:val="006454F7"/>
    <w:rsid w:val="00650B61"/>
    <w:rsid w:val="00654B83"/>
    <w:rsid w:val="00657DE4"/>
    <w:rsid w:val="00662F76"/>
    <w:rsid w:val="00665098"/>
    <w:rsid w:val="006659E9"/>
    <w:rsid w:val="00667BD7"/>
    <w:rsid w:val="00670134"/>
    <w:rsid w:val="006702B2"/>
    <w:rsid w:val="006707AD"/>
    <w:rsid w:val="00672296"/>
    <w:rsid w:val="00672B97"/>
    <w:rsid w:val="00672BC5"/>
    <w:rsid w:val="00673B1E"/>
    <w:rsid w:val="00674BFF"/>
    <w:rsid w:val="006774CA"/>
    <w:rsid w:val="006779D0"/>
    <w:rsid w:val="0068070F"/>
    <w:rsid w:val="00681282"/>
    <w:rsid w:val="006824E9"/>
    <w:rsid w:val="006859C8"/>
    <w:rsid w:val="0069053D"/>
    <w:rsid w:val="006909D1"/>
    <w:rsid w:val="0069150F"/>
    <w:rsid w:val="00692BD7"/>
    <w:rsid w:val="00692E6F"/>
    <w:rsid w:val="006934F1"/>
    <w:rsid w:val="00695118"/>
    <w:rsid w:val="00695333"/>
    <w:rsid w:val="0069586F"/>
    <w:rsid w:val="00697990"/>
    <w:rsid w:val="006A6F13"/>
    <w:rsid w:val="006A7423"/>
    <w:rsid w:val="006B37EE"/>
    <w:rsid w:val="006C0366"/>
    <w:rsid w:val="006C24CE"/>
    <w:rsid w:val="006C5335"/>
    <w:rsid w:val="006C551C"/>
    <w:rsid w:val="006C6044"/>
    <w:rsid w:val="006C60ED"/>
    <w:rsid w:val="006C6859"/>
    <w:rsid w:val="006D01A4"/>
    <w:rsid w:val="006D2231"/>
    <w:rsid w:val="006D2608"/>
    <w:rsid w:val="006D2E37"/>
    <w:rsid w:val="006D3DC0"/>
    <w:rsid w:val="006D5E46"/>
    <w:rsid w:val="006E06F7"/>
    <w:rsid w:val="006E372E"/>
    <w:rsid w:val="006E3ACF"/>
    <w:rsid w:val="006E4E01"/>
    <w:rsid w:val="006E66F3"/>
    <w:rsid w:val="006F1053"/>
    <w:rsid w:val="006F14FB"/>
    <w:rsid w:val="006F2B30"/>
    <w:rsid w:val="006F450B"/>
    <w:rsid w:val="006F5317"/>
    <w:rsid w:val="006F601B"/>
    <w:rsid w:val="006F610C"/>
    <w:rsid w:val="006F63E5"/>
    <w:rsid w:val="007002EC"/>
    <w:rsid w:val="00700F64"/>
    <w:rsid w:val="00702E6D"/>
    <w:rsid w:val="0070431E"/>
    <w:rsid w:val="00707DC0"/>
    <w:rsid w:val="00707F28"/>
    <w:rsid w:val="0071071B"/>
    <w:rsid w:val="00710AED"/>
    <w:rsid w:val="00711F2D"/>
    <w:rsid w:val="0071220A"/>
    <w:rsid w:val="00714C59"/>
    <w:rsid w:val="00714F38"/>
    <w:rsid w:val="00715E59"/>
    <w:rsid w:val="007175C1"/>
    <w:rsid w:val="007200BC"/>
    <w:rsid w:val="00721C93"/>
    <w:rsid w:val="00722366"/>
    <w:rsid w:val="00723108"/>
    <w:rsid w:val="00725077"/>
    <w:rsid w:val="00727FE9"/>
    <w:rsid w:val="007315BF"/>
    <w:rsid w:val="007335F9"/>
    <w:rsid w:val="0073707A"/>
    <w:rsid w:val="0073748B"/>
    <w:rsid w:val="00737F0E"/>
    <w:rsid w:val="00742976"/>
    <w:rsid w:val="00742F53"/>
    <w:rsid w:val="007457A7"/>
    <w:rsid w:val="007457AD"/>
    <w:rsid w:val="00745916"/>
    <w:rsid w:val="00750921"/>
    <w:rsid w:val="0075097B"/>
    <w:rsid w:val="00751F2E"/>
    <w:rsid w:val="0075315C"/>
    <w:rsid w:val="00754B7A"/>
    <w:rsid w:val="00755399"/>
    <w:rsid w:val="00756990"/>
    <w:rsid w:val="007579D4"/>
    <w:rsid w:val="007604B5"/>
    <w:rsid w:val="00760C53"/>
    <w:rsid w:val="00760D84"/>
    <w:rsid w:val="00761753"/>
    <w:rsid w:val="007632ED"/>
    <w:rsid w:val="007634AD"/>
    <w:rsid w:val="00764A90"/>
    <w:rsid w:val="00765874"/>
    <w:rsid w:val="007661A9"/>
    <w:rsid w:val="00766BFC"/>
    <w:rsid w:val="007674EB"/>
    <w:rsid w:val="007700B1"/>
    <w:rsid w:val="0077048E"/>
    <w:rsid w:val="00770F49"/>
    <w:rsid w:val="0077350B"/>
    <w:rsid w:val="007762D0"/>
    <w:rsid w:val="00780150"/>
    <w:rsid w:val="0078018E"/>
    <w:rsid w:val="00780800"/>
    <w:rsid w:val="00780F07"/>
    <w:rsid w:val="00781585"/>
    <w:rsid w:val="007832CC"/>
    <w:rsid w:val="00783303"/>
    <w:rsid w:val="00783555"/>
    <w:rsid w:val="00783794"/>
    <w:rsid w:val="00785FCF"/>
    <w:rsid w:val="007862D7"/>
    <w:rsid w:val="00790B31"/>
    <w:rsid w:val="00791AB7"/>
    <w:rsid w:val="007923CF"/>
    <w:rsid w:val="0079280A"/>
    <w:rsid w:val="00792E26"/>
    <w:rsid w:val="00793FFD"/>
    <w:rsid w:val="00796411"/>
    <w:rsid w:val="0079799C"/>
    <w:rsid w:val="007A057A"/>
    <w:rsid w:val="007A078E"/>
    <w:rsid w:val="007A0832"/>
    <w:rsid w:val="007A24A6"/>
    <w:rsid w:val="007A3247"/>
    <w:rsid w:val="007A386F"/>
    <w:rsid w:val="007A4846"/>
    <w:rsid w:val="007A4ACC"/>
    <w:rsid w:val="007A6950"/>
    <w:rsid w:val="007B0251"/>
    <w:rsid w:val="007B0B27"/>
    <w:rsid w:val="007B20A5"/>
    <w:rsid w:val="007B2570"/>
    <w:rsid w:val="007B393E"/>
    <w:rsid w:val="007B5036"/>
    <w:rsid w:val="007B6048"/>
    <w:rsid w:val="007B65B0"/>
    <w:rsid w:val="007B724E"/>
    <w:rsid w:val="007C0D07"/>
    <w:rsid w:val="007C1C94"/>
    <w:rsid w:val="007C26C7"/>
    <w:rsid w:val="007C2F79"/>
    <w:rsid w:val="007C5147"/>
    <w:rsid w:val="007C5499"/>
    <w:rsid w:val="007C6110"/>
    <w:rsid w:val="007C6236"/>
    <w:rsid w:val="007C6E53"/>
    <w:rsid w:val="007C77D9"/>
    <w:rsid w:val="007C78EF"/>
    <w:rsid w:val="007C7CFE"/>
    <w:rsid w:val="007C7D49"/>
    <w:rsid w:val="007D08E8"/>
    <w:rsid w:val="007D1229"/>
    <w:rsid w:val="007D572A"/>
    <w:rsid w:val="007D57F8"/>
    <w:rsid w:val="007D6C31"/>
    <w:rsid w:val="007E1E29"/>
    <w:rsid w:val="007E2CE9"/>
    <w:rsid w:val="007E38CD"/>
    <w:rsid w:val="007F14C6"/>
    <w:rsid w:val="007F20BA"/>
    <w:rsid w:val="007F299A"/>
    <w:rsid w:val="007F4AD2"/>
    <w:rsid w:val="007F4FB2"/>
    <w:rsid w:val="007F5936"/>
    <w:rsid w:val="007F670D"/>
    <w:rsid w:val="007F7B11"/>
    <w:rsid w:val="007F7F64"/>
    <w:rsid w:val="00800ADE"/>
    <w:rsid w:val="00801FD6"/>
    <w:rsid w:val="0080270A"/>
    <w:rsid w:val="008037D4"/>
    <w:rsid w:val="00804C3B"/>
    <w:rsid w:val="00805EC3"/>
    <w:rsid w:val="0080633B"/>
    <w:rsid w:val="008072E5"/>
    <w:rsid w:val="00810496"/>
    <w:rsid w:val="008112F9"/>
    <w:rsid w:val="0081442F"/>
    <w:rsid w:val="008159BC"/>
    <w:rsid w:val="00815E08"/>
    <w:rsid w:val="008169E5"/>
    <w:rsid w:val="00820CBB"/>
    <w:rsid w:val="0082186A"/>
    <w:rsid w:val="008227AC"/>
    <w:rsid w:val="0082477F"/>
    <w:rsid w:val="008247EF"/>
    <w:rsid w:val="008257A3"/>
    <w:rsid w:val="00826655"/>
    <w:rsid w:val="008324FD"/>
    <w:rsid w:val="00833770"/>
    <w:rsid w:val="008362A8"/>
    <w:rsid w:val="00836503"/>
    <w:rsid w:val="00836875"/>
    <w:rsid w:val="008408C0"/>
    <w:rsid w:val="00840F0C"/>
    <w:rsid w:val="00842003"/>
    <w:rsid w:val="00843EC5"/>
    <w:rsid w:val="0084577D"/>
    <w:rsid w:val="00846008"/>
    <w:rsid w:val="00846158"/>
    <w:rsid w:val="00846D30"/>
    <w:rsid w:val="0084792E"/>
    <w:rsid w:val="00847ED4"/>
    <w:rsid w:val="00851222"/>
    <w:rsid w:val="0085143B"/>
    <w:rsid w:val="00852C48"/>
    <w:rsid w:val="00853A4A"/>
    <w:rsid w:val="00856249"/>
    <w:rsid w:val="00857891"/>
    <w:rsid w:val="00857C58"/>
    <w:rsid w:val="008607E4"/>
    <w:rsid w:val="008626DC"/>
    <w:rsid w:val="00862C58"/>
    <w:rsid w:val="008635E5"/>
    <w:rsid w:val="008667C1"/>
    <w:rsid w:val="0086766E"/>
    <w:rsid w:val="00870326"/>
    <w:rsid w:val="008707C1"/>
    <w:rsid w:val="008722C9"/>
    <w:rsid w:val="00873466"/>
    <w:rsid w:val="008735E0"/>
    <w:rsid w:val="00874694"/>
    <w:rsid w:val="00875BCF"/>
    <w:rsid w:val="0087788A"/>
    <w:rsid w:val="0088413A"/>
    <w:rsid w:val="008847B7"/>
    <w:rsid w:val="00884D58"/>
    <w:rsid w:val="00886053"/>
    <w:rsid w:val="00886484"/>
    <w:rsid w:val="00890B87"/>
    <w:rsid w:val="00892AC7"/>
    <w:rsid w:val="00893551"/>
    <w:rsid w:val="00893AD0"/>
    <w:rsid w:val="00895242"/>
    <w:rsid w:val="00895885"/>
    <w:rsid w:val="008964CE"/>
    <w:rsid w:val="00896806"/>
    <w:rsid w:val="008979EF"/>
    <w:rsid w:val="00897FE8"/>
    <w:rsid w:val="008A00C7"/>
    <w:rsid w:val="008A1C8F"/>
    <w:rsid w:val="008A2B61"/>
    <w:rsid w:val="008A2D2B"/>
    <w:rsid w:val="008A3339"/>
    <w:rsid w:val="008A5E4D"/>
    <w:rsid w:val="008A7ABA"/>
    <w:rsid w:val="008B0A88"/>
    <w:rsid w:val="008B1F34"/>
    <w:rsid w:val="008B2EE0"/>
    <w:rsid w:val="008B3FAE"/>
    <w:rsid w:val="008B4377"/>
    <w:rsid w:val="008B4387"/>
    <w:rsid w:val="008B4E84"/>
    <w:rsid w:val="008B668E"/>
    <w:rsid w:val="008C07A3"/>
    <w:rsid w:val="008C0A0E"/>
    <w:rsid w:val="008C23AA"/>
    <w:rsid w:val="008C481F"/>
    <w:rsid w:val="008C6307"/>
    <w:rsid w:val="008C721A"/>
    <w:rsid w:val="008C7961"/>
    <w:rsid w:val="008D054E"/>
    <w:rsid w:val="008D2440"/>
    <w:rsid w:val="008D366D"/>
    <w:rsid w:val="008D4A9D"/>
    <w:rsid w:val="008D6B36"/>
    <w:rsid w:val="008D7821"/>
    <w:rsid w:val="008E143D"/>
    <w:rsid w:val="008E1EA9"/>
    <w:rsid w:val="008E4A88"/>
    <w:rsid w:val="008E52F0"/>
    <w:rsid w:val="008E55D5"/>
    <w:rsid w:val="008E5708"/>
    <w:rsid w:val="008E6A4B"/>
    <w:rsid w:val="008F08E4"/>
    <w:rsid w:val="008F0A55"/>
    <w:rsid w:val="008F125D"/>
    <w:rsid w:val="008F4D81"/>
    <w:rsid w:val="008F6121"/>
    <w:rsid w:val="008F6293"/>
    <w:rsid w:val="008F65DE"/>
    <w:rsid w:val="008F6824"/>
    <w:rsid w:val="0090041F"/>
    <w:rsid w:val="0090132A"/>
    <w:rsid w:val="0090195F"/>
    <w:rsid w:val="00901ABB"/>
    <w:rsid w:val="00901C9F"/>
    <w:rsid w:val="00901CC4"/>
    <w:rsid w:val="00901FEE"/>
    <w:rsid w:val="00903421"/>
    <w:rsid w:val="00903500"/>
    <w:rsid w:val="009055FD"/>
    <w:rsid w:val="00906770"/>
    <w:rsid w:val="009069BC"/>
    <w:rsid w:val="00913BCE"/>
    <w:rsid w:val="00914217"/>
    <w:rsid w:val="00914B42"/>
    <w:rsid w:val="00920401"/>
    <w:rsid w:val="00920C5A"/>
    <w:rsid w:val="009215C6"/>
    <w:rsid w:val="0092209A"/>
    <w:rsid w:val="00922BEB"/>
    <w:rsid w:val="009235B1"/>
    <w:rsid w:val="00923E12"/>
    <w:rsid w:val="00924383"/>
    <w:rsid w:val="00924DD6"/>
    <w:rsid w:val="0092527A"/>
    <w:rsid w:val="00926C63"/>
    <w:rsid w:val="0093221A"/>
    <w:rsid w:val="00933478"/>
    <w:rsid w:val="00935D82"/>
    <w:rsid w:val="009377D8"/>
    <w:rsid w:val="00940001"/>
    <w:rsid w:val="00940097"/>
    <w:rsid w:val="0094029A"/>
    <w:rsid w:val="00940C15"/>
    <w:rsid w:val="00946226"/>
    <w:rsid w:val="00947EFB"/>
    <w:rsid w:val="00950903"/>
    <w:rsid w:val="009524BB"/>
    <w:rsid w:val="0095319D"/>
    <w:rsid w:val="00956234"/>
    <w:rsid w:val="00956BC8"/>
    <w:rsid w:val="00957E7B"/>
    <w:rsid w:val="00961066"/>
    <w:rsid w:val="00962711"/>
    <w:rsid w:val="00963A75"/>
    <w:rsid w:val="0096406D"/>
    <w:rsid w:val="0096463B"/>
    <w:rsid w:val="009649C4"/>
    <w:rsid w:val="009674D2"/>
    <w:rsid w:val="00970638"/>
    <w:rsid w:val="009709B3"/>
    <w:rsid w:val="0097130E"/>
    <w:rsid w:val="009715C9"/>
    <w:rsid w:val="0097181B"/>
    <w:rsid w:val="0097248C"/>
    <w:rsid w:val="00973010"/>
    <w:rsid w:val="00976AD7"/>
    <w:rsid w:val="00976D83"/>
    <w:rsid w:val="009773DF"/>
    <w:rsid w:val="00981FBA"/>
    <w:rsid w:val="00983785"/>
    <w:rsid w:val="00984502"/>
    <w:rsid w:val="0098551C"/>
    <w:rsid w:val="009856B4"/>
    <w:rsid w:val="0098748D"/>
    <w:rsid w:val="0098770F"/>
    <w:rsid w:val="00987CC9"/>
    <w:rsid w:val="00987CDD"/>
    <w:rsid w:val="0099096A"/>
    <w:rsid w:val="00990B8E"/>
    <w:rsid w:val="00991754"/>
    <w:rsid w:val="00992252"/>
    <w:rsid w:val="009925C9"/>
    <w:rsid w:val="00992B43"/>
    <w:rsid w:val="00992FF3"/>
    <w:rsid w:val="00993352"/>
    <w:rsid w:val="009939C5"/>
    <w:rsid w:val="00995C4A"/>
    <w:rsid w:val="00996067"/>
    <w:rsid w:val="009960EB"/>
    <w:rsid w:val="0099645B"/>
    <w:rsid w:val="00996BC9"/>
    <w:rsid w:val="009A10AF"/>
    <w:rsid w:val="009A266A"/>
    <w:rsid w:val="009A51D2"/>
    <w:rsid w:val="009A5B37"/>
    <w:rsid w:val="009B0463"/>
    <w:rsid w:val="009B0BD2"/>
    <w:rsid w:val="009B13D3"/>
    <w:rsid w:val="009B321C"/>
    <w:rsid w:val="009B4356"/>
    <w:rsid w:val="009B4A89"/>
    <w:rsid w:val="009C1202"/>
    <w:rsid w:val="009C1DA6"/>
    <w:rsid w:val="009C2A29"/>
    <w:rsid w:val="009C2C06"/>
    <w:rsid w:val="009C2C92"/>
    <w:rsid w:val="009C39DF"/>
    <w:rsid w:val="009C3D76"/>
    <w:rsid w:val="009C5C08"/>
    <w:rsid w:val="009C6311"/>
    <w:rsid w:val="009D13FC"/>
    <w:rsid w:val="009D1E90"/>
    <w:rsid w:val="009D2175"/>
    <w:rsid w:val="009D2549"/>
    <w:rsid w:val="009D2C14"/>
    <w:rsid w:val="009D2CE7"/>
    <w:rsid w:val="009D4024"/>
    <w:rsid w:val="009D433B"/>
    <w:rsid w:val="009D4426"/>
    <w:rsid w:val="009D5E94"/>
    <w:rsid w:val="009D6D64"/>
    <w:rsid w:val="009E040B"/>
    <w:rsid w:val="009E0664"/>
    <w:rsid w:val="009E1E1C"/>
    <w:rsid w:val="009E4E00"/>
    <w:rsid w:val="009E5B7D"/>
    <w:rsid w:val="009E702F"/>
    <w:rsid w:val="009E76A4"/>
    <w:rsid w:val="009F15D3"/>
    <w:rsid w:val="009F2275"/>
    <w:rsid w:val="009F26E1"/>
    <w:rsid w:val="009F2C6C"/>
    <w:rsid w:val="009F497F"/>
    <w:rsid w:val="009F5080"/>
    <w:rsid w:val="009F6E82"/>
    <w:rsid w:val="00A009D1"/>
    <w:rsid w:val="00A00BB1"/>
    <w:rsid w:val="00A02805"/>
    <w:rsid w:val="00A02DB2"/>
    <w:rsid w:val="00A0356D"/>
    <w:rsid w:val="00A0516A"/>
    <w:rsid w:val="00A05F88"/>
    <w:rsid w:val="00A0672B"/>
    <w:rsid w:val="00A07192"/>
    <w:rsid w:val="00A12C3B"/>
    <w:rsid w:val="00A12DCD"/>
    <w:rsid w:val="00A1339D"/>
    <w:rsid w:val="00A13BDE"/>
    <w:rsid w:val="00A14814"/>
    <w:rsid w:val="00A1504E"/>
    <w:rsid w:val="00A15EB8"/>
    <w:rsid w:val="00A165DC"/>
    <w:rsid w:val="00A217BC"/>
    <w:rsid w:val="00A23730"/>
    <w:rsid w:val="00A25112"/>
    <w:rsid w:val="00A25F86"/>
    <w:rsid w:val="00A270A7"/>
    <w:rsid w:val="00A306E5"/>
    <w:rsid w:val="00A310B6"/>
    <w:rsid w:val="00A3282A"/>
    <w:rsid w:val="00A368A8"/>
    <w:rsid w:val="00A37A3C"/>
    <w:rsid w:val="00A37B84"/>
    <w:rsid w:val="00A37EB4"/>
    <w:rsid w:val="00A4040B"/>
    <w:rsid w:val="00A40681"/>
    <w:rsid w:val="00A41BC9"/>
    <w:rsid w:val="00A474B9"/>
    <w:rsid w:val="00A4784E"/>
    <w:rsid w:val="00A515D9"/>
    <w:rsid w:val="00A51CA2"/>
    <w:rsid w:val="00A51F67"/>
    <w:rsid w:val="00A527FD"/>
    <w:rsid w:val="00A52828"/>
    <w:rsid w:val="00A52B02"/>
    <w:rsid w:val="00A52C68"/>
    <w:rsid w:val="00A53164"/>
    <w:rsid w:val="00A53DBF"/>
    <w:rsid w:val="00A54003"/>
    <w:rsid w:val="00A565F8"/>
    <w:rsid w:val="00A57309"/>
    <w:rsid w:val="00A57AB1"/>
    <w:rsid w:val="00A600D3"/>
    <w:rsid w:val="00A62654"/>
    <w:rsid w:val="00A6303C"/>
    <w:rsid w:val="00A632BF"/>
    <w:rsid w:val="00A645D5"/>
    <w:rsid w:val="00A64904"/>
    <w:rsid w:val="00A65851"/>
    <w:rsid w:val="00A66439"/>
    <w:rsid w:val="00A67653"/>
    <w:rsid w:val="00A71047"/>
    <w:rsid w:val="00A72483"/>
    <w:rsid w:val="00A72DAC"/>
    <w:rsid w:val="00A7313E"/>
    <w:rsid w:val="00A74366"/>
    <w:rsid w:val="00A74E62"/>
    <w:rsid w:val="00A765B0"/>
    <w:rsid w:val="00A7780C"/>
    <w:rsid w:val="00A8035C"/>
    <w:rsid w:val="00A81001"/>
    <w:rsid w:val="00A8105C"/>
    <w:rsid w:val="00A81BCB"/>
    <w:rsid w:val="00A84DC7"/>
    <w:rsid w:val="00A85439"/>
    <w:rsid w:val="00A856BE"/>
    <w:rsid w:val="00A85B40"/>
    <w:rsid w:val="00A86579"/>
    <w:rsid w:val="00A86D46"/>
    <w:rsid w:val="00A86FB9"/>
    <w:rsid w:val="00A87740"/>
    <w:rsid w:val="00A87BEA"/>
    <w:rsid w:val="00A87E91"/>
    <w:rsid w:val="00A916D7"/>
    <w:rsid w:val="00A91BFD"/>
    <w:rsid w:val="00A91FE5"/>
    <w:rsid w:val="00A9441D"/>
    <w:rsid w:val="00A94FFC"/>
    <w:rsid w:val="00A95809"/>
    <w:rsid w:val="00A962CD"/>
    <w:rsid w:val="00A96780"/>
    <w:rsid w:val="00A96B61"/>
    <w:rsid w:val="00A97F21"/>
    <w:rsid w:val="00AA21F5"/>
    <w:rsid w:val="00AA389A"/>
    <w:rsid w:val="00AA45B7"/>
    <w:rsid w:val="00AA4734"/>
    <w:rsid w:val="00AA52A2"/>
    <w:rsid w:val="00AA53A2"/>
    <w:rsid w:val="00AA5D75"/>
    <w:rsid w:val="00AA610B"/>
    <w:rsid w:val="00AA6B2A"/>
    <w:rsid w:val="00AA7485"/>
    <w:rsid w:val="00AA78F1"/>
    <w:rsid w:val="00AB0258"/>
    <w:rsid w:val="00AB0857"/>
    <w:rsid w:val="00AB15B7"/>
    <w:rsid w:val="00AB1A1A"/>
    <w:rsid w:val="00AB3EC9"/>
    <w:rsid w:val="00AB4748"/>
    <w:rsid w:val="00AB5D8E"/>
    <w:rsid w:val="00AB7274"/>
    <w:rsid w:val="00AB7712"/>
    <w:rsid w:val="00AC23F5"/>
    <w:rsid w:val="00AC2D33"/>
    <w:rsid w:val="00AC2ECD"/>
    <w:rsid w:val="00AC2EFB"/>
    <w:rsid w:val="00AC3896"/>
    <w:rsid w:val="00AC5080"/>
    <w:rsid w:val="00AC5316"/>
    <w:rsid w:val="00AC644C"/>
    <w:rsid w:val="00AC75A8"/>
    <w:rsid w:val="00AC7B3F"/>
    <w:rsid w:val="00AD343E"/>
    <w:rsid w:val="00AD35C0"/>
    <w:rsid w:val="00AD5DB4"/>
    <w:rsid w:val="00AD6B56"/>
    <w:rsid w:val="00AE06D5"/>
    <w:rsid w:val="00AE21AE"/>
    <w:rsid w:val="00AE3BB1"/>
    <w:rsid w:val="00AE4541"/>
    <w:rsid w:val="00AE54A1"/>
    <w:rsid w:val="00AE5576"/>
    <w:rsid w:val="00AE5975"/>
    <w:rsid w:val="00AE6051"/>
    <w:rsid w:val="00AE6C1F"/>
    <w:rsid w:val="00AE76CD"/>
    <w:rsid w:val="00AE77AE"/>
    <w:rsid w:val="00AF0238"/>
    <w:rsid w:val="00AF04AE"/>
    <w:rsid w:val="00AF1101"/>
    <w:rsid w:val="00AF28E8"/>
    <w:rsid w:val="00AF29EF"/>
    <w:rsid w:val="00AF34D3"/>
    <w:rsid w:val="00AF5562"/>
    <w:rsid w:val="00AF5F6C"/>
    <w:rsid w:val="00AF6095"/>
    <w:rsid w:val="00B008F6"/>
    <w:rsid w:val="00B00C97"/>
    <w:rsid w:val="00B01A01"/>
    <w:rsid w:val="00B01E6B"/>
    <w:rsid w:val="00B04E9B"/>
    <w:rsid w:val="00B05C08"/>
    <w:rsid w:val="00B06397"/>
    <w:rsid w:val="00B10582"/>
    <w:rsid w:val="00B12275"/>
    <w:rsid w:val="00B138BC"/>
    <w:rsid w:val="00B1445F"/>
    <w:rsid w:val="00B149C1"/>
    <w:rsid w:val="00B15DAE"/>
    <w:rsid w:val="00B171DA"/>
    <w:rsid w:val="00B17F7B"/>
    <w:rsid w:val="00B212AC"/>
    <w:rsid w:val="00B22136"/>
    <w:rsid w:val="00B23366"/>
    <w:rsid w:val="00B24531"/>
    <w:rsid w:val="00B2513D"/>
    <w:rsid w:val="00B2526D"/>
    <w:rsid w:val="00B26619"/>
    <w:rsid w:val="00B27127"/>
    <w:rsid w:val="00B31641"/>
    <w:rsid w:val="00B32162"/>
    <w:rsid w:val="00B33D26"/>
    <w:rsid w:val="00B33E15"/>
    <w:rsid w:val="00B347C1"/>
    <w:rsid w:val="00B40D6B"/>
    <w:rsid w:val="00B40E5C"/>
    <w:rsid w:val="00B43A28"/>
    <w:rsid w:val="00B448A7"/>
    <w:rsid w:val="00B46377"/>
    <w:rsid w:val="00B46D15"/>
    <w:rsid w:val="00B47561"/>
    <w:rsid w:val="00B477CF"/>
    <w:rsid w:val="00B509A1"/>
    <w:rsid w:val="00B53E2A"/>
    <w:rsid w:val="00B5490E"/>
    <w:rsid w:val="00B54E64"/>
    <w:rsid w:val="00B558FC"/>
    <w:rsid w:val="00B625A3"/>
    <w:rsid w:val="00B641F6"/>
    <w:rsid w:val="00B64611"/>
    <w:rsid w:val="00B65043"/>
    <w:rsid w:val="00B65EEB"/>
    <w:rsid w:val="00B65F78"/>
    <w:rsid w:val="00B66032"/>
    <w:rsid w:val="00B66343"/>
    <w:rsid w:val="00B66556"/>
    <w:rsid w:val="00B66F17"/>
    <w:rsid w:val="00B675D9"/>
    <w:rsid w:val="00B7018B"/>
    <w:rsid w:val="00B70D4E"/>
    <w:rsid w:val="00B7171D"/>
    <w:rsid w:val="00B7187C"/>
    <w:rsid w:val="00B74CF0"/>
    <w:rsid w:val="00B74E6A"/>
    <w:rsid w:val="00B75633"/>
    <w:rsid w:val="00B75EF7"/>
    <w:rsid w:val="00B766C8"/>
    <w:rsid w:val="00B76E2F"/>
    <w:rsid w:val="00B76FCB"/>
    <w:rsid w:val="00B80527"/>
    <w:rsid w:val="00B805C9"/>
    <w:rsid w:val="00B80E9D"/>
    <w:rsid w:val="00B810A3"/>
    <w:rsid w:val="00B81900"/>
    <w:rsid w:val="00B828B2"/>
    <w:rsid w:val="00B82AF2"/>
    <w:rsid w:val="00B83D80"/>
    <w:rsid w:val="00B86F4C"/>
    <w:rsid w:val="00B87368"/>
    <w:rsid w:val="00B91575"/>
    <w:rsid w:val="00B922DC"/>
    <w:rsid w:val="00B92F23"/>
    <w:rsid w:val="00B92FEF"/>
    <w:rsid w:val="00B93215"/>
    <w:rsid w:val="00B9344B"/>
    <w:rsid w:val="00B93BFF"/>
    <w:rsid w:val="00B97F51"/>
    <w:rsid w:val="00BA0999"/>
    <w:rsid w:val="00BA0CE9"/>
    <w:rsid w:val="00BA16B2"/>
    <w:rsid w:val="00BA36D5"/>
    <w:rsid w:val="00BA36DB"/>
    <w:rsid w:val="00BA505B"/>
    <w:rsid w:val="00BA551C"/>
    <w:rsid w:val="00BB01E4"/>
    <w:rsid w:val="00BB0733"/>
    <w:rsid w:val="00BB2531"/>
    <w:rsid w:val="00BB314D"/>
    <w:rsid w:val="00BB4ADF"/>
    <w:rsid w:val="00BB543A"/>
    <w:rsid w:val="00BB7062"/>
    <w:rsid w:val="00BC0A15"/>
    <w:rsid w:val="00BC124A"/>
    <w:rsid w:val="00BC1EF0"/>
    <w:rsid w:val="00BC2318"/>
    <w:rsid w:val="00BC246B"/>
    <w:rsid w:val="00BC3318"/>
    <w:rsid w:val="00BC37B7"/>
    <w:rsid w:val="00BC3E7A"/>
    <w:rsid w:val="00BC6BB7"/>
    <w:rsid w:val="00BD0012"/>
    <w:rsid w:val="00BD1E67"/>
    <w:rsid w:val="00BD2324"/>
    <w:rsid w:val="00BD29E8"/>
    <w:rsid w:val="00BD305C"/>
    <w:rsid w:val="00BD45D1"/>
    <w:rsid w:val="00BD4F08"/>
    <w:rsid w:val="00BD6603"/>
    <w:rsid w:val="00BD68C3"/>
    <w:rsid w:val="00BD6D52"/>
    <w:rsid w:val="00BE1503"/>
    <w:rsid w:val="00BE1E32"/>
    <w:rsid w:val="00BE2618"/>
    <w:rsid w:val="00BE2A29"/>
    <w:rsid w:val="00BE2C24"/>
    <w:rsid w:val="00BE52E8"/>
    <w:rsid w:val="00BE56D0"/>
    <w:rsid w:val="00BF1372"/>
    <w:rsid w:val="00BF1785"/>
    <w:rsid w:val="00BF221A"/>
    <w:rsid w:val="00BF6440"/>
    <w:rsid w:val="00BF6FA9"/>
    <w:rsid w:val="00BF73A2"/>
    <w:rsid w:val="00BF79A1"/>
    <w:rsid w:val="00C02F32"/>
    <w:rsid w:val="00C04C8E"/>
    <w:rsid w:val="00C054DB"/>
    <w:rsid w:val="00C07B04"/>
    <w:rsid w:val="00C1033B"/>
    <w:rsid w:val="00C10B95"/>
    <w:rsid w:val="00C11950"/>
    <w:rsid w:val="00C11D3C"/>
    <w:rsid w:val="00C14939"/>
    <w:rsid w:val="00C14CDF"/>
    <w:rsid w:val="00C1532E"/>
    <w:rsid w:val="00C171B1"/>
    <w:rsid w:val="00C213DC"/>
    <w:rsid w:val="00C21A2D"/>
    <w:rsid w:val="00C21FD4"/>
    <w:rsid w:val="00C22161"/>
    <w:rsid w:val="00C23AF4"/>
    <w:rsid w:val="00C23B8E"/>
    <w:rsid w:val="00C24E4C"/>
    <w:rsid w:val="00C258A9"/>
    <w:rsid w:val="00C30649"/>
    <w:rsid w:val="00C31653"/>
    <w:rsid w:val="00C3252E"/>
    <w:rsid w:val="00C327AD"/>
    <w:rsid w:val="00C32C3A"/>
    <w:rsid w:val="00C33B90"/>
    <w:rsid w:val="00C3459F"/>
    <w:rsid w:val="00C35A03"/>
    <w:rsid w:val="00C4068A"/>
    <w:rsid w:val="00C40BCC"/>
    <w:rsid w:val="00C4122E"/>
    <w:rsid w:val="00C415CD"/>
    <w:rsid w:val="00C446B3"/>
    <w:rsid w:val="00C45BA2"/>
    <w:rsid w:val="00C472EB"/>
    <w:rsid w:val="00C47DF7"/>
    <w:rsid w:val="00C510BC"/>
    <w:rsid w:val="00C51552"/>
    <w:rsid w:val="00C521BB"/>
    <w:rsid w:val="00C52AE0"/>
    <w:rsid w:val="00C534CA"/>
    <w:rsid w:val="00C540FA"/>
    <w:rsid w:val="00C55EE7"/>
    <w:rsid w:val="00C57FB0"/>
    <w:rsid w:val="00C61216"/>
    <w:rsid w:val="00C626C9"/>
    <w:rsid w:val="00C62992"/>
    <w:rsid w:val="00C63B1B"/>
    <w:rsid w:val="00C63F95"/>
    <w:rsid w:val="00C63FCB"/>
    <w:rsid w:val="00C64140"/>
    <w:rsid w:val="00C65567"/>
    <w:rsid w:val="00C655CE"/>
    <w:rsid w:val="00C6709D"/>
    <w:rsid w:val="00C67808"/>
    <w:rsid w:val="00C678A9"/>
    <w:rsid w:val="00C728A3"/>
    <w:rsid w:val="00C72F13"/>
    <w:rsid w:val="00C73B85"/>
    <w:rsid w:val="00C749C7"/>
    <w:rsid w:val="00C74C4C"/>
    <w:rsid w:val="00C759E2"/>
    <w:rsid w:val="00C76B31"/>
    <w:rsid w:val="00C812F0"/>
    <w:rsid w:val="00C81372"/>
    <w:rsid w:val="00C819F7"/>
    <w:rsid w:val="00C84A9A"/>
    <w:rsid w:val="00C850A2"/>
    <w:rsid w:val="00C87045"/>
    <w:rsid w:val="00C870DA"/>
    <w:rsid w:val="00C87AA1"/>
    <w:rsid w:val="00C920D0"/>
    <w:rsid w:val="00C93CE9"/>
    <w:rsid w:val="00C942CF"/>
    <w:rsid w:val="00C94C85"/>
    <w:rsid w:val="00C95ED8"/>
    <w:rsid w:val="00C96429"/>
    <w:rsid w:val="00C968EA"/>
    <w:rsid w:val="00C96D9C"/>
    <w:rsid w:val="00CA1D3E"/>
    <w:rsid w:val="00CA4964"/>
    <w:rsid w:val="00CA5E16"/>
    <w:rsid w:val="00CA6B2E"/>
    <w:rsid w:val="00CA7840"/>
    <w:rsid w:val="00CB0CCA"/>
    <w:rsid w:val="00CB12AF"/>
    <w:rsid w:val="00CB41D9"/>
    <w:rsid w:val="00CB64F2"/>
    <w:rsid w:val="00CB6B66"/>
    <w:rsid w:val="00CB7265"/>
    <w:rsid w:val="00CB7CD0"/>
    <w:rsid w:val="00CC04F9"/>
    <w:rsid w:val="00CC09E4"/>
    <w:rsid w:val="00CC0B66"/>
    <w:rsid w:val="00CC0DC4"/>
    <w:rsid w:val="00CC5193"/>
    <w:rsid w:val="00CC5D76"/>
    <w:rsid w:val="00CD123E"/>
    <w:rsid w:val="00CD3E15"/>
    <w:rsid w:val="00CD4812"/>
    <w:rsid w:val="00CD5A68"/>
    <w:rsid w:val="00CD5CF4"/>
    <w:rsid w:val="00CD6937"/>
    <w:rsid w:val="00CD7562"/>
    <w:rsid w:val="00CD7872"/>
    <w:rsid w:val="00CE4947"/>
    <w:rsid w:val="00CE57CD"/>
    <w:rsid w:val="00CE76C4"/>
    <w:rsid w:val="00CF17F5"/>
    <w:rsid w:val="00CF1BC1"/>
    <w:rsid w:val="00CF1DFF"/>
    <w:rsid w:val="00CF3DDB"/>
    <w:rsid w:val="00CF4D70"/>
    <w:rsid w:val="00CF5CEF"/>
    <w:rsid w:val="00CF5F6F"/>
    <w:rsid w:val="00CF6124"/>
    <w:rsid w:val="00CF681A"/>
    <w:rsid w:val="00D003A9"/>
    <w:rsid w:val="00D01135"/>
    <w:rsid w:val="00D0143E"/>
    <w:rsid w:val="00D0262B"/>
    <w:rsid w:val="00D027F0"/>
    <w:rsid w:val="00D035E0"/>
    <w:rsid w:val="00D03D5D"/>
    <w:rsid w:val="00D071E7"/>
    <w:rsid w:val="00D07E54"/>
    <w:rsid w:val="00D111C3"/>
    <w:rsid w:val="00D118E1"/>
    <w:rsid w:val="00D13AB6"/>
    <w:rsid w:val="00D13B89"/>
    <w:rsid w:val="00D14E99"/>
    <w:rsid w:val="00D156A3"/>
    <w:rsid w:val="00D15A16"/>
    <w:rsid w:val="00D15A76"/>
    <w:rsid w:val="00D1693A"/>
    <w:rsid w:val="00D200CF"/>
    <w:rsid w:val="00D20216"/>
    <w:rsid w:val="00D20535"/>
    <w:rsid w:val="00D21210"/>
    <w:rsid w:val="00D23D48"/>
    <w:rsid w:val="00D25072"/>
    <w:rsid w:val="00D31C30"/>
    <w:rsid w:val="00D3264B"/>
    <w:rsid w:val="00D3495B"/>
    <w:rsid w:val="00D3567A"/>
    <w:rsid w:val="00D422B6"/>
    <w:rsid w:val="00D43153"/>
    <w:rsid w:val="00D436D7"/>
    <w:rsid w:val="00D54564"/>
    <w:rsid w:val="00D54DC9"/>
    <w:rsid w:val="00D54E28"/>
    <w:rsid w:val="00D5564D"/>
    <w:rsid w:val="00D5738A"/>
    <w:rsid w:val="00D63539"/>
    <w:rsid w:val="00D63FDD"/>
    <w:rsid w:val="00D655DC"/>
    <w:rsid w:val="00D6592B"/>
    <w:rsid w:val="00D66477"/>
    <w:rsid w:val="00D67AB3"/>
    <w:rsid w:val="00D67BCC"/>
    <w:rsid w:val="00D7000A"/>
    <w:rsid w:val="00D7162B"/>
    <w:rsid w:val="00D72001"/>
    <w:rsid w:val="00D726B3"/>
    <w:rsid w:val="00D74020"/>
    <w:rsid w:val="00D7754A"/>
    <w:rsid w:val="00D778A9"/>
    <w:rsid w:val="00D80524"/>
    <w:rsid w:val="00D8072B"/>
    <w:rsid w:val="00D80B5C"/>
    <w:rsid w:val="00D80D45"/>
    <w:rsid w:val="00D816BE"/>
    <w:rsid w:val="00D82FCD"/>
    <w:rsid w:val="00D836FD"/>
    <w:rsid w:val="00D83FD7"/>
    <w:rsid w:val="00D864B5"/>
    <w:rsid w:val="00D92498"/>
    <w:rsid w:val="00D92D47"/>
    <w:rsid w:val="00D9372F"/>
    <w:rsid w:val="00D94B9C"/>
    <w:rsid w:val="00D9617C"/>
    <w:rsid w:val="00D96626"/>
    <w:rsid w:val="00DA09E0"/>
    <w:rsid w:val="00DA0FCA"/>
    <w:rsid w:val="00DA1E4C"/>
    <w:rsid w:val="00DA2209"/>
    <w:rsid w:val="00DA2C8C"/>
    <w:rsid w:val="00DA39F6"/>
    <w:rsid w:val="00DA3FA8"/>
    <w:rsid w:val="00DA4788"/>
    <w:rsid w:val="00DA5554"/>
    <w:rsid w:val="00DA5A67"/>
    <w:rsid w:val="00DB0A7E"/>
    <w:rsid w:val="00DB23C4"/>
    <w:rsid w:val="00DB309B"/>
    <w:rsid w:val="00DB3E5D"/>
    <w:rsid w:val="00DB48ED"/>
    <w:rsid w:val="00DB7208"/>
    <w:rsid w:val="00DB7D3E"/>
    <w:rsid w:val="00DC379E"/>
    <w:rsid w:val="00DC5593"/>
    <w:rsid w:val="00DC5D8C"/>
    <w:rsid w:val="00DC61DF"/>
    <w:rsid w:val="00DC6C98"/>
    <w:rsid w:val="00DD08D1"/>
    <w:rsid w:val="00DD0BE3"/>
    <w:rsid w:val="00DD12AC"/>
    <w:rsid w:val="00DD1ECE"/>
    <w:rsid w:val="00DD38D8"/>
    <w:rsid w:val="00DD3A42"/>
    <w:rsid w:val="00DD4A21"/>
    <w:rsid w:val="00DD6EF0"/>
    <w:rsid w:val="00DE0108"/>
    <w:rsid w:val="00DE0377"/>
    <w:rsid w:val="00DE0563"/>
    <w:rsid w:val="00DE30D7"/>
    <w:rsid w:val="00DE483E"/>
    <w:rsid w:val="00DE5FEC"/>
    <w:rsid w:val="00DE61E3"/>
    <w:rsid w:val="00DF0B9B"/>
    <w:rsid w:val="00DF1C3D"/>
    <w:rsid w:val="00DF3905"/>
    <w:rsid w:val="00DF4C35"/>
    <w:rsid w:val="00DF4EBA"/>
    <w:rsid w:val="00DF505E"/>
    <w:rsid w:val="00DF62BB"/>
    <w:rsid w:val="00DF661A"/>
    <w:rsid w:val="00DF6A06"/>
    <w:rsid w:val="00DF72B5"/>
    <w:rsid w:val="00DF7575"/>
    <w:rsid w:val="00DF7EFC"/>
    <w:rsid w:val="00E014B8"/>
    <w:rsid w:val="00E02291"/>
    <w:rsid w:val="00E07575"/>
    <w:rsid w:val="00E07B58"/>
    <w:rsid w:val="00E07BBD"/>
    <w:rsid w:val="00E07C33"/>
    <w:rsid w:val="00E128D5"/>
    <w:rsid w:val="00E12A77"/>
    <w:rsid w:val="00E12F95"/>
    <w:rsid w:val="00E13713"/>
    <w:rsid w:val="00E15FD8"/>
    <w:rsid w:val="00E1687A"/>
    <w:rsid w:val="00E2298D"/>
    <w:rsid w:val="00E238B0"/>
    <w:rsid w:val="00E23D9D"/>
    <w:rsid w:val="00E2599A"/>
    <w:rsid w:val="00E306E0"/>
    <w:rsid w:val="00E31A43"/>
    <w:rsid w:val="00E324BD"/>
    <w:rsid w:val="00E33B98"/>
    <w:rsid w:val="00E3464E"/>
    <w:rsid w:val="00E34C65"/>
    <w:rsid w:val="00E350D9"/>
    <w:rsid w:val="00E3535C"/>
    <w:rsid w:val="00E357CA"/>
    <w:rsid w:val="00E3580A"/>
    <w:rsid w:val="00E35E89"/>
    <w:rsid w:val="00E36F25"/>
    <w:rsid w:val="00E36FC1"/>
    <w:rsid w:val="00E37249"/>
    <w:rsid w:val="00E379ED"/>
    <w:rsid w:val="00E40757"/>
    <w:rsid w:val="00E40E4C"/>
    <w:rsid w:val="00E4175C"/>
    <w:rsid w:val="00E41D46"/>
    <w:rsid w:val="00E4231F"/>
    <w:rsid w:val="00E4266B"/>
    <w:rsid w:val="00E42B45"/>
    <w:rsid w:val="00E4365E"/>
    <w:rsid w:val="00E44B92"/>
    <w:rsid w:val="00E52787"/>
    <w:rsid w:val="00E53A66"/>
    <w:rsid w:val="00E5616B"/>
    <w:rsid w:val="00E61D39"/>
    <w:rsid w:val="00E62CF5"/>
    <w:rsid w:val="00E634F8"/>
    <w:rsid w:val="00E63C6F"/>
    <w:rsid w:val="00E63F49"/>
    <w:rsid w:val="00E668B7"/>
    <w:rsid w:val="00E66B88"/>
    <w:rsid w:val="00E72288"/>
    <w:rsid w:val="00E723E6"/>
    <w:rsid w:val="00E72B9C"/>
    <w:rsid w:val="00E7452C"/>
    <w:rsid w:val="00E75435"/>
    <w:rsid w:val="00E771E4"/>
    <w:rsid w:val="00E77549"/>
    <w:rsid w:val="00E804BE"/>
    <w:rsid w:val="00E80E36"/>
    <w:rsid w:val="00E80ED1"/>
    <w:rsid w:val="00E83613"/>
    <w:rsid w:val="00E83A84"/>
    <w:rsid w:val="00E858A7"/>
    <w:rsid w:val="00E85FB8"/>
    <w:rsid w:val="00E87304"/>
    <w:rsid w:val="00E87902"/>
    <w:rsid w:val="00E9106B"/>
    <w:rsid w:val="00E91F66"/>
    <w:rsid w:val="00E92010"/>
    <w:rsid w:val="00E94072"/>
    <w:rsid w:val="00E96964"/>
    <w:rsid w:val="00EA08A9"/>
    <w:rsid w:val="00EA0BFF"/>
    <w:rsid w:val="00EA0EDA"/>
    <w:rsid w:val="00EA1B90"/>
    <w:rsid w:val="00EA2B67"/>
    <w:rsid w:val="00EA426D"/>
    <w:rsid w:val="00EA516B"/>
    <w:rsid w:val="00EA593A"/>
    <w:rsid w:val="00EA7BF5"/>
    <w:rsid w:val="00EB0ED7"/>
    <w:rsid w:val="00EB13B6"/>
    <w:rsid w:val="00EB30B8"/>
    <w:rsid w:val="00EB3D82"/>
    <w:rsid w:val="00EB6912"/>
    <w:rsid w:val="00EC21CE"/>
    <w:rsid w:val="00EC3DBE"/>
    <w:rsid w:val="00EC5350"/>
    <w:rsid w:val="00EC5A74"/>
    <w:rsid w:val="00EC5BD5"/>
    <w:rsid w:val="00EC7AEF"/>
    <w:rsid w:val="00ED001F"/>
    <w:rsid w:val="00ED06AB"/>
    <w:rsid w:val="00ED24A8"/>
    <w:rsid w:val="00ED3D91"/>
    <w:rsid w:val="00ED4CC0"/>
    <w:rsid w:val="00EE0452"/>
    <w:rsid w:val="00EE14B7"/>
    <w:rsid w:val="00EE2E34"/>
    <w:rsid w:val="00EE42F7"/>
    <w:rsid w:val="00EE5026"/>
    <w:rsid w:val="00EE50E7"/>
    <w:rsid w:val="00EE52F3"/>
    <w:rsid w:val="00EE6720"/>
    <w:rsid w:val="00EE71FA"/>
    <w:rsid w:val="00EE75BA"/>
    <w:rsid w:val="00EF028A"/>
    <w:rsid w:val="00EF21AE"/>
    <w:rsid w:val="00EF2403"/>
    <w:rsid w:val="00EF29AC"/>
    <w:rsid w:val="00EF3E78"/>
    <w:rsid w:val="00EF456F"/>
    <w:rsid w:val="00EF52C3"/>
    <w:rsid w:val="00EF5657"/>
    <w:rsid w:val="00EF6491"/>
    <w:rsid w:val="00EF6E59"/>
    <w:rsid w:val="00F01053"/>
    <w:rsid w:val="00F022FA"/>
    <w:rsid w:val="00F037CC"/>
    <w:rsid w:val="00F04AA3"/>
    <w:rsid w:val="00F050D2"/>
    <w:rsid w:val="00F07F7A"/>
    <w:rsid w:val="00F11FFE"/>
    <w:rsid w:val="00F128E5"/>
    <w:rsid w:val="00F13BEF"/>
    <w:rsid w:val="00F1456A"/>
    <w:rsid w:val="00F14616"/>
    <w:rsid w:val="00F15721"/>
    <w:rsid w:val="00F16C31"/>
    <w:rsid w:val="00F21333"/>
    <w:rsid w:val="00F2158E"/>
    <w:rsid w:val="00F23600"/>
    <w:rsid w:val="00F23C23"/>
    <w:rsid w:val="00F247FA"/>
    <w:rsid w:val="00F260A0"/>
    <w:rsid w:val="00F2747A"/>
    <w:rsid w:val="00F27C68"/>
    <w:rsid w:val="00F3114A"/>
    <w:rsid w:val="00F34FB1"/>
    <w:rsid w:val="00F35D26"/>
    <w:rsid w:val="00F364EC"/>
    <w:rsid w:val="00F374FD"/>
    <w:rsid w:val="00F37A06"/>
    <w:rsid w:val="00F40FF2"/>
    <w:rsid w:val="00F416AD"/>
    <w:rsid w:val="00F4178B"/>
    <w:rsid w:val="00F41F1A"/>
    <w:rsid w:val="00F42F99"/>
    <w:rsid w:val="00F46826"/>
    <w:rsid w:val="00F47875"/>
    <w:rsid w:val="00F47CD3"/>
    <w:rsid w:val="00F51C4C"/>
    <w:rsid w:val="00F520FB"/>
    <w:rsid w:val="00F53B48"/>
    <w:rsid w:val="00F55320"/>
    <w:rsid w:val="00F558D8"/>
    <w:rsid w:val="00F56187"/>
    <w:rsid w:val="00F5676A"/>
    <w:rsid w:val="00F5694D"/>
    <w:rsid w:val="00F62358"/>
    <w:rsid w:val="00F62421"/>
    <w:rsid w:val="00F63748"/>
    <w:rsid w:val="00F64D57"/>
    <w:rsid w:val="00F657E9"/>
    <w:rsid w:val="00F6645A"/>
    <w:rsid w:val="00F66535"/>
    <w:rsid w:val="00F66B95"/>
    <w:rsid w:val="00F672CA"/>
    <w:rsid w:val="00F710E1"/>
    <w:rsid w:val="00F71115"/>
    <w:rsid w:val="00F721DE"/>
    <w:rsid w:val="00F74064"/>
    <w:rsid w:val="00F7555C"/>
    <w:rsid w:val="00F7618B"/>
    <w:rsid w:val="00F77BEE"/>
    <w:rsid w:val="00F80A7B"/>
    <w:rsid w:val="00F8267B"/>
    <w:rsid w:val="00F84A6F"/>
    <w:rsid w:val="00F86065"/>
    <w:rsid w:val="00F865C7"/>
    <w:rsid w:val="00F908B9"/>
    <w:rsid w:val="00F92A05"/>
    <w:rsid w:val="00F92D5E"/>
    <w:rsid w:val="00F93C14"/>
    <w:rsid w:val="00F972BE"/>
    <w:rsid w:val="00FA2B35"/>
    <w:rsid w:val="00FA33A8"/>
    <w:rsid w:val="00FA3A9C"/>
    <w:rsid w:val="00FA51E2"/>
    <w:rsid w:val="00FA6632"/>
    <w:rsid w:val="00FA77B2"/>
    <w:rsid w:val="00FB0527"/>
    <w:rsid w:val="00FB1125"/>
    <w:rsid w:val="00FB4329"/>
    <w:rsid w:val="00FB61C8"/>
    <w:rsid w:val="00FC210D"/>
    <w:rsid w:val="00FC2239"/>
    <w:rsid w:val="00FC242C"/>
    <w:rsid w:val="00FC2742"/>
    <w:rsid w:val="00FC2A60"/>
    <w:rsid w:val="00FC3FCC"/>
    <w:rsid w:val="00FC468E"/>
    <w:rsid w:val="00FC5EE9"/>
    <w:rsid w:val="00FC6B1A"/>
    <w:rsid w:val="00FC721E"/>
    <w:rsid w:val="00FD06C5"/>
    <w:rsid w:val="00FD103C"/>
    <w:rsid w:val="00FD1121"/>
    <w:rsid w:val="00FD2205"/>
    <w:rsid w:val="00FD2871"/>
    <w:rsid w:val="00FD2FA4"/>
    <w:rsid w:val="00FD39BC"/>
    <w:rsid w:val="00FD3B35"/>
    <w:rsid w:val="00FD5137"/>
    <w:rsid w:val="00FD66CB"/>
    <w:rsid w:val="00FD70C5"/>
    <w:rsid w:val="00FD7C6E"/>
    <w:rsid w:val="00FE23B4"/>
    <w:rsid w:val="00FE2CD5"/>
    <w:rsid w:val="00FE2D73"/>
    <w:rsid w:val="00FE2FBF"/>
    <w:rsid w:val="00FE31F4"/>
    <w:rsid w:val="00FE3460"/>
    <w:rsid w:val="00FE3C43"/>
    <w:rsid w:val="00FE4B9A"/>
    <w:rsid w:val="00FE4F56"/>
    <w:rsid w:val="00FE592C"/>
    <w:rsid w:val="00FE61EC"/>
    <w:rsid w:val="00FE6BCF"/>
    <w:rsid w:val="00FF0370"/>
    <w:rsid w:val="00FF2B9F"/>
    <w:rsid w:val="00FF3515"/>
    <w:rsid w:val="00FF3D82"/>
    <w:rsid w:val="00FF512F"/>
    <w:rsid w:val="00FF58F2"/>
    <w:rsid w:val="00FF6636"/>
    <w:rsid w:val="00FF74AD"/>
    <w:rsid w:val="4C3EB3E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130C55E"/>
  <w15:docId w15:val="{4EBE5A1F-3CE7-4422-9C2F-FE95439ED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6BB7"/>
    <w:rPr>
      <w:rFonts w:ascii="Book Antiqua" w:hAnsi="Book Antiqua"/>
      <w:lang w:val="en-US" w:eastAsia="en-US"/>
    </w:rPr>
  </w:style>
  <w:style w:type="paragraph" w:styleId="Heading1">
    <w:name w:val="heading 1"/>
    <w:basedOn w:val="Normal"/>
    <w:next w:val="Normal"/>
    <w:qFormat/>
    <w:rsid w:val="006909D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aliases w:val="HD2,heading 2,Heading 2 Hidden"/>
    <w:basedOn w:val="BodyText"/>
    <w:next w:val="BodyText"/>
    <w:link w:val="Heading2Char"/>
    <w:qFormat/>
    <w:rsid w:val="00506242"/>
    <w:pPr>
      <w:keepNext/>
      <w:keepLines/>
      <w:pageBreakBefore/>
      <w:pBdr>
        <w:top w:val="single" w:sz="48" w:space="4" w:color="auto"/>
      </w:pBdr>
      <w:ind w:left="0"/>
      <w:outlineLvl w:val="1"/>
    </w:pPr>
    <w:rPr>
      <w:rFonts w:ascii="Arial" w:hAnsi="Arial"/>
      <w:b/>
      <w:color w:val="0000FF"/>
      <w:sz w:val="28"/>
    </w:rPr>
  </w:style>
  <w:style w:type="paragraph" w:styleId="Heading3">
    <w:name w:val="heading 3"/>
    <w:basedOn w:val="Normal"/>
    <w:next w:val="Normal"/>
    <w:qFormat/>
    <w:rsid w:val="000C2583"/>
    <w:pPr>
      <w:keepNext/>
      <w:pBdr>
        <w:top w:val="single" w:sz="48" w:space="1" w:color="auto"/>
      </w:pBdr>
      <w:spacing w:before="240" w:after="60"/>
      <w:outlineLvl w:val="2"/>
    </w:pPr>
    <w:rPr>
      <w:rFonts w:ascii="Arial" w:hAnsi="Arial" w:cs="Arial"/>
      <w:b/>
      <w:bCs/>
      <w:color w:val="0000FF"/>
      <w:sz w:val="26"/>
      <w:szCs w:val="26"/>
    </w:rPr>
  </w:style>
  <w:style w:type="paragraph" w:styleId="Heading4">
    <w:name w:val="heading 4"/>
    <w:basedOn w:val="BodyText"/>
    <w:next w:val="BodyText"/>
    <w:link w:val="Heading4Char"/>
    <w:qFormat/>
    <w:rsid w:val="0016764D"/>
    <w:pPr>
      <w:keepNext/>
      <w:keepLines/>
      <w:pBdr>
        <w:bottom w:val="single" w:sz="6" w:space="1" w:color="auto"/>
      </w:pBdr>
      <w:tabs>
        <w:tab w:val="center" w:pos="6480"/>
        <w:tab w:val="right" w:pos="10440"/>
      </w:tabs>
      <w:spacing w:before="240" w:after="0"/>
      <w:outlineLvl w:val="3"/>
    </w:pPr>
    <w:rPr>
      <w:rFonts w:ascii="Times New Roman" w:eastAsia="MS Mincho" w:hAnsi="Times New Roman"/>
      <w:b/>
      <w:sz w:val="24"/>
      <w:szCs w:val="24"/>
      <w:lang w:eastAsia="ja-JP"/>
    </w:rPr>
  </w:style>
  <w:style w:type="paragraph" w:styleId="Heading5">
    <w:name w:val="heading 5"/>
    <w:basedOn w:val="BodyText"/>
    <w:next w:val="BodyText"/>
    <w:link w:val="Heading5Char"/>
    <w:qFormat/>
    <w:rsid w:val="0016764D"/>
    <w:pPr>
      <w:keepNext/>
      <w:keepLines/>
      <w:outlineLvl w:val="4"/>
    </w:pPr>
    <w:rPr>
      <w:rFonts w:ascii="Times New Roman" w:eastAsia="MS Mincho" w:hAnsi="Times New Roman"/>
      <w:b/>
      <w:i/>
      <w:sz w:val="24"/>
      <w:szCs w:val="24"/>
      <w:lang w:eastAsia="ja-JP"/>
    </w:rPr>
  </w:style>
  <w:style w:type="paragraph" w:styleId="Heading6">
    <w:name w:val="heading 6"/>
    <w:basedOn w:val="Normal"/>
    <w:next w:val="Normal"/>
    <w:link w:val="Heading6Char"/>
    <w:unhideWhenUsed/>
    <w:qFormat/>
    <w:rsid w:val="0050624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Indent"/>
    <w:link w:val="Heading7Char"/>
    <w:qFormat/>
    <w:rsid w:val="0016764D"/>
    <w:pPr>
      <w:ind w:left="720"/>
      <w:outlineLvl w:val="6"/>
    </w:pPr>
    <w:rPr>
      <w:rFonts w:ascii="Times" w:eastAsia="MS Mincho" w:hAnsi="Times"/>
      <w:i/>
      <w:sz w:val="24"/>
      <w:szCs w:val="24"/>
      <w:lang w:eastAsia="ja-JP"/>
    </w:rPr>
  </w:style>
  <w:style w:type="paragraph" w:styleId="Heading8">
    <w:name w:val="heading 8"/>
    <w:basedOn w:val="Normal"/>
    <w:next w:val="NormalIndent"/>
    <w:link w:val="Heading8Char"/>
    <w:qFormat/>
    <w:rsid w:val="0016764D"/>
    <w:pPr>
      <w:ind w:left="720"/>
      <w:outlineLvl w:val="7"/>
    </w:pPr>
    <w:rPr>
      <w:rFonts w:ascii="Times" w:eastAsia="MS Mincho" w:hAnsi="Times"/>
      <w:i/>
      <w:sz w:val="24"/>
      <w:szCs w:val="24"/>
      <w:lang w:eastAsia="ja-JP"/>
    </w:rPr>
  </w:style>
  <w:style w:type="paragraph" w:styleId="Heading9">
    <w:name w:val="heading 9"/>
    <w:basedOn w:val="Normal"/>
    <w:next w:val="NormalIndent"/>
    <w:link w:val="Heading9Char"/>
    <w:qFormat/>
    <w:rsid w:val="0016764D"/>
    <w:pPr>
      <w:ind w:left="720"/>
      <w:outlineLvl w:val="8"/>
    </w:pPr>
    <w:rPr>
      <w:rFonts w:ascii="Times" w:eastAsia="MS Mincho" w:hAnsi="Times"/>
      <w:i/>
      <w:sz w:val="24"/>
      <w:szCs w:val="24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aliases w:val="body text,bt,contents,body,Corps de texte,body tesx,xPlatte tekst,Platte tekst,body text1,body text2,bt1,body text3,bt2,body text4,bt3,body text5,bt4,body text6,bt5,body text7,bt6,body text8,bt7,body text11,body text21,bt11,body text31,bt21"/>
    <w:basedOn w:val="Normal"/>
    <w:link w:val="BodyTextChar"/>
    <w:rsid w:val="00F23C23"/>
    <w:pPr>
      <w:spacing w:before="120" w:after="120"/>
      <w:ind w:left="2520"/>
    </w:pPr>
  </w:style>
  <w:style w:type="character" w:customStyle="1" w:styleId="BodyTextChar">
    <w:name w:val="Body Text Char"/>
    <w:aliases w:val="body text Char,bt Char,contents Char,body Char,Corps de texte Char,body tesx Char,xPlatte tekst Char,Platte tekst Char,body text1 Char,body text2 Char,bt1 Char,body text3 Char,bt2 Char,body text4 Char,bt3 Char,body text5 Char,bt4 Char"/>
    <w:basedOn w:val="DefaultParagraphFont"/>
    <w:link w:val="BodyText"/>
    <w:rsid w:val="00F23C23"/>
    <w:rPr>
      <w:rFonts w:ascii="Book Antiqua" w:hAnsi="Book Antiqua"/>
      <w:lang w:val="en-US" w:eastAsia="en-US" w:bidi="ar-SA"/>
    </w:rPr>
  </w:style>
  <w:style w:type="character" w:customStyle="1" w:styleId="Heading2Char">
    <w:name w:val="Heading 2 Char"/>
    <w:aliases w:val="HD2 Char,heading 2 Char,Heading 2 Hidden Char"/>
    <w:link w:val="Heading2"/>
    <w:rsid w:val="0016764D"/>
    <w:rPr>
      <w:rFonts w:ascii="Arial" w:hAnsi="Arial"/>
      <w:b/>
      <w:color w:val="0000FF"/>
      <w:sz w:val="28"/>
      <w:lang w:val="en-US" w:eastAsia="en-US"/>
    </w:rPr>
  </w:style>
  <w:style w:type="character" w:customStyle="1" w:styleId="Heading4Char">
    <w:name w:val="Heading 4 Char"/>
    <w:basedOn w:val="DefaultParagraphFont"/>
    <w:link w:val="Heading4"/>
    <w:rsid w:val="0016764D"/>
    <w:rPr>
      <w:rFonts w:eastAsia="MS Mincho"/>
      <w:b/>
      <w:sz w:val="24"/>
      <w:szCs w:val="24"/>
      <w:lang w:val="en-US" w:eastAsia="ja-JP"/>
    </w:rPr>
  </w:style>
  <w:style w:type="character" w:customStyle="1" w:styleId="Heading5Char">
    <w:name w:val="Heading 5 Char"/>
    <w:basedOn w:val="DefaultParagraphFont"/>
    <w:link w:val="Heading5"/>
    <w:rsid w:val="0016764D"/>
    <w:rPr>
      <w:rFonts w:eastAsia="MS Mincho"/>
      <w:b/>
      <w:i/>
      <w:sz w:val="24"/>
      <w:szCs w:val="24"/>
      <w:lang w:val="en-US" w:eastAsia="ja-JP"/>
    </w:rPr>
  </w:style>
  <w:style w:type="character" w:customStyle="1" w:styleId="Heading6Char">
    <w:name w:val="Heading 6 Char"/>
    <w:basedOn w:val="DefaultParagraphFont"/>
    <w:link w:val="Heading6"/>
    <w:rsid w:val="00506242"/>
    <w:rPr>
      <w:rFonts w:asciiTheme="majorHAnsi" w:eastAsiaTheme="majorEastAsia" w:hAnsiTheme="majorHAnsi" w:cstheme="majorBidi"/>
      <w:color w:val="243F60" w:themeColor="accent1" w:themeShade="7F"/>
      <w:lang w:val="en-US" w:eastAsia="en-US"/>
    </w:rPr>
  </w:style>
  <w:style w:type="paragraph" w:styleId="NormalIndent">
    <w:name w:val="Normal Indent"/>
    <w:basedOn w:val="Normal"/>
    <w:link w:val="NormalIndentChar"/>
    <w:rsid w:val="0016764D"/>
    <w:pPr>
      <w:ind w:left="720"/>
    </w:pPr>
    <w:rPr>
      <w:rFonts w:ascii="Times New Roman" w:eastAsia="MS Mincho" w:hAnsi="Times New Roman"/>
      <w:sz w:val="24"/>
      <w:szCs w:val="24"/>
      <w:lang w:eastAsia="ja-JP"/>
    </w:rPr>
  </w:style>
  <w:style w:type="character" w:customStyle="1" w:styleId="NormalIndentChar">
    <w:name w:val="Normal Indent Char"/>
    <w:link w:val="NormalIndent"/>
    <w:rsid w:val="0016764D"/>
    <w:rPr>
      <w:rFonts w:eastAsia="MS Mincho"/>
      <w:sz w:val="24"/>
      <w:szCs w:val="24"/>
      <w:lang w:val="en-US" w:eastAsia="ja-JP"/>
    </w:rPr>
  </w:style>
  <w:style w:type="character" w:customStyle="1" w:styleId="Heading7Char">
    <w:name w:val="Heading 7 Char"/>
    <w:basedOn w:val="DefaultParagraphFont"/>
    <w:link w:val="Heading7"/>
    <w:rsid w:val="0016764D"/>
    <w:rPr>
      <w:rFonts w:ascii="Times" w:eastAsia="MS Mincho" w:hAnsi="Times"/>
      <w:i/>
      <w:sz w:val="24"/>
      <w:szCs w:val="24"/>
      <w:lang w:val="en-US" w:eastAsia="ja-JP"/>
    </w:rPr>
  </w:style>
  <w:style w:type="character" w:customStyle="1" w:styleId="Heading8Char">
    <w:name w:val="Heading 8 Char"/>
    <w:basedOn w:val="DefaultParagraphFont"/>
    <w:link w:val="Heading8"/>
    <w:rsid w:val="0016764D"/>
    <w:rPr>
      <w:rFonts w:ascii="Times" w:eastAsia="MS Mincho" w:hAnsi="Times"/>
      <w:i/>
      <w:sz w:val="24"/>
      <w:szCs w:val="24"/>
      <w:lang w:val="en-US" w:eastAsia="ja-JP"/>
    </w:rPr>
  </w:style>
  <w:style w:type="character" w:customStyle="1" w:styleId="Heading9Char">
    <w:name w:val="Heading 9 Char"/>
    <w:basedOn w:val="DefaultParagraphFont"/>
    <w:link w:val="Heading9"/>
    <w:rsid w:val="0016764D"/>
    <w:rPr>
      <w:rFonts w:ascii="Times" w:eastAsia="MS Mincho" w:hAnsi="Times"/>
      <w:i/>
      <w:sz w:val="24"/>
      <w:szCs w:val="24"/>
      <w:lang w:val="en-US" w:eastAsia="ja-JP"/>
    </w:rPr>
  </w:style>
  <w:style w:type="paragraph" w:customStyle="1" w:styleId="TitleBar">
    <w:name w:val="Title Bar"/>
    <w:basedOn w:val="Normal"/>
    <w:rsid w:val="00F23C23"/>
    <w:pPr>
      <w:keepNext/>
      <w:pageBreakBefore/>
      <w:shd w:val="solid" w:color="auto" w:fill="auto"/>
      <w:spacing w:before="1680"/>
      <w:ind w:left="2520" w:right="720"/>
    </w:pPr>
    <w:rPr>
      <w:sz w:val="36"/>
    </w:rPr>
  </w:style>
  <w:style w:type="character" w:customStyle="1" w:styleId="HighlightedVariable">
    <w:name w:val="Highlighted Variable"/>
    <w:basedOn w:val="DefaultParagraphFont"/>
    <w:rsid w:val="00F23C23"/>
    <w:rPr>
      <w:rFonts w:ascii="Book Antiqua" w:hAnsi="Book Antiqua"/>
      <w:color w:val="0000FF"/>
    </w:rPr>
  </w:style>
  <w:style w:type="paragraph" w:customStyle="1" w:styleId="RouteTitle">
    <w:name w:val="Route Title"/>
    <w:basedOn w:val="Normal"/>
    <w:rsid w:val="00F23C23"/>
    <w:pPr>
      <w:keepLines/>
      <w:spacing w:after="120"/>
      <w:ind w:left="2520" w:right="720"/>
    </w:pPr>
    <w:rPr>
      <w:sz w:val="36"/>
    </w:rPr>
  </w:style>
  <w:style w:type="paragraph" w:customStyle="1" w:styleId="Title-Major">
    <w:name w:val="Title-Major"/>
    <w:basedOn w:val="Title"/>
    <w:rsid w:val="00F23C23"/>
    <w:pPr>
      <w:keepLines/>
      <w:spacing w:before="0" w:after="120"/>
      <w:ind w:left="2520" w:right="720"/>
      <w:jc w:val="left"/>
      <w:outlineLvl w:val="9"/>
    </w:pPr>
    <w:rPr>
      <w:rFonts w:ascii="Book Antiqua" w:hAnsi="Book Antiqua" w:cs="Times New Roman"/>
      <w:b w:val="0"/>
      <w:bCs w:val="0"/>
      <w:smallCaps/>
      <w:kern w:val="0"/>
      <w:sz w:val="48"/>
      <w:szCs w:val="20"/>
    </w:rPr>
  </w:style>
  <w:style w:type="paragraph" w:styleId="Title">
    <w:name w:val="Title"/>
    <w:basedOn w:val="Normal"/>
    <w:qFormat/>
    <w:rsid w:val="00F23C23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TableText">
    <w:name w:val="Table Text"/>
    <w:basedOn w:val="Normal"/>
    <w:link w:val="TableTextChar"/>
    <w:uiPriority w:val="99"/>
    <w:rsid w:val="00F23C23"/>
    <w:pPr>
      <w:keepLines/>
    </w:pPr>
    <w:rPr>
      <w:sz w:val="16"/>
    </w:rPr>
  </w:style>
  <w:style w:type="character" w:customStyle="1" w:styleId="TableTextChar">
    <w:name w:val="Table Text Char"/>
    <w:link w:val="TableText"/>
    <w:uiPriority w:val="99"/>
    <w:rsid w:val="00110F80"/>
    <w:rPr>
      <w:rFonts w:ascii="Book Antiqua" w:hAnsi="Book Antiqua"/>
      <w:sz w:val="16"/>
      <w:lang w:val="en-US" w:eastAsia="en-US"/>
    </w:rPr>
  </w:style>
  <w:style w:type="paragraph" w:customStyle="1" w:styleId="HeadingBar">
    <w:name w:val="Heading Bar"/>
    <w:basedOn w:val="Normal"/>
    <w:next w:val="Heading3"/>
    <w:rsid w:val="00F23C23"/>
    <w:pPr>
      <w:keepNext/>
      <w:keepLines/>
      <w:shd w:val="solid" w:color="auto" w:fill="auto"/>
      <w:spacing w:before="240"/>
      <w:ind w:right="7920"/>
    </w:pPr>
    <w:rPr>
      <w:color w:val="FFFFFF"/>
      <w:sz w:val="8"/>
    </w:rPr>
  </w:style>
  <w:style w:type="paragraph" w:customStyle="1" w:styleId="TableHeading">
    <w:name w:val="Table Heading"/>
    <w:basedOn w:val="TableText"/>
    <w:rsid w:val="00F23C23"/>
    <w:pPr>
      <w:spacing w:before="120" w:after="120"/>
    </w:pPr>
    <w:rPr>
      <w:b/>
    </w:rPr>
  </w:style>
  <w:style w:type="paragraph" w:customStyle="1" w:styleId="TOCHeading1">
    <w:name w:val="TOC Heading1"/>
    <w:basedOn w:val="Normal"/>
    <w:rsid w:val="00DB309B"/>
    <w:pPr>
      <w:keepNext/>
      <w:pageBreakBefore/>
      <w:pBdr>
        <w:top w:val="single" w:sz="48" w:space="26" w:color="auto"/>
      </w:pBdr>
      <w:spacing w:before="960" w:after="960"/>
      <w:ind w:left="2520"/>
    </w:pPr>
    <w:rPr>
      <w:sz w:val="36"/>
    </w:rPr>
  </w:style>
  <w:style w:type="paragraph" w:styleId="Footer">
    <w:name w:val="footer"/>
    <w:basedOn w:val="Normal"/>
    <w:link w:val="FooterChar"/>
    <w:uiPriority w:val="99"/>
    <w:rsid w:val="00DB309B"/>
    <w:pPr>
      <w:tabs>
        <w:tab w:val="right" w:pos="7920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4503B9"/>
    <w:rPr>
      <w:rFonts w:ascii="Book Antiqua" w:hAnsi="Book Antiqua"/>
      <w:sz w:val="16"/>
      <w:lang w:val="en-US" w:eastAsia="en-US"/>
    </w:rPr>
  </w:style>
  <w:style w:type="paragraph" w:styleId="Header">
    <w:name w:val="header"/>
    <w:basedOn w:val="Normal"/>
    <w:link w:val="HeaderChar"/>
    <w:rsid w:val="00DB309B"/>
    <w:pPr>
      <w:tabs>
        <w:tab w:val="right" w:pos="10440"/>
      </w:tabs>
    </w:pPr>
    <w:rPr>
      <w:sz w:val="16"/>
    </w:rPr>
  </w:style>
  <w:style w:type="character" w:customStyle="1" w:styleId="HeaderChar">
    <w:name w:val="Header Char"/>
    <w:link w:val="Header"/>
    <w:rsid w:val="0016764D"/>
    <w:rPr>
      <w:rFonts w:ascii="Book Antiqua" w:hAnsi="Book Antiqua"/>
      <w:sz w:val="16"/>
      <w:lang w:val="en-US" w:eastAsia="en-US"/>
    </w:rPr>
  </w:style>
  <w:style w:type="paragraph" w:styleId="TOC3">
    <w:name w:val="toc 3"/>
    <w:basedOn w:val="Normal"/>
    <w:next w:val="Normal"/>
    <w:uiPriority w:val="39"/>
    <w:rsid w:val="006454F7"/>
    <w:pPr>
      <w:tabs>
        <w:tab w:val="right" w:leader="dot" w:pos="9072"/>
      </w:tabs>
      <w:spacing w:line="360" w:lineRule="auto"/>
      <w:ind w:left="567"/>
    </w:pPr>
    <w:rPr>
      <w:rFonts w:ascii="Arial" w:hAnsi="Arial"/>
      <w:color w:val="0000FF"/>
    </w:rPr>
  </w:style>
  <w:style w:type="paragraph" w:styleId="TOC2">
    <w:name w:val="toc 2"/>
    <w:basedOn w:val="Normal"/>
    <w:next w:val="Normal"/>
    <w:uiPriority w:val="39"/>
    <w:rsid w:val="00862C58"/>
    <w:pPr>
      <w:tabs>
        <w:tab w:val="right" w:leader="dot" w:pos="9072"/>
      </w:tabs>
      <w:spacing w:before="120" w:after="120"/>
    </w:pPr>
    <w:rPr>
      <w:rFonts w:ascii="Arial" w:hAnsi="Arial"/>
    </w:rPr>
  </w:style>
  <w:style w:type="character" w:styleId="Hyperlink">
    <w:name w:val="Hyperlink"/>
    <w:basedOn w:val="DefaultParagraphFont"/>
    <w:uiPriority w:val="99"/>
    <w:rsid w:val="006909D1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rsid w:val="00862C58"/>
    <w:pPr>
      <w:tabs>
        <w:tab w:val="right" w:leader="dot" w:pos="9072"/>
      </w:tabs>
    </w:pPr>
    <w:rPr>
      <w:rFonts w:ascii="Arial" w:hAnsi="Arial"/>
    </w:rPr>
  </w:style>
  <w:style w:type="character" w:customStyle="1" w:styleId="bodytextCharChar">
    <w:name w:val="body text Char Char"/>
    <w:basedOn w:val="DefaultParagraphFont"/>
    <w:rsid w:val="003A04E2"/>
    <w:rPr>
      <w:rFonts w:ascii="Book Antiqua" w:hAnsi="Book Antiqua"/>
      <w:lang w:val="en-US" w:eastAsia="en-US" w:bidi="ar-SA"/>
    </w:rPr>
  </w:style>
  <w:style w:type="table" w:styleId="TableGrid">
    <w:name w:val="Table Grid"/>
    <w:basedOn w:val="TableNormal"/>
    <w:rsid w:val="004C45C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rsid w:val="00DB720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B7208"/>
    <w:rPr>
      <w:rFonts w:ascii="Tahoma" w:hAnsi="Tahoma" w:cs="Tahoma"/>
      <w:sz w:val="16"/>
      <w:szCs w:val="16"/>
      <w:lang w:val="en-US" w:eastAsia="en-US"/>
    </w:rPr>
  </w:style>
  <w:style w:type="paragraph" w:styleId="ListParagraph">
    <w:name w:val="List Paragraph"/>
    <w:basedOn w:val="Normal"/>
    <w:uiPriority w:val="34"/>
    <w:qFormat/>
    <w:rsid w:val="00D0262B"/>
    <w:pPr>
      <w:ind w:left="720"/>
      <w:contextualSpacing/>
    </w:pPr>
  </w:style>
  <w:style w:type="paragraph" w:customStyle="1" w:styleId="Heading41">
    <w:name w:val="Heading 41"/>
    <w:basedOn w:val="Heading3"/>
    <w:qFormat/>
    <w:rsid w:val="00C14939"/>
    <w:pPr>
      <w:spacing w:line="360" w:lineRule="auto"/>
      <w:ind w:right="3678"/>
    </w:pPr>
    <w:rPr>
      <w:rFonts w:cs="Calibri"/>
    </w:rPr>
  </w:style>
  <w:style w:type="paragraph" w:styleId="Revision">
    <w:name w:val="Revision"/>
    <w:hidden/>
    <w:uiPriority w:val="99"/>
    <w:semiHidden/>
    <w:rsid w:val="006F2B30"/>
    <w:rPr>
      <w:rFonts w:ascii="Book Antiqua" w:hAnsi="Book Antiqua"/>
      <w:lang w:val="en-US" w:eastAsia="en-US"/>
    </w:rPr>
  </w:style>
  <w:style w:type="character" w:styleId="PageNumber">
    <w:name w:val="page number"/>
    <w:rsid w:val="004503B9"/>
    <w:rPr>
      <w:rFonts w:ascii="Book Antiqua" w:hAnsi="Book Antiqua"/>
    </w:rPr>
  </w:style>
  <w:style w:type="paragraph" w:customStyle="1" w:styleId="ContentsHD2">
    <w:name w:val="Contents HD2"/>
    <w:basedOn w:val="TOC3"/>
    <w:qFormat/>
    <w:rsid w:val="00C521BB"/>
  </w:style>
  <w:style w:type="character" w:styleId="Emphasis">
    <w:name w:val="Emphasis"/>
    <w:basedOn w:val="DefaultParagraphFont"/>
    <w:qFormat/>
    <w:rsid w:val="00D92498"/>
    <w:rPr>
      <w:rFonts w:ascii="Arial" w:hAnsi="Arial"/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862C58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</w:rPr>
  </w:style>
  <w:style w:type="paragraph" w:styleId="TOC4">
    <w:name w:val="toc 4"/>
    <w:basedOn w:val="Normal"/>
    <w:next w:val="Normal"/>
    <w:autoRedefine/>
    <w:semiHidden/>
    <w:unhideWhenUsed/>
    <w:rsid w:val="006454F7"/>
    <w:pPr>
      <w:spacing w:before="120" w:after="220"/>
      <w:ind w:left="600"/>
    </w:pPr>
    <w:rPr>
      <w:rFonts w:ascii="Arial" w:hAnsi="Arial"/>
    </w:rPr>
  </w:style>
  <w:style w:type="character" w:customStyle="1" w:styleId="WW8Num40z0">
    <w:name w:val="WW8Num40z0"/>
    <w:rsid w:val="005E7915"/>
    <w:rPr>
      <w:b/>
      <w:i w:val="0"/>
    </w:rPr>
  </w:style>
  <w:style w:type="character" w:customStyle="1" w:styleId="shorttext">
    <w:name w:val="short_text"/>
    <w:basedOn w:val="DefaultParagraphFont"/>
    <w:rsid w:val="005E7915"/>
  </w:style>
  <w:style w:type="character" w:customStyle="1" w:styleId="WW8Num12z3">
    <w:name w:val="WW8Num12z3"/>
    <w:rsid w:val="00715E59"/>
    <w:rPr>
      <w:rFonts w:ascii="Symbol" w:hAnsi="Symbol"/>
    </w:rPr>
  </w:style>
  <w:style w:type="paragraph" w:customStyle="1" w:styleId="Bullet">
    <w:name w:val="Bullet"/>
    <w:basedOn w:val="BodyText"/>
    <w:rsid w:val="00715E59"/>
    <w:pPr>
      <w:keepLines/>
      <w:spacing w:before="60" w:after="60"/>
      <w:ind w:left="3096" w:hanging="216"/>
    </w:pPr>
  </w:style>
  <w:style w:type="paragraph" w:customStyle="1" w:styleId="Heading40">
    <w:name w:val="Heading4"/>
    <w:basedOn w:val="Heading3"/>
    <w:qFormat/>
    <w:rsid w:val="00E80E36"/>
    <w:pPr>
      <w:spacing w:line="360" w:lineRule="auto"/>
      <w:ind w:right="3678"/>
    </w:pPr>
    <w:rPr>
      <w:rFonts w:cs="Calibri"/>
    </w:rPr>
  </w:style>
  <w:style w:type="character" w:customStyle="1" w:styleId="x41">
    <w:name w:val="x41"/>
    <w:rsid w:val="0016764D"/>
    <w:rPr>
      <w:rFonts w:ascii="Tahoma" w:hAnsi="Tahoma" w:cs="Tahoma" w:hint="default"/>
      <w:color w:val="3C3C3C"/>
      <w:sz w:val="20"/>
      <w:szCs w:val="20"/>
    </w:rPr>
  </w:style>
  <w:style w:type="character" w:customStyle="1" w:styleId="x811">
    <w:name w:val="x811"/>
    <w:rsid w:val="0016764D"/>
    <w:rPr>
      <w:rFonts w:ascii="Tahoma" w:hAnsi="Tahoma" w:cs="Tahoma" w:hint="default"/>
      <w:b w:val="0"/>
      <w:bCs w:val="0"/>
      <w:color w:val="3C3C3C"/>
      <w:sz w:val="20"/>
      <w:szCs w:val="20"/>
    </w:rPr>
  </w:style>
  <w:style w:type="character" w:customStyle="1" w:styleId="xc1">
    <w:name w:val="xc1"/>
    <w:rsid w:val="0016764D"/>
    <w:rPr>
      <w:rFonts w:ascii="Tahoma" w:hAnsi="Tahoma" w:cs="Tahoma" w:hint="default"/>
      <w:b w:val="0"/>
      <w:bCs w:val="0"/>
      <w:color w:val="3A5A87"/>
      <w:sz w:val="20"/>
      <w:szCs w:val="20"/>
    </w:rPr>
  </w:style>
  <w:style w:type="paragraph" w:customStyle="1" w:styleId="Checklist-X">
    <w:name w:val="Checklist-X"/>
    <w:basedOn w:val="Checklist"/>
    <w:rsid w:val="0016764D"/>
  </w:style>
  <w:style w:type="paragraph" w:customStyle="1" w:styleId="Checklist">
    <w:name w:val="Checklist"/>
    <w:basedOn w:val="Bullet"/>
    <w:rsid w:val="0016764D"/>
    <w:pPr>
      <w:ind w:left="3427" w:hanging="547"/>
    </w:pPr>
    <w:rPr>
      <w:rFonts w:ascii="Times New Roman" w:eastAsia="MS Mincho" w:hAnsi="Times New Roman"/>
      <w:sz w:val="24"/>
      <w:szCs w:val="24"/>
      <w:lang w:eastAsia="ja-JP"/>
    </w:rPr>
  </w:style>
  <w:style w:type="character" w:customStyle="1" w:styleId="FootnoteTextChar">
    <w:name w:val="Footnote Text Char"/>
    <w:basedOn w:val="DefaultParagraphFont"/>
    <w:link w:val="FootnoteText"/>
    <w:semiHidden/>
    <w:rsid w:val="0016764D"/>
    <w:rPr>
      <w:rFonts w:eastAsia="MS Mincho"/>
      <w:sz w:val="24"/>
      <w:szCs w:val="24"/>
      <w:lang w:val="en-US" w:eastAsia="ja-JP"/>
    </w:rPr>
  </w:style>
  <w:style w:type="paragraph" w:styleId="FootnoteText">
    <w:name w:val="footnote text"/>
    <w:basedOn w:val="Normal"/>
    <w:link w:val="FootnoteTextChar"/>
    <w:semiHidden/>
    <w:rsid w:val="0016764D"/>
    <w:pPr>
      <w:spacing w:after="240"/>
      <w:ind w:hanging="720"/>
    </w:pPr>
    <w:rPr>
      <w:rFonts w:ascii="Times New Roman" w:eastAsia="MS Mincho" w:hAnsi="Times New Roman"/>
      <w:sz w:val="24"/>
      <w:szCs w:val="24"/>
      <w:lang w:eastAsia="ja-JP"/>
    </w:rPr>
  </w:style>
  <w:style w:type="paragraph" w:customStyle="1" w:styleId="tty132">
    <w:name w:val="tty132"/>
    <w:basedOn w:val="Normal"/>
    <w:rsid w:val="0016764D"/>
    <w:rPr>
      <w:rFonts w:ascii="Courier New" w:eastAsia="MS Mincho" w:hAnsi="Courier New"/>
      <w:sz w:val="12"/>
      <w:szCs w:val="24"/>
      <w:lang w:eastAsia="ja-JP"/>
    </w:rPr>
  </w:style>
  <w:style w:type="paragraph" w:customStyle="1" w:styleId="tty80">
    <w:name w:val="tty80"/>
    <w:basedOn w:val="Normal"/>
    <w:rsid w:val="0016764D"/>
    <w:rPr>
      <w:rFonts w:ascii="Courier New" w:eastAsia="MS Mincho" w:hAnsi="Courier New"/>
      <w:sz w:val="24"/>
      <w:szCs w:val="24"/>
      <w:lang w:eastAsia="ja-JP"/>
    </w:rPr>
  </w:style>
  <w:style w:type="paragraph" w:customStyle="1" w:styleId="hangingindent">
    <w:name w:val="hanging indent"/>
    <w:basedOn w:val="BodyText"/>
    <w:rsid w:val="0016764D"/>
    <w:pPr>
      <w:keepLines/>
      <w:ind w:left="5400" w:hanging="2880"/>
    </w:pPr>
    <w:rPr>
      <w:rFonts w:ascii="Times New Roman" w:eastAsia="MS Mincho" w:hAnsi="Times New Roman"/>
      <w:sz w:val="24"/>
      <w:szCs w:val="24"/>
      <w:lang w:eastAsia="ja-JP"/>
    </w:rPr>
  </w:style>
  <w:style w:type="paragraph" w:customStyle="1" w:styleId="NumberList">
    <w:name w:val="Number List"/>
    <w:basedOn w:val="BodyText"/>
    <w:rsid w:val="0016764D"/>
    <w:pPr>
      <w:spacing w:before="60" w:after="60"/>
      <w:ind w:left="3240" w:hanging="360"/>
    </w:pPr>
    <w:rPr>
      <w:rFonts w:ascii="Times New Roman" w:eastAsia="MS Mincho" w:hAnsi="Times New Roman"/>
      <w:sz w:val="24"/>
      <w:szCs w:val="24"/>
      <w:lang w:eastAsia="ja-JP"/>
    </w:rPr>
  </w:style>
  <w:style w:type="paragraph" w:customStyle="1" w:styleId="InfoBox">
    <w:name w:val="Info Box"/>
    <w:basedOn w:val="BodyText"/>
    <w:rsid w:val="0016764D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3600" w:right="1080"/>
      <w:jc w:val="center"/>
    </w:pPr>
    <w:rPr>
      <w:rFonts w:ascii="Times New Roman" w:eastAsia="MS Mincho" w:hAnsi="Times New Roman"/>
      <w:sz w:val="18"/>
      <w:szCs w:val="24"/>
      <w:lang w:eastAsia="ja-JP"/>
    </w:rPr>
  </w:style>
  <w:style w:type="paragraph" w:customStyle="1" w:styleId="tty180">
    <w:name w:val="tty180"/>
    <w:basedOn w:val="Normal"/>
    <w:rsid w:val="0016764D"/>
    <w:pPr>
      <w:ind w:right="-720"/>
    </w:pPr>
    <w:rPr>
      <w:rFonts w:ascii="Courier New" w:eastAsia="MS Mincho" w:hAnsi="Courier New"/>
      <w:sz w:val="8"/>
      <w:szCs w:val="24"/>
      <w:lang w:eastAsia="ja-JP"/>
    </w:rPr>
  </w:style>
  <w:style w:type="paragraph" w:customStyle="1" w:styleId="tty80indent">
    <w:name w:val="tty80 indent"/>
    <w:basedOn w:val="tty80"/>
    <w:rsid w:val="0016764D"/>
    <w:pPr>
      <w:ind w:left="2895"/>
    </w:pPr>
  </w:style>
  <w:style w:type="paragraph" w:customStyle="1" w:styleId="TOCHeading2">
    <w:name w:val="TOC Heading2"/>
    <w:basedOn w:val="Normal"/>
    <w:rsid w:val="0016764D"/>
    <w:pPr>
      <w:keepNext/>
      <w:pageBreakBefore/>
      <w:pBdr>
        <w:top w:val="single" w:sz="48" w:space="26" w:color="auto"/>
      </w:pBdr>
      <w:spacing w:before="960" w:after="960"/>
      <w:ind w:left="2520"/>
    </w:pPr>
    <w:rPr>
      <w:rFonts w:ascii="Times New Roman" w:eastAsia="MS Mincho" w:hAnsi="Times New Roman"/>
      <w:sz w:val="36"/>
      <w:szCs w:val="24"/>
      <w:lang w:eastAsia="ja-JP"/>
    </w:rPr>
  </w:style>
  <w:style w:type="character" w:customStyle="1" w:styleId="ChapterTitle">
    <w:name w:val="Chapter Title"/>
    <w:basedOn w:val="DefaultParagraphFont"/>
    <w:rsid w:val="0016764D"/>
  </w:style>
  <w:style w:type="paragraph" w:customStyle="1" w:styleId="Legal">
    <w:name w:val="Legal"/>
    <w:basedOn w:val="Normal"/>
    <w:rsid w:val="0016764D"/>
    <w:pPr>
      <w:spacing w:after="240"/>
      <w:ind w:left="2160"/>
    </w:pPr>
    <w:rPr>
      <w:rFonts w:ascii="Times" w:eastAsia="MS Mincho" w:hAnsi="Times"/>
      <w:sz w:val="24"/>
      <w:szCs w:val="24"/>
      <w:lang w:eastAsia="ja-JP"/>
    </w:rPr>
  </w:style>
  <w:style w:type="character" w:customStyle="1" w:styleId="MacroTextChar">
    <w:name w:val="Macro Text Char"/>
    <w:basedOn w:val="DefaultParagraphFont"/>
    <w:link w:val="MacroText"/>
    <w:semiHidden/>
    <w:rsid w:val="0016764D"/>
    <w:rPr>
      <w:rFonts w:ascii="Arial Narrow" w:hAnsi="Arial Narrow"/>
      <w:lang w:val="en-US" w:eastAsia="en-US"/>
    </w:rPr>
  </w:style>
  <w:style w:type="paragraph" w:styleId="MacroText">
    <w:name w:val="macro"/>
    <w:link w:val="MacroTextChar"/>
    <w:semiHidden/>
    <w:rsid w:val="0016764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Arial Narrow" w:hAnsi="Arial Narrow"/>
      <w:lang w:val="en-US" w:eastAsia="en-US"/>
    </w:rPr>
  </w:style>
  <w:style w:type="paragraph" w:customStyle="1" w:styleId="Note">
    <w:name w:val="Note"/>
    <w:basedOn w:val="BodyText"/>
    <w:rsid w:val="0016764D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FFFF00" w:fill="auto"/>
      <w:ind w:left="720" w:right="5040" w:hanging="720"/>
    </w:pPr>
    <w:rPr>
      <w:rFonts w:ascii="Times New Roman" w:eastAsia="MS Mincho" w:hAnsi="Times New Roman"/>
      <w:vanish/>
      <w:sz w:val="24"/>
      <w:szCs w:val="24"/>
      <w:lang w:eastAsia="ja-JP"/>
    </w:rPr>
  </w:style>
  <w:style w:type="paragraph" w:styleId="ListBullet">
    <w:name w:val="List Bullet"/>
    <w:basedOn w:val="Normal"/>
    <w:rsid w:val="0016764D"/>
    <w:pPr>
      <w:ind w:left="360" w:hanging="360"/>
    </w:pPr>
    <w:rPr>
      <w:rFonts w:ascii="Times New Roman" w:eastAsia="MS Mincho" w:hAnsi="Times New Roman"/>
      <w:sz w:val="24"/>
      <w:szCs w:val="24"/>
      <w:lang w:eastAsia="ja-JP"/>
    </w:rPr>
  </w:style>
  <w:style w:type="paragraph" w:styleId="ListBullet5">
    <w:name w:val="List Bullet 5"/>
    <w:basedOn w:val="Normal"/>
    <w:rsid w:val="0016764D"/>
    <w:pPr>
      <w:ind w:left="1800" w:hanging="360"/>
    </w:pPr>
    <w:rPr>
      <w:rFonts w:ascii="Times New Roman" w:eastAsia="MS Mincho" w:hAnsi="Times New Roman"/>
      <w:sz w:val="24"/>
      <w:szCs w:val="24"/>
      <w:lang w:eastAsia="ja-JP"/>
    </w:rPr>
  </w:style>
  <w:style w:type="paragraph" w:customStyle="1" w:styleId="NoteWide">
    <w:name w:val="Note Wide"/>
    <w:basedOn w:val="Note"/>
    <w:rsid w:val="0016764D"/>
    <w:pPr>
      <w:ind w:right="2160"/>
    </w:pPr>
  </w:style>
  <w:style w:type="paragraph" w:customStyle="1" w:styleId="Normal1">
    <w:name w:val="Normal 1"/>
    <w:basedOn w:val="Normal"/>
    <w:rsid w:val="0016764D"/>
    <w:pPr>
      <w:suppressAutoHyphens/>
      <w:ind w:left="720"/>
    </w:pPr>
    <w:rPr>
      <w:rFonts w:ascii="Arial" w:eastAsia="MS Mincho" w:hAnsi="Arial"/>
      <w:lang w:val="en-AU" w:eastAsia="ar-SA"/>
    </w:rPr>
  </w:style>
  <w:style w:type="paragraph" w:customStyle="1" w:styleId="TableHeadingChar">
    <w:name w:val="Table Heading Char"/>
    <w:rsid w:val="0016764D"/>
    <w:pPr>
      <w:keepLines/>
    </w:pPr>
    <w:rPr>
      <w:rFonts w:eastAsia="MS Mincho"/>
      <w:sz w:val="16"/>
      <w:lang w:eastAsia="ja-JP"/>
    </w:rPr>
  </w:style>
  <w:style w:type="paragraph" w:customStyle="1" w:styleId="TableTextUSseed">
    <w:name w:val="Table Text: USseed"/>
    <w:rsid w:val="0016764D"/>
    <w:pPr>
      <w:keepLines/>
    </w:pPr>
    <w:rPr>
      <w:rFonts w:eastAsia="MS Mincho"/>
      <w:sz w:val="16"/>
      <w:lang w:eastAsia="ja-JP"/>
    </w:rPr>
  </w:style>
  <w:style w:type="paragraph" w:styleId="Caption">
    <w:name w:val="caption"/>
    <w:basedOn w:val="Normal"/>
    <w:next w:val="Normal"/>
    <w:qFormat/>
    <w:rsid w:val="0016764D"/>
    <w:pPr>
      <w:spacing w:before="120" w:after="120"/>
    </w:pPr>
    <w:rPr>
      <w:rFonts w:eastAsia="MS Mincho"/>
      <w:b/>
      <w:lang w:eastAsia="ja-JP"/>
    </w:rPr>
  </w:style>
  <w:style w:type="paragraph" w:styleId="BodyTextIndent">
    <w:name w:val="Body Text Indent"/>
    <w:basedOn w:val="Normal"/>
    <w:link w:val="BodyTextIndentChar"/>
    <w:rsid w:val="0016764D"/>
    <w:pPr>
      <w:spacing w:after="120"/>
      <w:ind w:left="360"/>
    </w:pPr>
    <w:rPr>
      <w:rFonts w:ascii="Times New Roman" w:eastAsia="MS Mincho" w:hAnsi="Times New Roman"/>
      <w:sz w:val="24"/>
      <w:szCs w:val="24"/>
      <w:lang w:eastAsia="ja-JP"/>
    </w:rPr>
  </w:style>
  <w:style w:type="character" w:customStyle="1" w:styleId="BodyTextIndentChar">
    <w:name w:val="Body Text Indent Char"/>
    <w:basedOn w:val="DefaultParagraphFont"/>
    <w:link w:val="BodyTextIndent"/>
    <w:rsid w:val="0016764D"/>
    <w:rPr>
      <w:rFonts w:eastAsia="MS Mincho"/>
      <w:sz w:val="24"/>
      <w:szCs w:val="24"/>
      <w:lang w:val="en-US" w:eastAsia="ja-JP"/>
    </w:rPr>
  </w:style>
  <w:style w:type="paragraph" w:customStyle="1" w:styleId="xl24">
    <w:name w:val="xl24"/>
    <w:basedOn w:val="Normal"/>
    <w:rsid w:val="0016764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rFonts w:ascii="Verdana" w:eastAsia="MS Mincho" w:hAnsi="Verdana"/>
      <w:sz w:val="18"/>
      <w:szCs w:val="24"/>
      <w:lang w:eastAsia="ja-JP"/>
    </w:rPr>
  </w:style>
  <w:style w:type="paragraph" w:customStyle="1" w:styleId="xl25">
    <w:name w:val="xl25"/>
    <w:basedOn w:val="Normal"/>
    <w:rsid w:val="0016764D"/>
    <w:pPr>
      <w:pBdr>
        <w:top w:val="single" w:sz="4" w:space="0" w:color="auto"/>
      </w:pBdr>
      <w:shd w:val="clear" w:color="auto" w:fill="FFFFFF"/>
      <w:spacing w:before="100" w:beforeAutospacing="1" w:after="100" w:afterAutospacing="1"/>
    </w:pPr>
    <w:rPr>
      <w:rFonts w:ascii="Arial" w:eastAsia="MS Mincho" w:hAnsi="Arial" w:cs="Arial"/>
      <w:color w:val="000000"/>
      <w:sz w:val="18"/>
      <w:szCs w:val="24"/>
      <w:lang w:eastAsia="ja-JP"/>
    </w:rPr>
  </w:style>
  <w:style w:type="paragraph" w:customStyle="1" w:styleId="xl26">
    <w:name w:val="xl26"/>
    <w:basedOn w:val="Normal"/>
    <w:rsid w:val="0016764D"/>
    <w:pPr>
      <w:pBdr>
        <w:top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rFonts w:ascii="Arial" w:eastAsia="MS Mincho" w:hAnsi="Arial" w:cs="Arial"/>
      <w:color w:val="000000"/>
      <w:sz w:val="18"/>
      <w:szCs w:val="24"/>
      <w:lang w:eastAsia="ja-JP"/>
    </w:rPr>
  </w:style>
  <w:style w:type="paragraph" w:customStyle="1" w:styleId="xl27">
    <w:name w:val="xl27"/>
    <w:basedOn w:val="Normal"/>
    <w:rsid w:val="0016764D"/>
    <w:pPr>
      <w:shd w:val="clear" w:color="auto" w:fill="FFFFFF"/>
      <w:spacing w:before="100" w:beforeAutospacing="1" w:after="100" w:afterAutospacing="1"/>
    </w:pPr>
    <w:rPr>
      <w:rFonts w:ascii="Verdana" w:eastAsia="MS Mincho" w:hAnsi="Verdana"/>
      <w:sz w:val="18"/>
      <w:szCs w:val="24"/>
      <w:lang w:eastAsia="ja-JP"/>
    </w:rPr>
  </w:style>
  <w:style w:type="paragraph" w:customStyle="1" w:styleId="xl28">
    <w:name w:val="xl28"/>
    <w:basedOn w:val="Normal"/>
    <w:rsid w:val="0016764D"/>
    <w:pPr>
      <w:pBdr>
        <w:left w:val="single" w:sz="4" w:space="0" w:color="auto"/>
      </w:pBdr>
      <w:shd w:val="clear" w:color="auto" w:fill="FFFFFF"/>
      <w:spacing w:before="100" w:beforeAutospacing="1" w:after="100" w:afterAutospacing="1"/>
    </w:pPr>
    <w:rPr>
      <w:rFonts w:ascii="Arial" w:eastAsia="MS Mincho" w:hAnsi="Arial" w:cs="Arial"/>
      <w:color w:val="000000"/>
      <w:sz w:val="18"/>
      <w:szCs w:val="24"/>
      <w:lang w:eastAsia="ja-JP"/>
    </w:rPr>
  </w:style>
  <w:style w:type="paragraph" w:customStyle="1" w:styleId="xl29">
    <w:name w:val="xl29"/>
    <w:basedOn w:val="Normal"/>
    <w:rsid w:val="0016764D"/>
    <w:pPr>
      <w:pBdr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eastAsia="MS Mincho" w:hAnsi="Arial" w:cs="Arial"/>
      <w:b/>
      <w:bCs/>
      <w:color w:val="000000"/>
      <w:sz w:val="18"/>
      <w:szCs w:val="24"/>
      <w:lang w:eastAsia="ja-JP"/>
    </w:rPr>
  </w:style>
  <w:style w:type="paragraph" w:customStyle="1" w:styleId="xl30">
    <w:name w:val="xl30"/>
    <w:basedOn w:val="Normal"/>
    <w:rsid w:val="0016764D"/>
    <w:pPr>
      <w:shd w:val="clear" w:color="auto" w:fill="FFFFFF"/>
      <w:spacing w:before="100" w:beforeAutospacing="1" w:after="100" w:afterAutospacing="1"/>
      <w:jc w:val="center"/>
    </w:pPr>
    <w:rPr>
      <w:rFonts w:ascii="Arial" w:eastAsia="MS Mincho" w:hAnsi="Arial" w:cs="Arial"/>
      <w:b/>
      <w:bCs/>
      <w:sz w:val="18"/>
      <w:szCs w:val="24"/>
      <w:lang w:eastAsia="ja-JP"/>
    </w:rPr>
  </w:style>
  <w:style w:type="paragraph" w:customStyle="1" w:styleId="xl31">
    <w:name w:val="xl31"/>
    <w:basedOn w:val="Normal"/>
    <w:rsid w:val="0016764D"/>
    <w:pPr>
      <w:pBdr>
        <w:left w:val="single" w:sz="4" w:space="0" w:color="auto"/>
        <w:bottom w:val="single" w:sz="4" w:space="0" w:color="auto"/>
      </w:pBdr>
      <w:shd w:val="clear" w:color="auto" w:fill="FFFFFF"/>
      <w:spacing w:before="100" w:beforeAutospacing="1" w:after="100" w:afterAutospacing="1"/>
    </w:pPr>
    <w:rPr>
      <w:rFonts w:ascii="Arial" w:eastAsia="MS Mincho" w:hAnsi="Arial" w:cs="Arial"/>
      <w:color w:val="000000"/>
      <w:sz w:val="18"/>
      <w:szCs w:val="24"/>
      <w:lang w:eastAsia="ja-JP"/>
    </w:rPr>
  </w:style>
  <w:style w:type="paragraph" w:customStyle="1" w:styleId="xl32">
    <w:name w:val="xl32"/>
    <w:basedOn w:val="Normal"/>
    <w:rsid w:val="0016764D"/>
    <w:pPr>
      <w:shd w:val="clear" w:color="auto" w:fill="FFFFFF"/>
      <w:spacing w:before="100" w:beforeAutospacing="1" w:after="100" w:afterAutospacing="1"/>
    </w:pPr>
    <w:rPr>
      <w:rFonts w:ascii="Arial" w:eastAsia="MS Mincho" w:hAnsi="Arial" w:cs="Arial"/>
      <w:b/>
      <w:bCs/>
      <w:sz w:val="18"/>
      <w:szCs w:val="24"/>
      <w:lang w:eastAsia="ja-JP"/>
    </w:rPr>
  </w:style>
  <w:style w:type="paragraph" w:customStyle="1" w:styleId="xl33">
    <w:name w:val="xl33"/>
    <w:basedOn w:val="Normal"/>
    <w:rsid w:val="0016764D"/>
    <w:pPr>
      <w:pBdr>
        <w:top w:val="double" w:sz="6" w:space="0" w:color="auto"/>
        <w:left w:val="double" w:sz="6" w:space="0" w:color="auto"/>
        <w:bottom w:val="double" w:sz="6" w:space="0" w:color="auto"/>
      </w:pBdr>
      <w:shd w:val="clear" w:color="auto" w:fill="FFFFFF"/>
      <w:spacing w:before="100" w:beforeAutospacing="1" w:after="100" w:afterAutospacing="1"/>
      <w:jc w:val="center"/>
      <w:textAlignment w:val="center"/>
    </w:pPr>
    <w:rPr>
      <w:rFonts w:ascii="Arial" w:eastAsia="MS Mincho" w:hAnsi="Arial" w:cs="Arial"/>
      <w:color w:val="000000"/>
      <w:sz w:val="18"/>
      <w:szCs w:val="24"/>
      <w:lang w:eastAsia="ja-JP"/>
    </w:rPr>
  </w:style>
  <w:style w:type="paragraph" w:customStyle="1" w:styleId="xl34">
    <w:name w:val="xl34"/>
    <w:basedOn w:val="Normal"/>
    <w:rsid w:val="0016764D"/>
    <w:pPr>
      <w:pBdr>
        <w:top w:val="double" w:sz="6" w:space="0" w:color="auto"/>
        <w:bottom w:val="double" w:sz="6" w:space="0" w:color="auto"/>
      </w:pBdr>
      <w:shd w:val="clear" w:color="auto" w:fill="FFFFFF"/>
      <w:spacing w:before="100" w:beforeAutospacing="1" w:after="100" w:afterAutospacing="1"/>
      <w:jc w:val="center"/>
      <w:textAlignment w:val="center"/>
    </w:pPr>
    <w:rPr>
      <w:rFonts w:ascii="Arial" w:eastAsia="MS Mincho" w:hAnsi="Arial" w:cs="Arial"/>
      <w:color w:val="000000"/>
      <w:sz w:val="18"/>
      <w:szCs w:val="24"/>
      <w:lang w:eastAsia="ja-JP"/>
    </w:rPr>
  </w:style>
  <w:style w:type="paragraph" w:customStyle="1" w:styleId="xl35">
    <w:name w:val="xl35"/>
    <w:basedOn w:val="Normal"/>
    <w:rsid w:val="0016764D"/>
    <w:pPr>
      <w:pBdr>
        <w:top w:val="double" w:sz="6" w:space="0" w:color="auto"/>
        <w:bottom w:val="double" w:sz="6" w:space="0" w:color="auto"/>
        <w:right w:val="double" w:sz="6" w:space="0" w:color="auto"/>
      </w:pBdr>
      <w:shd w:val="clear" w:color="auto" w:fill="FFFFFF"/>
      <w:spacing w:before="100" w:beforeAutospacing="1" w:after="100" w:afterAutospacing="1"/>
      <w:jc w:val="center"/>
      <w:textAlignment w:val="center"/>
    </w:pPr>
    <w:rPr>
      <w:rFonts w:ascii="Arial" w:eastAsia="MS Mincho" w:hAnsi="Arial" w:cs="Arial"/>
      <w:color w:val="000000"/>
      <w:sz w:val="18"/>
      <w:szCs w:val="24"/>
      <w:lang w:eastAsia="ja-JP"/>
    </w:rPr>
  </w:style>
  <w:style w:type="paragraph" w:customStyle="1" w:styleId="xl36">
    <w:name w:val="xl36"/>
    <w:basedOn w:val="Normal"/>
    <w:rsid w:val="0016764D"/>
    <w:pPr>
      <w:shd w:val="clear" w:color="auto" w:fill="FFFFFF"/>
      <w:spacing w:before="100" w:beforeAutospacing="1" w:after="100" w:afterAutospacing="1"/>
    </w:pPr>
    <w:rPr>
      <w:rFonts w:ascii="Arial" w:eastAsia="MS Mincho" w:hAnsi="Arial" w:cs="Arial"/>
      <w:b/>
      <w:bCs/>
      <w:i/>
      <w:iCs/>
      <w:color w:val="333399"/>
      <w:sz w:val="18"/>
      <w:szCs w:val="24"/>
      <w:lang w:eastAsia="ja-JP"/>
    </w:rPr>
  </w:style>
  <w:style w:type="paragraph" w:customStyle="1" w:styleId="xl37">
    <w:name w:val="xl37"/>
    <w:basedOn w:val="Normal"/>
    <w:rsid w:val="0016764D"/>
    <w:pPr>
      <w:pBdr>
        <w:top w:val="single" w:sz="4" w:space="0" w:color="000000"/>
        <w:right w:val="single" w:sz="4" w:space="0" w:color="000000"/>
      </w:pBdr>
      <w:shd w:val="clear" w:color="auto" w:fill="FFFFFF"/>
      <w:spacing w:before="100" w:beforeAutospacing="1" w:after="100" w:afterAutospacing="1"/>
    </w:pPr>
    <w:rPr>
      <w:rFonts w:ascii="Arial" w:eastAsia="MS Mincho" w:hAnsi="Arial" w:cs="Arial"/>
      <w:color w:val="000000"/>
      <w:sz w:val="18"/>
      <w:szCs w:val="24"/>
      <w:lang w:eastAsia="ja-JP"/>
    </w:rPr>
  </w:style>
  <w:style w:type="paragraph" w:customStyle="1" w:styleId="xl38">
    <w:name w:val="xl38"/>
    <w:basedOn w:val="Normal"/>
    <w:rsid w:val="0016764D"/>
    <w:pPr>
      <w:shd w:val="clear" w:color="auto" w:fill="FFFFFF"/>
      <w:spacing w:before="100" w:beforeAutospacing="1" w:after="100" w:afterAutospacing="1"/>
    </w:pPr>
    <w:rPr>
      <w:rFonts w:ascii="Arial" w:eastAsia="MS Mincho" w:hAnsi="Arial" w:cs="Arial"/>
      <w:color w:val="000000"/>
      <w:sz w:val="18"/>
      <w:szCs w:val="24"/>
      <w:lang w:eastAsia="ja-JP"/>
    </w:rPr>
  </w:style>
  <w:style w:type="paragraph" w:customStyle="1" w:styleId="xl39">
    <w:name w:val="xl39"/>
    <w:basedOn w:val="Normal"/>
    <w:rsid w:val="0016764D"/>
    <w:pPr>
      <w:pBdr>
        <w:right w:val="single" w:sz="4" w:space="0" w:color="000000"/>
      </w:pBdr>
      <w:shd w:val="clear" w:color="auto" w:fill="FFFFFF"/>
      <w:spacing w:before="100" w:beforeAutospacing="1" w:after="100" w:afterAutospacing="1"/>
    </w:pPr>
    <w:rPr>
      <w:rFonts w:ascii="Arial" w:eastAsia="MS Mincho" w:hAnsi="Arial" w:cs="Arial"/>
      <w:color w:val="000000"/>
      <w:sz w:val="18"/>
      <w:szCs w:val="24"/>
      <w:lang w:eastAsia="ja-JP"/>
    </w:rPr>
  </w:style>
  <w:style w:type="paragraph" w:customStyle="1" w:styleId="xl40">
    <w:name w:val="xl40"/>
    <w:basedOn w:val="Normal"/>
    <w:rsid w:val="0016764D"/>
    <w:pPr>
      <w:pBdr>
        <w:right w:val="single" w:sz="4" w:space="0" w:color="auto"/>
      </w:pBdr>
      <w:shd w:val="clear" w:color="auto" w:fill="FFFFFF"/>
      <w:spacing w:before="100" w:beforeAutospacing="1" w:after="100" w:afterAutospacing="1"/>
    </w:pPr>
    <w:rPr>
      <w:rFonts w:ascii="Verdana" w:eastAsia="MS Mincho" w:hAnsi="Verdana"/>
      <w:sz w:val="18"/>
      <w:szCs w:val="24"/>
      <w:lang w:eastAsia="ja-JP"/>
    </w:rPr>
  </w:style>
  <w:style w:type="paragraph" w:customStyle="1" w:styleId="xl41">
    <w:name w:val="xl41"/>
    <w:basedOn w:val="Normal"/>
    <w:rsid w:val="0016764D"/>
    <w:pPr>
      <w:pBdr>
        <w:right w:val="single" w:sz="4" w:space="0" w:color="auto"/>
      </w:pBdr>
      <w:shd w:val="clear" w:color="auto" w:fill="FFFFFF"/>
      <w:spacing w:before="100" w:beforeAutospacing="1" w:after="100" w:afterAutospacing="1"/>
    </w:pPr>
    <w:rPr>
      <w:rFonts w:ascii="Arial" w:eastAsia="MS Mincho" w:hAnsi="Arial" w:cs="Arial"/>
      <w:color w:val="000000"/>
      <w:sz w:val="18"/>
      <w:szCs w:val="24"/>
      <w:lang w:eastAsia="ja-JP"/>
    </w:rPr>
  </w:style>
  <w:style w:type="paragraph" w:customStyle="1" w:styleId="xl42">
    <w:name w:val="xl42"/>
    <w:basedOn w:val="Normal"/>
    <w:rsid w:val="0016764D"/>
    <w:pPr>
      <w:pBdr>
        <w:bottom w:val="single" w:sz="4" w:space="0" w:color="000000"/>
        <w:right w:val="single" w:sz="4" w:space="0" w:color="000000"/>
      </w:pBdr>
      <w:shd w:val="clear" w:color="auto" w:fill="FFFFFF"/>
      <w:spacing w:before="100" w:beforeAutospacing="1" w:after="100" w:afterAutospacing="1"/>
    </w:pPr>
    <w:rPr>
      <w:rFonts w:ascii="Arial" w:eastAsia="MS Mincho" w:hAnsi="Arial" w:cs="Arial"/>
      <w:color w:val="000000"/>
      <w:sz w:val="18"/>
      <w:szCs w:val="24"/>
      <w:lang w:eastAsia="ja-JP"/>
    </w:rPr>
  </w:style>
  <w:style w:type="paragraph" w:customStyle="1" w:styleId="xl43">
    <w:name w:val="xl43"/>
    <w:basedOn w:val="Normal"/>
    <w:rsid w:val="0016764D"/>
    <w:pPr>
      <w:shd w:val="clear" w:color="auto" w:fill="FFFFFF"/>
      <w:spacing w:before="100" w:beforeAutospacing="1" w:after="100" w:afterAutospacing="1"/>
      <w:jc w:val="center"/>
    </w:pPr>
    <w:rPr>
      <w:rFonts w:ascii="Verdana" w:eastAsia="MS Mincho" w:hAnsi="Verdana"/>
      <w:sz w:val="18"/>
      <w:szCs w:val="24"/>
      <w:lang w:eastAsia="ja-JP"/>
    </w:rPr>
  </w:style>
  <w:style w:type="paragraph" w:customStyle="1" w:styleId="xl44">
    <w:name w:val="xl44"/>
    <w:basedOn w:val="Normal"/>
    <w:rsid w:val="0016764D"/>
    <w:pPr>
      <w:shd w:val="clear" w:color="auto" w:fill="FFFFFF"/>
      <w:spacing w:before="100" w:beforeAutospacing="1" w:after="100" w:afterAutospacing="1"/>
    </w:pPr>
    <w:rPr>
      <w:rFonts w:ascii="Arial" w:eastAsia="MS Mincho" w:hAnsi="Arial" w:cs="Arial"/>
      <w:b/>
      <w:bCs/>
      <w:i/>
      <w:iCs/>
      <w:color w:val="0000FF"/>
      <w:sz w:val="18"/>
      <w:szCs w:val="24"/>
      <w:lang w:eastAsia="ja-JP"/>
    </w:rPr>
  </w:style>
  <w:style w:type="paragraph" w:customStyle="1" w:styleId="xl45">
    <w:name w:val="xl45"/>
    <w:basedOn w:val="Normal"/>
    <w:rsid w:val="0016764D"/>
    <w:pPr>
      <w:pBdr>
        <w:top w:val="single" w:sz="4" w:space="0" w:color="auto"/>
        <w:left w:val="single" w:sz="4" w:space="0" w:color="auto"/>
      </w:pBdr>
      <w:shd w:val="clear" w:color="auto" w:fill="FFFFFF"/>
      <w:spacing w:before="100" w:beforeAutospacing="1" w:after="100" w:afterAutospacing="1"/>
    </w:pPr>
    <w:rPr>
      <w:rFonts w:ascii="Arial" w:eastAsia="MS Mincho" w:hAnsi="Arial" w:cs="Arial"/>
      <w:b/>
      <w:bCs/>
      <w:i/>
      <w:iCs/>
      <w:color w:val="0000FF"/>
      <w:sz w:val="18"/>
      <w:szCs w:val="24"/>
      <w:lang w:eastAsia="ja-JP"/>
    </w:rPr>
  </w:style>
  <w:style w:type="paragraph" w:customStyle="1" w:styleId="xl46">
    <w:name w:val="xl46"/>
    <w:basedOn w:val="Normal"/>
    <w:rsid w:val="0016764D"/>
    <w:pPr>
      <w:pBdr>
        <w:top w:val="single" w:sz="4" w:space="0" w:color="auto"/>
      </w:pBdr>
      <w:shd w:val="clear" w:color="auto" w:fill="FFFFFF"/>
      <w:spacing w:before="100" w:beforeAutospacing="1" w:after="100" w:afterAutospacing="1"/>
    </w:pPr>
    <w:rPr>
      <w:rFonts w:ascii="Verdana" w:eastAsia="MS Mincho" w:hAnsi="Verdana"/>
      <w:sz w:val="18"/>
      <w:szCs w:val="24"/>
      <w:lang w:eastAsia="ja-JP"/>
    </w:rPr>
  </w:style>
  <w:style w:type="paragraph" w:customStyle="1" w:styleId="xl47">
    <w:name w:val="xl47"/>
    <w:basedOn w:val="Normal"/>
    <w:rsid w:val="0016764D"/>
    <w:pPr>
      <w:pBdr>
        <w:top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Verdana" w:eastAsia="MS Mincho" w:hAnsi="Verdana"/>
      <w:sz w:val="18"/>
      <w:szCs w:val="24"/>
      <w:lang w:eastAsia="ja-JP"/>
    </w:rPr>
  </w:style>
  <w:style w:type="paragraph" w:customStyle="1" w:styleId="xl48">
    <w:name w:val="xl48"/>
    <w:basedOn w:val="Normal"/>
    <w:rsid w:val="0016764D"/>
    <w:pPr>
      <w:pBdr>
        <w:top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rFonts w:ascii="Verdana" w:eastAsia="MS Mincho" w:hAnsi="Verdana"/>
      <w:sz w:val="18"/>
      <w:szCs w:val="24"/>
      <w:lang w:eastAsia="ja-JP"/>
    </w:rPr>
  </w:style>
  <w:style w:type="paragraph" w:customStyle="1" w:styleId="xl49">
    <w:name w:val="xl49"/>
    <w:basedOn w:val="Normal"/>
    <w:rsid w:val="0016764D"/>
    <w:pPr>
      <w:pBdr>
        <w:left w:val="single" w:sz="4" w:space="0" w:color="auto"/>
      </w:pBdr>
      <w:shd w:val="clear" w:color="auto" w:fill="FFFFFF"/>
      <w:spacing w:before="100" w:beforeAutospacing="1" w:after="100" w:afterAutospacing="1"/>
    </w:pPr>
    <w:rPr>
      <w:rFonts w:ascii="Verdana" w:eastAsia="MS Mincho" w:hAnsi="Verdana"/>
      <w:sz w:val="18"/>
      <w:szCs w:val="24"/>
      <w:lang w:eastAsia="ja-JP"/>
    </w:rPr>
  </w:style>
  <w:style w:type="paragraph" w:customStyle="1" w:styleId="xl50">
    <w:name w:val="xl50"/>
    <w:basedOn w:val="Normal"/>
    <w:rsid w:val="0016764D"/>
    <w:pPr>
      <w:pBdr>
        <w:left w:val="single" w:sz="4" w:space="0" w:color="auto"/>
        <w:bottom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Verdana" w:eastAsia="MS Mincho" w:hAnsi="Verdana"/>
      <w:sz w:val="18"/>
      <w:szCs w:val="24"/>
      <w:lang w:eastAsia="ja-JP"/>
    </w:rPr>
  </w:style>
  <w:style w:type="paragraph" w:customStyle="1" w:styleId="xl51">
    <w:name w:val="xl51"/>
    <w:basedOn w:val="Normal"/>
    <w:rsid w:val="0016764D"/>
    <w:pPr>
      <w:pBdr>
        <w:bottom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Verdana" w:eastAsia="MS Mincho" w:hAnsi="Verdana"/>
      <w:sz w:val="18"/>
      <w:szCs w:val="24"/>
      <w:lang w:eastAsia="ja-JP"/>
    </w:rPr>
  </w:style>
  <w:style w:type="paragraph" w:customStyle="1" w:styleId="xl52">
    <w:name w:val="xl52"/>
    <w:basedOn w:val="Normal"/>
    <w:rsid w:val="0016764D"/>
    <w:pPr>
      <w:pBdr>
        <w:bottom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eastAsia="MS Mincho" w:hAnsi="Arial" w:cs="Arial"/>
      <w:b/>
      <w:bCs/>
      <w:sz w:val="18"/>
      <w:szCs w:val="24"/>
      <w:lang w:eastAsia="ja-JP"/>
    </w:rPr>
  </w:style>
  <w:style w:type="paragraph" w:customStyle="1" w:styleId="xl53">
    <w:name w:val="xl53"/>
    <w:basedOn w:val="Normal"/>
    <w:rsid w:val="0016764D"/>
    <w:pPr>
      <w:pBdr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rFonts w:ascii="Verdana" w:eastAsia="MS Mincho" w:hAnsi="Verdana"/>
      <w:sz w:val="18"/>
      <w:szCs w:val="24"/>
      <w:lang w:eastAsia="ja-JP"/>
    </w:rPr>
  </w:style>
  <w:style w:type="paragraph" w:customStyle="1" w:styleId="xl54">
    <w:name w:val="xl54"/>
    <w:basedOn w:val="Normal"/>
    <w:rsid w:val="0016764D"/>
    <w:pPr>
      <w:pBdr>
        <w:top w:val="double" w:sz="6" w:space="0" w:color="auto"/>
        <w:left w:val="double" w:sz="6" w:space="0" w:color="auto"/>
        <w:bottom w:val="double" w:sz="6" w:space="0" w:color="auto"/>
      </w:pBdr>
      <w:shd w:val="clear" w:color="auto" w:fill="FFFFFF"/>
      <w:spacing w:before="100" w:beforeAutospacing="1" w:after="100" w:afterAutospacing="1"/>
      <w:jc w:val="center"/>
      <w:textAlignment w:val="center"/>
    </w:pPr>
    <w:rPr>
      <w:rFonts w:ascii="Verdana" w:eastAsia="MS Mincho" w:hAnsi="Verdana"/>
      <w:sz w:val="18"/>
      <w:szCs w:val="24"/>
      <w:lang w:eastAsia="ja-JP"/>
    </w:rPr>
  </w:style>
  <w:style w:type="paragraph" w:customStyle="1" w:styleId="xl55">
    <w:name w:val="xl55"/>
    <w:basedOn w:val="Normal"/>
    <w:rsid w:val="0016764D"/>
    <w:pPr>
      <w:pBdr>
        <w:top w:val="double" w:sz="6" w:space="0" w:color="auto"/>
        <w:bottom w:val="double" w:sz="6" w:space="0" w:color="auto"/>
      </w:pBdr>
      <w:shd w:val="clear" w:color="auto" w:fill="FFFFFF"/>
      <w:spacing w:before="100" w:beforeAutospacing="1" w:after="100" w:afterAutospacing="1"/>
      <w:jc w:val="center"/>
      <w:textAlignment w:val="center"/>
    </w:pPr>
    <w:rPr>
      <w:rFonts w:ascii="Verdana" w:eastAsia="MS Mincho" w:hAnsi="Verdana"/>
      <w:sz w:val="18"/>
      <w:szCs w:val="24"/>
      <w:lang w:eastAsia="ja-JP"/>
    </w:rPr>
  </w:style>
  <w:style w:type="paragraph" w:customStyle="1" w:styleId="xl56">
    <w:name w:val="xl56"/>
    <w:basedOn w:val="Normal"/>
    <w:rsid w:val="0016764D"/>
    <w:pPr>
      <w:pBdr>
        <w:top w:val="double" w:sz="6" w:space="0" w:color="auto"/>
        <w:bottom w:val="double" w:sz="6" w:space="0" w:color="auto"/>
        <w:right w:val="double" w:sz="6" w:space="0" w:color="auto"/>
      </w:pBdr>
      <w:shd w:val="clear" w:color="auto" w:fill="FFFFFF"/>
      <w:spacing w:before="100" w:beforeAutospacing="1" w:after="100" w:afterAutospacing="1"/>
      <w:jc w:val="center"/>
      <w:textAlignment w:val="center"/>
    </w:pPr>
    <w:rPr>
      <w:rFonts w:ascii="Verdana" w:eastAsia="MS Mincho" w:hAnsi="Verdana"/>
      <w:sz w:val="18"/>
      <w:szCs w:val="24"/>
      <w:lang w:eastAsia="ja-JP"/>
    </w:rPr>
  </w:style>
  <w:style w:type="paragraph" w:customStyle="1" w:styleId="AdhiDocTitle1NoNumber">
    <w:name w:val="Adhi Doc Title 1 (No Number)"/>
    <w:basedOn w:val="Header"/>
    <w:next w:val="Normal"/>
    <w:rsid w:val="0016764D"/>
    <w:pPr>
      <w:widowControl w:val="0"/>
      <w:tabs>
        <w:tab w:val="clear" w:pos="10440"/>
        <w:tab w:val="center" w:pos="4320"/>
        <w:tab w:val="right" w:pos="8640"/>
      </w:tabs>
      <w:spacing w:before="60" w:after="60"/>
    </w:pPr>
    <w:rPr>
      <w:rFonts w:ascii="Verdana" w:eastAsia="MS Mincho" w:hAnsi="Verdana"/>
      <w:b/>
      <w:bCs/>
      <w:sz w:val="24"/>
      <w:szCs w:val="24"/>
      <w:lang w:eastAsia="ja-JP"/>
    </w:rPr>
  </w:style>
  <w:style w:type="paragraph" w:customStyle="1" w:styleId="AdhiDocTitle2">
    <w:name w:val="Adhi Doc Title 2"/>
    <w:basedOn w:val="Header"/>
    <w:next w:val="Normal"/>
    <w:rsid w:val="0016764D"/>
    <w:pPr>
      <w:widowControl w:val="0"/>
      <w:tabs>
        <w:tab w:val="clear" w:pos="10440"/>
        <w:tab w:val="num" w:pos="360"/>
        <w:tab w:val="center" w:pos="4320"/>
        <w:tab w:val="right" w:pos="8640"/>
      </w:tabs>
      <w:spacing w:before="60" w:after="60"/>
      <w:ind w:left="360" w:hanging="360"/>
    </w:pPr>
    <w:rPr>
      <w:rFonts w:ascii="Verdana" w:eastAsia="MS Mincho" w:hAnsi="Verdana"/>
      <w:b/>
      <w:bCs/>
      <w:sz w:val="18"/>
      <w:szCs w:val="24"/>
      <w:lang w:eastAsia="ja-JP"/>
    </w:rPr>
  </w:style>
  <w:style w:type="character" w:styleId="FollowedHyperlink">
    <w:name w:val="FollowedHyperlink"/>
    <w:rsid w:val="0016764D"/>
    <w:rPr>
      <w:color w:val="800080"/>
      <w:u w:val="single"/>
    </w:rPr>
  </w:style>
  <w:style w:type="paragraph" w:styleId="BodyTextIndent2">
    <w:name w:val="Body Text Indent 2"/>
    <w:basedOn w:val="Normal"/>
    <w:link w:val="BodyTextIndent2Char"/>
    <w:rsid w:val="0016764D"/>
    <w:pPr>
      <w:spacing w:before="60" w:after="60"/>
      <w:ind w:left="360"/>
    </w:pPr>
    <w:rPr>
      <w:rFonts w:ascii="Verdana" w:eastAsia="MS Mincho" w:hAnsi="Verdana"/>
      <w:sz w:val="16"/>
      <w:szCs w:val="24"/>
      <w:lang w:eastAsia="ja-JP"/>
    </w:rPr>
  </w:style>
  <w:style w:type="character" w:customStyle="1" w:styleId="BodyTextIndent2Char">
    <w:name w:val="Body Text Indent 2 Char"/>
    <w:basedOn w:val="DefaultParagraphFont"/>
    <w:link w:val="BodyTextIndent2"/>
    <w:rsid w:val="0016764D"/>
    <w:rPr>
      <w:rFonts w:ascii="Verdana" w:eastAsia="MS Mincho" w:hAnsi="Verdana"/>
      <w:sz w:val="16"/>
      <w:szCs w:val="24"/>
      <w:lang w:val="en-US" w:eastAsia="ja-JP"/>
    </w:rPr>
  </w:style>
  <w:style w:type="character" w:customStyle="1" w:styleId="TableTextCharChar">
    <w:name w:val="Table Text Char Char"/>
    <w:rsid w:val="0016764D"/>
    <w:rPr>
      <w:rFonts w:ascii="Book Antiqua" w:hAnsi="Book Antiqua"/>
      <w:sz w:val="16"/>
      <w:lang w:val="en-US" w:eastAsia="en-US" w:bidi="ar-SA"/>
    </w:rPr>
  </w:style>
  <w:style w:type="character" w:customStyle="1" w:styleId="TableHeadingCharChar">
    <w:name w:val="Table Heading Char Char"/>
    <w:rsid w:val="0016764D"/>
    <w:rPr>
      <w:rFonts w:ascii="Book Antiqua" w:hAnsi="Book Antiqua"/>
      <w:b/>
      <w:sz w:val="16"/>
      <w:lang w:val="en-US" w:eastAsia="en-US" w:bidi="ar-SA"/>
    </w:rPr>
  </w:style>
  <w:style w:type="paragraph" w:styleId="TOC6">
    <w:name w:val="toc 6"/>
    <w:basedOn w:val="Normal"/>
    <w:next w:val="Normal"/>
    <w:autoRedefine/>
    <w:rsid w:val="0016764D"/>
    <w:pPr>
      <w:ind w:left="1200"/>
    </w:pPr>
    <w:rPr>
      <w:rFonts w:ascii="Times New Roman" w:eastAsia="MS Mincho" w:hAnsi="Times New Roman"/>
      <w:lang w:eastAsia="ja-JP"/>
    </w:rPr>
  </w:style>
  <w:style w:type="paragraph" w:styleId="TOC7">
    <w:name w:val="toc 7"/>
    <w:basedOn w:val="Normal"/>
    <w:next w:val="Normal"/>
    <w:autoRedefine/>
    <w:rsid w:val="0016764D"/>
    <w:pPr>
      <w:ind w:left="1440"/>
    </w:pPr>
    <w:rPr>
      <w:rFonts w:ascii="Times New Roman" w:eastAsia="MS Mincho" w:hAnsi="Times New Roman"/>
      <w:lang w:eastAsia="ja-JP"/>
    </w:rPr>
  </w:style>
  <w:style w:type="paragraph" w:styleId="TOC8">
    <w:name w:val="toc 8"/>
    <w:basedOn w:val="Normal"/>
    <w:next w:val="Normal"/>
    <w:autoRedefine/>
    <w:rsid w:val="0016764D"/>
    <w:pPr>
      <w:ind w:left="1680"/>
    </w:pPr>
    <w:rPr>
      <w:rFonts w:ascii="Times New Roman" w:eastAsia="MS Mincho" w:hAnsi="Times New Roman"/>
      <w:lang w:eastAsia="ja-JP"/>
    </w:rPr>
  </w:style>
  <w:style w:type="paragraph" w:styleId="TOC9">
    <w:name w:val="toc 9"/>
    <w:basedOn w:val="Normal"/>
    <w:next w:val="Normal"/>
    <w:autoRedefine/>
    <w:rsid w:val="0016764D"/>
    <w:pPr>
      <w:ind w:left="1920"/>
    </w:pPr>
    <w:rPr>
      <w:rFonts w:ascii="Times New Roman" w:eastAsia="MS Mincho" w:hAnsi="Times New Roman"/>
      <w:lang w:eastAsia="ja-JP"/>
    </w:rPr>
  </w:style>
  <w:style w:type="paragraph" w:customStyle="1" w:styleId="tableheader">
    <w:name w:val="table header"/>
    <w:basedOn w:val="Normal"/>
    <w:rsid w:val="0016764D"/>
    <w:pPr>
      <w:keepLines/>
      <w:spacing w:before="40" w:after="40"/>
      <w:jc w:val="center"/>
    </w:pPr>
    <w:rPr>
      <w:rFonts w:ascii="Verdana" w:eastAsia="MS Mincho" w:hAnsi="Verdana"/>
      <w:b/>
      <w:sz w:val="16"/>
      <w:lang w:eastAsia="ja-JP"/>
    </w:rPr>
  </w:style>
  <w:style w:type="paragraph" w:customStyle="1" w:styleId="NormalBookAntiqua">
    <w:name w:val="Normal + Book Antiqua"/>
    <w:aliases w:val="10 pt,Bold,Normal + Verdana,9 pt"/>
    <w:basedOn w:val="Normal"/>
    <w:rsid w:val="0016764D"/>
    <w:rPr>
      <w:rFonts w:ascii="Verdana" w:eastAsia="MS Mincho" w:hAnsi="Verdana" w:cs="Arial"/>
      <w:b/>
      <w:sz w:val="18"/>
      <w:szCs w:val="18"/>
      <w:lang w:eastAsia="ja-JP"/>
    </w:rPr>
  </w:style>
  <w:style w:type="paragraph" w:styleId="Index1">
    <w:name w:val="index 1"/>
    <w:basedOn w:val="Normal"/>
    <w:next w:val="Normal"/>
    <w:autoRedefine/>
    <w:rsid w:val="0016764D"/>
    <w:pPr>
      <w:ind w:left="240" w:hanging="240"/>
    </w:pPr>
    <w:rPr>
      <w:rFonts w:ascii="Times New Roman" w:eastAsia="MS Mincho" w:hAnsi="Times New Roman"/>
      <w:sz w:val="24"/>
      <w:szCs w:val="24"/>
      <w:lang w:eastAsia="ja-JP"/>
    </w:rPr>
  </w:style>
  <w:style w:type="paragraph" w:customStyle="1" w:styleId="StyleTableHeadingNotBoldLeft5pt">
    <w:name w:val="Style Table Heading + Not Bold Left:  5 pt"/>
    <w:basedOn w:val="TableHeading"/>
    <w:rsid w:val="0016764D"/>
    <w:pPr>
      <w:ind w:left="147"/>
    </w:pPr>
    <w:rPr>
      <w:rFonts w:eastAsia="MS Mincho"/>
      <w:b w:val="0"/>
      <w:lang w:eastAsia="ja-JP"/>
    </w:rPr>
  </w:style>
  <w:style w:type="character" w:customStyle="1" w:styleId="DocumentMapChar">
    <w:name w:val="Document Map Char"/>
    <w:basedOn w:val="DefaultParagraphFont"/>
    <w:link w:val="DocumentMap"/>
    <w:semiHidden/>
    <w:rsid w:val="0016764D"/>
    <w:rPr>
      <w:rFonts w:ascii="Tahoma" w:eastAsia="MS Mincho" w:hAnsi="Tahoma" w:cs="Tahoma"/>
      <w:shd w:val="clear" w:color="auto" w:fill="000080"/>
      <w:lang w:val="en-US" w:eastAsia="ja-JP"/>
    </w:rPr>
  </w:style>
  <w:style w:type="paragraph" w:styleId="DocumentMap">
    <w:name w:val="Document Map"/>
    <w:basedOn w:val="Normal"/>
    <w:link w:val="DocumentMapChar"/>
    <w:semiHidden/>
    <w:rsid w:val="0016764D"/>
    <w:pPr>
      <w:shd w:val="clear" w:color="auto" w:fill="000080"/>
    </w:pPr>
    <w:rPr>
      <w:rFonts w:ascii="Tahoma" w:eastAsia="MS Mincho" w:hAnsi="Tahoma" w:cs="Tahoma"/>
      <w:lang w:eastAsia="ja-JP"/>
    </w:rPr>
  </w:style>
  <w:style w:type="character" w:customStyle="1" w:styleId="xaj1">
    <w:name w:val="xaj1"/>
    <w:basedOn w:val="DefaultParagraphFont"/>
    <w:rsid w:val="0016764D"/>
  </w:style>
  <w:style w:type="character" w:customStyle="1" w:styleId="x210">
    <w:name w:val="x210"/>
    <w:rsid w:val="0016764D"/>
    <w:rPr>
      <w:rFonts w:ascii="Tahoma" w:hAnsi="Tahoma" w:cs="Tahoma" w:hint="default"/>
      <w:b/>
      <w:bCs/>
      <w:color w:val="3C3C3C"/>
      <w:sz w:val="20"/>
      <w:szCs w:val="20"/>
    </w:rPr>
  </w:style>
  <w:style w:type="character" w:customStyle="1" w:styleId="x2">
    <w:name w:val="x2"/>
    <w:basedOn w:val="DefaultParagraphFont"/>
    <w:rsid w:val="0016764D"/>
  </w:style>
  <w:style w:type="character" w:customStyle="1" w:styleId="oradatatext">
    <w:name w:val="oradatatext"/>
    <w:basedOn w:val="DefaultParagraphFont"/>
    <w:rsid w:val="0016764D"/>
  </w:style>
  <w:style w:type="paragraph" w:styleId="TOC5">
    <w:name w:val="toc 5"/>
    <w:basedOn w:val="Normal"/>
    <w:next w:val="Normal"/>
    <w:semiHidden/>
    <w:rsid w:val="002567EF"/>
    <w:pPr>
      <w:tabs>
        <w:tab w:val="right" w:leader="dot" w:pos="10080"/>
      </w:tabs>
      <w:ind w:left="3600"/>
    </w:pPr>
    <w:rPr>
      <w:rFonts w:ascii="Times New Roman" w:eastAsia="MS Mincho" w:hAnsi="Times New Roman"/>
      <w:sz w:val="18"/>
      <w:szCs w:val="24"/>
      <w:lang w:eastAsia="ja-JP"/>
    </w:rPr>
  </w:style>
  <w:style w:type="character" w:styleId="FootnoteReference">
    <w:name w:val="footnote reference"/>
    <w:semiHidden/>
    <w:rsid w:val="002567EF"/>
    <w:rPr>
      <w:position w:val="6"/>
      <w:sz w:val="16"/>
    </w:rPr>
  </w:style>
  <w:style w:type="character" w:customStyle="1" w:styleId="xc">
    <w:name w:val="xc"/>
    <w:basedOn w:val="DefaultParagraphFont"/>
    <w:rsid w:val="002567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25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0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3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6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8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5.wmf"/><Relationship Id="rId26" Type="http://schemas.openxmlformats.org/officeDocument/2006/relationships/package" Target="embeddings/Microsoft_Excel_Worksheet3.xlsx"/><Relationship Id="rId3" Type="http://schemas.openxmlformats.org/officeDocument/2006/relationships/customXml" Target="../customXml/item3.xml"/><Relationship Id="rId21" Type="http://schemas.openxmlformats.org/officeDocument/2006/relationships/image" Target="media/image7.emf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package" Target="embeddings/Microsoft_Visio_Drawing.vsdx"/><Relationship Id="rId25" Type="http://schemas.openxmlformats.org/officeDocument/2006/relationships/image" Target="media/image9.emf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4.emf"/><Relationship Id="rId20" Type="http://schemas.openxmlformats.org/officeDocument/2006/relationships/package" Target="embeddings/Microsoft_Excel_Worksheet.xlsx"/><Relationship Id="rId29" Type="http://schemas.openxmlformats.org/officeDocument/2006/relationships/image" Target="media/image11.emf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package" Target="embeddings/Microsoft_Excel_Worksheet2.xlsx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image" Target="media/image8.emf"/><Relationship Id="rId28" Type="http://schemas.openxmlformats.org/officeDocument/2006/relationships/package" Target="embeddings/Microsoft_Excel_Worksheet4.xlsx"/><Relationship Id="rId10" Type="http://schemas.openxmlformats.org/officeDocument/2006/relationships/endnotes" Target="endnotes.xml"/><Relationship Id="rId19" Type="http://schemas.openxmlformats.org/officeDocument/2006/relationships/image" Target="media/image6.emf"/><Relationship Id="rId31" Type="http://schemas.openxmlformats.org/officeDocument/2006/relationships/header" Target="head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openxmlformats.org/officeDocument/2006/relationships/package" Target="embeddings/Microsoft_Excel_Worksheet1.xlsx"/><Relationship Id="rId27" Type="http://schemas.openxmlformats.org/officeDocument/2006/relationships/image" Target="media/image10.emf"/><Relationship Id="rId30" Type="http://schemas.openxmlformats.org/officeDocument/2006/relationships/package" Target="embeddings/Microsoft_Excel_Worksheet5.xlsx"/><Relationship Id="rId8" Type="http://schemas.openxmlformats.org/officeDocument/2006/relationships/webSettings" Target="webSettings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44529C1F9CA548B832A216D70D0BFF" ma:contentTypeVersion="15" ma:contentTypeDescription="Create a new document." ma:contentTypeScope="" ma:versionID="0510499b2a8eb916154df4e532c8ab9b">
  <xsd:schema xmlns:xsd="http://www.w3.org/2001/XMLSchema" xmlns:xs="http://www.w3.org/2001/XMLSchema" xmlns:p="http://schemas.microsoft.com/office/2006/metadata/properties" xmlns:ns2="5855625f-f032-43b4-8d9e-a7610e71fc1b" xmlns:ns3="00489203-2546-404d-bb02-659898ac6f66" targetNamespace="http://schemas.microsoft.com/office/2006/metadata/properties" ma:root="true" ma:fieldsID="9c3b3ec701310fb46821ea548c9a3ad9" ns2:_="" ns3:_="">
    <xsd:import namespace="5855625f-f032-43b4-8d9e-a7610e71fc1b"/>
    <xsd:import namespace="00489203-2546-404d-bb02-659898ac6f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55625f-f032-43b4-8d9e-a7610e71fc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dee3c587-80c4-46c3-997e-c0a9bbc77e7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489203-2546-404d-bb02-659898ac6f66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76e3c034-e256-425b-9511-05c0cc2c1e20}" ma:internalName="TaxCatchAll" ma:showField="CatchAllData" ma:web="00489203-2546-404d-bb02-659898ac6f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00489203-2546-404d-bb02-659898ac6f66">
      <UserInfo>
        <DisplayName/>
        <AccountId xsi:nil="true"/>
        <AccountType/>
      </UserInfo>
    </SharedWithUsers>
    <TaxCatchAll xmlns="00489203-2546-404d-bb02-659898ac6f66" xsi:nil="true"/>
    <lcf76f155ced4ddcb4097134ff3c332f xmlns="5855625f-f032-43b4-8d9e-a7610e71fc1b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C1FCB1-9FA5-412B-A857-6E839CB26B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855625f-f032-43b4-8d9e-a7610e71fc1b"/>
    <ds:schemaRef ds:uri="00489203-2546-404d-bb02-659898ac6f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5F94A98-8836-461B-9BD7-984A8DECF2B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24CF6D8-482A-4A34-9A7F-F0AEF0504BA4}">
  <ds:schemaRefs>
    <ds:schemaRef ds:uri="http://schemas.microsoft.com/office/2006/metadata/properties"/>
    <ds:schemaRef ds:uri="http://schemas.microsoft.com/office/infopath/2007/PartnerControls"/>
    <ds:schemaRef ds:uri="00489203-2546-404d-bb02-659898ac6f66"/>
    <ds:schemaRef ds:uri="5855625f-f032-43b4-8d9e-a7610e71fc1b"/>
  </ds:schemaRefs>
</ds:datastoreItem>
</file>

<file path=customXml/itemProps4.xml><?xml version="1.0" encoding="utf-8"?>
<ds:datastoreItem xmlns:ds="http://schemas.openxmlformats.org/officeDocument/2006/customXml" ds:itemID="{A1E2DB17-2829-4403-80E9-158D11F80C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442</TotalTime>
  <Pages>42</Pages>
  <Words>4760</Words>
  <Characters>27134</Characters>
  <Application>Microsoft Office Word</Application>
  <DocSecurity>0</DocSecurity>
  <Lines>226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AIM</vt:lpstr>
    </vt:vector>
  </TitlesOfParts>
  <Company>PT. Sigma Solusi Integrasi</Company>
  <LinksUpToDate>false</LinksUpToDate>
  <CharactersWithSpaces>31831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AIM</dc:title>
  <dc:subject/>
  <dc:creator>Muhammad Tabrani</dc:creator>
  <cp:keywords/>
  <dc:description/>
  <cp:lastModifiedBy>Christopher Cassie Kent</cp:lastModifiedBy>
  <cp:revision>83</cp:revision>
  <cp:lastPrinted>2019-11-11T06:43:00Z</cp:lastPrinted>
  <dcterms:created xsi:type="dcterms:W3CDTF">2024-06-27T04:16:00Z</dcterms:created>
  <dcterms:modified xsi:type="dcterms:W3CDTF">2024-08-19T09:59:00Z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0x0101002944529C1F9CA548B832A216D70D0BFF</vt:lpwstr>
  </property>
  <property fmtid="{D5CDD505-2E9C-101B-9397-08002B2CF9AE}" pid="3" name="Order">
    <vt:r8>228800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