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2D2D7" w14:textId="76426B3F" w:rsidR="00266834" w:rsidRPr="00E3580A" w:rsidRDefault="00266834" w:rsidP="00266834">
      <w:pPr>
        <w:pStyle w:val="TitleBar"/>
        <w:spacing w:before="720"/>
        <w:ind w:left="0" w:right="0"/>
        <w:rPr>
          <w:rFonts w:ascii="Arial" w:hAnsi="Arial" w:cs="Arial"/>
          <w:noProof/>
          <w:lang w:val="id-ID"/>
        </w:rPr>
      </w:pPr>
      <w:bookmarkStart w:id="0" w:name="_Toc185218276"/>
      <w:bookmarkStart w:id="1" w:name="_Toc196540032"/>
      <w:bookmarkStart w:id="2" w:name="_Toc197801661"/>
      <w:bookmarkStart w:id="3" w:name="_Toc18489648"/>
      <w:bookmarkStart w:id="4" w:name="_Toc197801662"/>
    </w:p>
    <w:p w14:paraId="5F0F6FF3" w14:textId="4AAC75FA" w:rsidR="00266834" w:rsidRPr="00E3580A" w:rsidRDefault="00506242" w:rsidP="00266834">
      <w:pPr>
        <w:pStyle w:val="Title-Major"/>
        <w:spacing w:after="0" w:line="360" w:lineRule="auto"/>
        <w:ind w:left="0"/>
        <w:rPr>
          <w:rFonts w:ascii="Arial" w:hAnsi="Arial" w:cs="Arial"/>
          <w:noProof/>
          <w:sz w:val="52"/>
        </w:rPr>
      </w:pPr>
      <w:bookmarkStart w:id="5" w:name="TitleEnd"/>
      <w:bookmarkEnd w:id="5"/>
      <w:r>
        <w:rPr>
          <w:rFonts w:ascii="Arial" w:hAnsi="Arial" w:cs="Arial"/>
          <w:noProof/>
          <w:sz w:val="52"/>
        </w:rPr>
        <w:t>Application Setup Document</w:t>
      </w:r>
    </w:p>
    <w:p w14:paraId="6E46A20E" w14:textId="281A64DE" w:rsidR="00266834" w:rsidRDefault="003747A1" w:rsidP="00266834">
      <w:pPr>
        <w:pStyle w:val="BodyText"/>
        <w:spacing w:before="0" w:after="0" w:line="360" w:lineRule="auto"/>
        <w:ind w:left="0"/>
        <w:rPr>
          <w:rStyle w:val="HighlightedVariable"/>
          <w:rFonts w:ascii="Arial" w:hAnsi="Arial" w:cs="Arial"/>
          <w:noProof/>
          <w:sz w:val="48"/>
        </w:rPr>
      </w:pPr>
      <w:r>
        <w:rPr>
          <w:rStyle w:val="HighlightedVariable"/>
          <w:rFonts w:ascii="Arial" w:hAnsi="Arial" w:cs="Arial"/>
          <w:noProof/>
          <w:sz w:val="48"/>
        </w:rPr>
        <w:t>PT Niaga Nusa Abadi</w:t>
      </w:r>
    </w:p>
    <w:p w14:paraId="26C3D8B1" w14:textId="3A0BDB85" w:rsidR="00266834" w:rsidRPr="00E3580A" w:rsidRDefault="00266834" w:rsidP="00266834">
      <w:pPr>
        <w:pStyle w:val="BodyText"/>
        <w:spacing w:before="0" w:after="0" w:line="360" w:lineRule="auto"/>
        <w:ind w:left="0"/>
        <w:rPr>
          <w:rStyle w:val="HighlightedVariable"/>
          <w:rFonts w:ascii="Arial" w:hAnsi="Arial" w:cs="Arial"/>
          <w:noProof/>
          <w:sz w:val="48"/>
        </w:rPr>
      </w:pPr>
      <w:r>
        <w:rPr>
          <w:rStyle w:val="HighlightedVariable"/>
          <w:rFonts w:ascii="Arial" w:hAnsi="Arial" w:cs="Arial"/>
          <w:noProof/>
          <w:sz w:val="48"/>
        </w:rPr>
        <w:t>Account Payable</w:t>
      </w:r>
    </w:p>
    <w:p w14:paraId="425CBD77" w14:textId="1C1954B0" w:rsidR="00266834" w:rsidRPr="00E3580A" w:rsidRDefault="00266834" w:rsidP="00266834">
      <w:pPr>
        <w:pStyle w:val="BodyText"/>
        <w:spacing w:before="0" w:after="0" w:line="360" w:lineRule="auto"/>
        <w:ind w:left="0"/>
        <w:rPr>
          <w:rFonts w:ascii="Arial" w:hAnsi="Arial" w:cs="Arial"/>
          <w:noProof/>
          <w:sz w:val="48"/>
        </w:rPr>
      </w:pPr>
      <w:r>
        <w:rPr>
          <w:rStyle w:val="HighlightedVariable"/>
          <w:rFonts w:ascii="Arial" w:hAnsi="Arial" w:cs="Arial"/>
          <w:noProof/>
          <w:sz w:val="48"/>
        </w:rPr>
        <w:t>Supplier Invoice to Payment</w:t>
      </w:r>
    </w:p>
    <w:p w14:paraId="7ADD5CC9" w14:textId="77777777" w:rsidR="00266834" w:rsidRPr="00E3580A" w:rsidRDefault="00266834" w:rsidP="00266834">
      <w:pPr>
        <w:pStyle w:val="BodyText"/>
        <w:spacing w:before="0" w:after="0"/>
        <w:ind w:left="720"/>
        <w:rPr>
          <w:rFonts w:ascii="Arial" w:hAnsi="Arial" w:cs="Arial"/>
          <w:noProof/>
          <w:color w:val="00B050"/>
          <w:sz w:val="32"/>
          <w:szCs w:val="32"/>
        </w:rPr>
      </w:pPr>
    </w:p>
    <w:p w14:paraId="193D9411" w14:textId="77777777" w:rsidR="00266834" w:rsidRPr="00E3580A" w:rsidRDefault="00266834" w:rsidP="00266834">
      <w:pPr>
        <w:pStyle w:val="BodyText"/>
        <w:spacing w:before="0" w:after="0"/>
        <w:ind w:left="720"/>
        <w:rPr>
          <w:rFonts w:ascii="Arial" w:hAnsi="Arial" w:cs="Arial"/>
          <w:noProof/>
          <w:color w:val="00B050"/>
          <w:sz w:val="32"/>
          <w:szCs w:val="32"/>
        </w:rPr>
      </w:pPr>
    </w:p>
    <w:p w14:paraId="6A660C31" w14:textId="77777777" w:rsidR="00266834" w:rsidRPr="00E3580A" w:rsidRDefault="00266834" w:rsidP="00266834">
      <w:pPr>
        <w:pStyle w:val="BodyText"/>
        <w:ind w:left="0"/>
        <w:rPr>
          <w:rFonts w:ascii="Arial" w:hAnsi="Arial" w:cs="Arial"/>
          <w:noProof/>
          <w:sz w:val="48"/>
        </w:rPr>
      </w:pPr>
    </w:p>
    <w:p w14:paraId="67EEA098" w14:textId="77777777" w:rsidR="00266834" w:rsidRPr="00E3580A" w:rsidRDefault="00266834" w:rsidP="00266834">
      <w:pPr>
        <w:rPr>
          <w:rFonts w:ascii="Arial" w:hAnsi="Arial" w:cs="Arial"/>
          <w:noProof/>
        </w:rPr>
      </w:pPr>
    </w:p>
    <w:p w14:paraId="4893DD88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p w14:paraId="6BA67CFA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p w14:paraId="6D15631A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6887C604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3BC4851C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7D334E19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34480780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4A547B10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tbl>
      <w:tblPr>
        <w:tblW w:w="0" w:type="auto"/>
        <w:tblInd w:w="1440" w:type="dxa"/>
        <w:tblLook w:val="04A0" w:firstRow="1" w:lastRow="0" w:firstColumn="1" w:lastColumn="0" w:noHBand="0" w:noVBand="1"/>
      </w:tblPr>
      <w:tblGrid>
        <w:gridCol w:w="1701"/>
        <w:gridCol w:w="284"/>
        <w:gridCol w:w="3686"/>
      </w:tblGrid>
      <w:tr w:rsidR="00266834" w:rsidRPr="00E3580A" w14:paraId="3178062C" w14:textId="77777777" w:rsidTr="00742976">
        <w:tc>
          <w:tcPr>
            <w:tcW w:w="1701" w:type="dxa"/>
          </w:tcPr>
          <w:p w14:paraId="2601EC2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Author</w:t>
            </w:r>
          </w:p>
        </w:tc>
        <w:tc>
          <w:tcPr>
            <w:tcW w:w="284" w:type="dxa"/>
          </w:tcPr>
          <w:p w14:paraId="32CE729C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350F929B" w14:textId="4DD4EC0C" w:rsidR="00266834" w:rsidRPr="00783555" w:rsidRDefault="00341CC0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ascii="Arial" w:hAnsi="Arial" w:cs="Arial"/>
                <w:noProof/>
                <w:color w:val="0000FF"/>
              </w:rPr>
              <w:t>Jeremy Lumban Toruan</w:t>
            </w:r>
          </w:p>
        </w:tc>
      </w:tr>
      <w:tr w:rsidR="00266834" w:rsidRPr="00E3580A" w14:paraId="7638FFA4" w14:textId="77777777" w:rsidTr="00742976">
        <w:tc>
          <w:tcPr>
            <w:tcW w:w="1701" w:type="dxa"/>
          </w:tcPr>
          <w:p w14:paraId="649192DC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Creation Date</w:t>
            </w:r>
          </w:p>
        </w:tc>
        <w:tc>
          <w:tcPr>
            <w:tcW w:w="284" w:type="dxa"/>
          </w:tcPr>
          <w:p w14:paraId="3FBBE9B3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27014175" w14:textId="7B91A405" w:rsidR="00266834" w:rsidRPr="00783555" w:rsidRDefault="00757507" w:rsidP="00EF52C3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ascii="Arial" w:hAnsi="Arial" w:cs="Arial"/>
                <w:noProof/>
                <w:color w:val="0000FF"/>
              </w:rPr>
              <w:t>22</w:t>
            </w:r>
            <w:r w:rsidR="00C32D87">
              <w:rPr>
                <w:rFonts w:ascii="Arial" w:hAnsi="Arial" w:cs="Arial"/>
                <w:noProof/>
                <w:color w:val="0000FF"/>
              </w:rPr>
              <w:t xml:space="preserve"> – Jun – 24</w:t>
            </w:r>
          </w:p>
        </w:tc>
      </w:tr>
      <w:tr w:rsidR="00266834" w:rsidRPr="00E3580A" w14:paraId="61A95ECC" w14:textId="77777777" w:rsidTr="00742976">
        <w:tc>
          <w:tcPr>
            <w:tcW w:w="1701" w:type="dxa"/>
          </w:tcPr>
          <w:p w14:paraId="03B42421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Last Updated</w:t>
            </w:r>
          </w:p>
        </w:tc>
        <w:tc>
          <w:tcPr>
            <w:tcW w:w="284" w:type="dxa"/>
          </w:tcPr>
          <w:p w14:paraId="30DAA8A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4F85F8DF" w14:textId="14B75593" w:rsidR="00266834" w:rsidRPr="00783555" w:rsidRDefault="00C32D87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ascii="Arial" w:hAnsi="Arial" w:cs="Arial"/>
                <w:noProof/>
                <w:color w:val="0000FF"/>
              </w:rPr>
              <w:t xml:space="preserve">28 – Jun – 24 </w:t>
            </w:r>
          </w:p>
        </w:tc>
      </w:tr>
      <w:tr w:rsidR="00266834" w:rsidRPr="00E3580A" w14:paraId="248AB245" w14:textId="77777777" w:rsidTr="00742976">
        <w:tc>
          <w:tcPr>
            <w:tcW w:w="1701" w:type="dxa"/>
          </w:tcPr>
          <w:p w14:paraId="39A6A581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Document Ref</w:t>
            </w:r>
          </w:p>
        </w:tc>
        <w:tc>
          <w:tcPr>
            <w:tcW w:w="284" w:type="dxa"/>
          </w:tcPr>
          <w:p w14:paraId="49282732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24748122" w14:textId="057D77F5" w:rsidR="00266834" w:rsidRPr="00783555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  <w:lang w:val="id-ID"/>
              </w:rPr>
            </w:pPr>
          </w:p>
        </w:tc>
      </w:tr>
      <w:tr w:rsidR="00266834" w:rsidRPr="00E3580A" w14:paraId="67225023" w14:textId="77777777" w:rsidTr="00742976">
        <w:trPr>
          <w:trHeight w:val="267"/>
        </w:trPr>
        <w:tc>
          <w:tcPr>
            <w:tcW w:w="1701" w:type="dxa"/>
          </w:tcPr>
          <w:p w14:paraId="77E5CE64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Version</w:t>
            </w:r>
          </w:p>
        </w:tc>
        <w:tc>
          <w:tcPr>
            <w:tcW w:w="284" w:type="dxa"/>
          </w:tcPr>
          <w:p w14:paraId="462BBD8D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1713A15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70C0"/>
              </w:rPr>
            </w:pPr>
            <w:r>
              <w:rPr>
                <w:rFonts w:ascii="Arial" w:hAnsi="Arial" w:cs="Arial"/>
                <w:noProof/>
                <w:color w:val="0000FF"/>
              </w:rPr>
              <w:t>1.0</w:t>
            </w:r>
          </w:p>
        </w:tc>
      </w:tr>
    </w:tbl>
    <w:p w14:paraId="2A694960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2430A89D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79C16679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0B852F30" w14:textId="3E381DA3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5E9E0ECC" w14:textId="77777777" w:rsidR="006D2E37" w:rsidRPr="00E3580A" w:rsidRDefault="006D2E37" w:rsidP="006D2E37">
      <w:pPr>
        <w:pStyle w:val="Heading2"/>
        <w:spacing w:after="0"/>
        <w:rPr>
          <w:rFonts w:cs="Arial"/>
          <w:noProof/>
        </w:rPr>
      </w:pPr>
      <w:bookmarkStart w:id="6" w:name="_Toc170724917"/>
      <w:r w:rsidRPr="00E3580A">
        <w:rPr>
          <w:rFonts w:cs="Arial"/>
          <w:noProof/>
        </w:rPr>
        <w:lastRenderedPageBreak/>
        <w:t>Document Control</w:t>
      </w:r>
      <w:bookmarkEnd w:id="0"/>
      <w:bookmarkEnd w:id="1"/>
      <w:bookmarkEnd w:id="2"/>
      <w:bookmarkEnd w:id="3"/>
      <w:bookmarkEnd w:id="6"/>
    </w:p>
    <w:p w14:paraId="70AA85EB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58E07218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Change Record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82"/>
        <w:gridCol w:w="2474"/>
        <w:gridCol w:w="990"/>
        <w:gridCol w:w="4949"/>
      </w:tblGrid>
      <w:tr w:rsidR="006D2E37" w:rsidRPr="00E3580A" w14:paraId="5F3DA867" w14:textId="77777777" w:rsidTr="00B82AF2">
        <w:trPr>
          <w:cantSplit/>
          <w:tblHeader/>
        </w:trPr>
        <w:tc>
          <w:tcPr>
            <w:tcW w:w="749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3585E7F3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Date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pct10" w:color="auto" w:fill="auto"/>
          </w:tcPr>
          <w:p w14:paraId="6D2017F6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Author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3442B8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Version</w:t>
            </w:r>
          </w:p>
        </w:tc>
        <w:tc>
          <w:tcPr>
            <w:tcW w:w="2501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shd w:val="pct10" w:color="auto" w:fill="auto"/>
          </w:tcPr>
          <w:p w14:paraId="6946E14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Change Reference</w:t>
            </w:r>
          </w:p>
        </w:tc>
      </w:tr>
      <w:tr w:rsidR="006D2E37" w:rsidRPr="00E3580A" w14:paraId="404D5D33" w14:textId="77777777" w:rsidTr="00B82AF2">
        <w:trPr>
          <w:cantSplit/>
          <w:trHeight w:hRule="exact" w:val="60"/>
          <w:tblHeader/>
        </w:trPr>
        <w:tc>
          <w:tcPr>
            <w:tcW w:w="749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5B726410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4E75A230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11DBE641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3C1D04C9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C32D87" w:rsidRPr="00E3580A" w14:paraId="7F098D2C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72FD409F" w14:textId="5AF9AC57" w:rsidR="00C32D87" w:rsidRPr="00E3580A" w:rsidRDefault="00757507" w:rsidP="00C32D8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22</w:t>
            </w:r>
            <w:r w:rsidR="00C32D87">
              <w:rPr>
                <w:rFonts w:ascii="Arial" w:hAnsi="Arial" w:cs="Arial"/>
                <w:noProof/>
              </w:rPr>
              <w:t>-Jun-2024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A4FE75" w14:textId="1F1A347D" w:rsidR="00C32D87" w:rsidRPr="00940C15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Jeremy Lumban Toruan</w:t>
            </w: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C2C184" w14:textId="21D0CCFF" w:rsidR="00C32D87" w:rsidRPr="00E3580A" w:rsidRDefault="00C32D87" w:rsidP="00C32D8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  <w:r w:rsidRPr="00E3580A">
              <w:rPr>
                <w:rFonts w:ascii="Arial" w:hAnsi="Arial" w:cs="Arial"/>
                <w:noProof/>
                <w:lang w:val="id-ID"/>
              </w:rPr>
              <w:t>.0</w:t>
            </w: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686DE44" w14:textId="76AC8C1B" w:rsidR="00C32D87" w:rsidRPr="00E3580A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Initial Document</w:t>
            </w:r>
          </w:p>
        </w:tc>
      </w:tr>
      <w:tr w:rsidR="00B82AF2" w:rsidRPr="00E3580A" w14:paraId="6A81BE40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2C79D336" w14:textId="5D539DC5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A88CC4" w14:textId="2E9D22FA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D265A" w14:textId="7B5608D1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40251ACB" w14:textId="066F6A84" w:rsidR="00B82AF2" w:rsidRPr="00B82AF2" w:rsidRDefault="00B82AF2" w:rsidP="00563475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B82AF2" w:rsidRPr="00E3580A" w14:paraId="43C9356A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</w:tcPr>
          <w:p w14:paraId="0E6C9BA8" w14:textId="77777777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779C3FEA" w14:textId="77777777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404CE394" w14:textId="77777777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60C36A13" w14:textId="77777777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</w:tbl>
    <w:p w14:paraId="19130D89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0AFAF513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58988523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Reviewers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6"/>
        <w:gridCol w:w="1763"/>
        <w:gridCol w:w="4668"/>
        <w:gridCol w:w="1484"/>
        <w:gridCol w:w="1474"/>
      </w:tblGrid>
      <w:tr w:rsidR="006D2E37" w:rsidRPr="00E3580A" w14:paraId="75ADBDFC" w14:textId="77777777" w:rsidTr="00C32D87">
        <w:trPr>
          <w:cantSplit/>
          <w:tblHeader/>
        </w:trPr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6E386222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89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419AB11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235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67C45043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496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7148172B" w14:textId="77777777" w:rsidR="006D2E37" w:rsidRPr="00E3580A" w:rsidRDefault="006D2E37" w:rsidP="006D2E37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6D2E37" w:rsidRPr="00E3580A" w14:paraId="0AD10B8D" w14:textId="77777777" w:rsidTr="00C32D87">
        <w:trPr>
          <w:cantSplit/>
          <w:trHeight w:hRule="exact" w:val="60"/>
          <w:tblHeader/>
        </w:trPr>
        <w:tc>
          <w:tcPr>
            <w:tcW w:w="255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255E6602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89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317C1F2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35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01C3555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3DAD92FE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46ECF071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C32D87" w:rsidRPr="00E3580A" w14:paraId="3A177CF9" w14:textId="77777777" w:rsidTr="00C32D87">
        <w:trPr>
          <w:cantSplit/>
        </w:trPr>
        <w:tc>
          <w:tcPr>
            <w:tcW w:w="255" w:type="pct"/>
            <w:tcBorders>
              <w:top w:val="single" w:sz="6" w:space="0" w:color="auto"/>
              <w:left w:val="single" w:sz="8" w:space="0" w:color="auto"/>
            </w:tcBorders>
          </w:tcPr>
          <w:p w14:paraId="10B4D44D" w14:textId="77777777" w:rsidR="00C32D87" w:rsidRPr="00E3580A" w:rsidRDefault="00C32D87" w:rsidP="00C32D8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891" w:type="pct"/>
            <w:tcBorders>
              <w:top w:val="single" w:sz="6" w:space="0" w:color="auto"/>
            </w:tcBorders>
          </w:tcPr>
          <w:p w14:paraId="04414AAB" w14:textId="25791B1C" w:rsidR="00C32D87" w:rsidRPr="00940C15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Albertus Axdi Nugraha</w:t>
            </w:r>
          </w:p>
        </w:tc>
        <w:tc>
          <w:tcPr>
            <w:tcW w:w="2359" w:type="pct"/>
            <w:tcBorders>
              <w:top w:val="nil"/>
            </w:tcBorders>
          </w:tcPr>
          <w:p w14:paraId="57DA3A8A" w14:textId="29BBA1FF" w:rsidR="00C32D87" w:rsidRPr="00E3580A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6A04B7B7" w14:textId="77777777" w:rsidR="00C32D87" w:rsidRPr="00E3580A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46" w:type="pct"/>
            <w:vMerge w:val="restart"/>
            <w:tcBorders>
              <w:top w:val="nil"/>
              <w:right w:val="single" w:sz="8" w:space="0" w:color="auto"/>
            </w:tcBorders>
          </w:tcPr>
          <w:p w14:paraId="5208E3C9" w14:textId="77777777" w:rsidR="00C32D87" w:rsidRPr="00E3580A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C32D87" w:rsidRPr="00E3580A" w14:paraId="737B0FC2" w14:textId="77777777" w:rsidTr="00C32D87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322225F6" w14:textId="77777777" w:rsidR="00C32D87" w:rsidRPr="00E3580A" w:rsidRDefault="00C32D87" w:rsidP="00C32D8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891" w:type="pct"/>
          </w:tcPr>
          <w:p w14:paraId="63172F79" w14:textId="3211C848" w:rsidR="00C32D87" w:rsidRPr="00940C15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Alfendoh Setiawan</w:t>
            </w:r>
          </w:p>
        </w:tc>
        <w:tc>
          <w:tcPr>
            <w:tcW w:w="2359" w:type="pct"/>
          </w:tcPr>
          <w:p w14:paraId="0B851E62" w14:textId="76CABA90" w:rsidR="00C32D87" w:rsidRPr="00E3580A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/>
          </w:tcPr>
          <w:p w14:paraId="0CEB5EE3" w14:textId="77777777" w:rsidR="00C32D87" w:rsidRPr="00E3580A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3CA3D04E" w14:textId="77777777" w:rsidR="00C32D87" w:rsidRPr="00E3580A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7C677C51" w14:textId="77777777" w:rsidTr="00C32D87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531873FF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3</w:t>
            </w:r>
          </w:p>
        </w:tc>
        <w:tc>
          <w:tcPr>
            <w:tcW w:w="891" w:type="pct"/>
          </w:tcPr>
          <w:p w14:paraId="6C26D47A" w14:textId="59A0C8A1" w:rsidR="006D2E37" w:rsidRPr="00940C15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28B23A2B" w14:textId="366EF459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 w:val="restart"/>
          </w:tcPr>
          <w:p w14:paraId="586E422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3.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18EDF89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4.</w:t>
            </w:r>
          </w:p>
        </w:tc>
      </w:tr>
      <w:tr w:rsidR="006D2E37" w:rsidRPr="00E3580A" w14:paraId="4E3E5D3A" w14:textId="77777777" w:rsidTr="00C32D87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29193519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4</w:t>
            </w:r>
          </w:p>
        </w:tc>
        <w:tc>
          <w:tcPr>
            <w:tcW w:w="891" w:type="pct"/>
          </w:tcPr>
          <w:p w14:paraId="4716DBB8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52F8014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0F56D08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108B621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7ACE08C7" w14:textId="77777777" w:rsidTr="00C32D87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498B4A3E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5</w:t>
            </w:r>
          </w:p>
        </w:tc>
        <w:tc>
          <w:tcPr>
            <w:tcW w:w="891" w:type="pct"/>
          </w:tcPr>
          <w:p w14:paraId="7FAC13F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078817E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0B0A7CF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5.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2C6A085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6.</w:t>
            </w:r>
          </w:p>
        </w:tc>
      </w:tr>
      <w:tr w:rsidR="006D2E37" w:rsidRPr="00E3580A" w14:paraId="24F5751A" w14:textId="77777777" w:rsidTr="00C32D87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4D33B613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6</w:t>
            </w:r>
          </w:p>
        </w:tc>
        <w:tc>
          <w:tcPr>
            <w:tcW w:w="891" w:type="pct"/>
          </w:tcPr>
          <w:p w14:paraId="53DCD370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59A8560A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29F99C1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67E7069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13F48115" w14:textId="77777777" w:rsidTr="00C32D87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779A2588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7</w:t>
            </w:r>
          </w:p>
        </w:tc>
        <w:tc>
          <w:tcPr>
            <w:tcW w:w="891" w:type="pct"/>
          </w:tcPr>
          <w:p w14:paraId="6F9ED05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3AAC404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7D2B8C95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7.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0ABD1C5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8.</w:t>
            </w:r>
          </w:p>
        </w:tc>
      </w:tr>
      <w:tr w:rsidR="006D2E37" w:rsidRPr="00E3580A" w14:paraId="1B8604EA" w14:textId="77777777" w:rsidTr="00C32D87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2608CFCF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8</w:t>
            </w:r>
          </w:p>
        </w:tc>
        <w:tc>
          <w:tcPr>
            <w:tcW w:w="891" w:type="pct"/>
          </w:tcPr>
          <w:p w14:paraId="3B18EF1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469A579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2A1E57A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6916674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69D53A05" w14:textId="77777777" w:rsidTr="00C32D87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7F7735DC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9</w:t>
            </w:r>
          </w:p>
        </w:tc>
        <w:tc>
          <w:tcPr>
            <w:tcW w:w="891" w:type="pct"/>
          </w:tcPr>
          <w:p w14:paraId="1B5A233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6C06F82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626A1ECB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9.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1C2C480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10.</w:t>
            </w:r>
          </w:p>
        </w:tc>
      </w:tr>
      <w:tr w:rsidR="006D2E37" w:rsidRPr="00E3580A" w14:paraId="0747B97E" w14:textId="77777777" w:rsidTr="00C32D87">
        <w:trPr>
          <w:cantSplit/>
        </w:trPr>
        <w:tc>
          <w:tcPr>
            <w:tcW w:w="255" w:type="pct"/>
            <w:tcBorders>
              <w:left w:val="single" w:sz="8" w:space="0" w:color="auto"/>
              <w:bottom w:val="single" w:sz="8" w:space="0" w:color="auto"/>
            </w:tcBorders>
          </w:tcPr>
          <w:p w14:paraId="341FB21A" w14:textId="77777777" w:rsidR="006D2E37" w:rsidRPr="00E3580A" w:rsidRDefault="006D2E37" w:rsidP="006D2E37">
            <w:pPr>
              <w:pStyle w:val="TableText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10</w:t>
            </w:r>
          </w:p>
        </w:tc>
        <w:tc>
          <w:tcPr>
            <w:tcW w:w="891" w:type="pct"/>
            <w:tcBorders>
              <w:bottom w:val="single" w:sz="8" w:space="0" w:color="auto"/>
            </w:tcBorders>
          </w:tcPr>
          <w:p w14:paraId="3F005295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  <w:tcBorders>
              <w:bottom w:val="single" w:sz="8" w:space="0" w:color="auto"/>
            </w:tcBorders>
          </w:tcPr>
          <w:p w14:paraId="0A6CEE61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  <w:tcBorders>
              <w:bottom w:val="single" w:sz="8" w:space="0" w:color="auto"/>
            </w:tcBorders>
          </w:tcPr>
          <w:p w14:paraId="1001C75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2F48649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65A3D8EF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59C63193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2368ABB2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bookmarkStart w:id="7" w:name="_GoBack"/>
      <w:r w:rsidRPr="00E3580A">
        <w:rPr>
          <w:rFonts w:ascii="Arial" w:hAnsi="Arial" w:cs="Arial"/>
          <w:b/>
          <w:noProof/>
          <w:sz w:val="24"/>
        </w:rPr>
        <w:t>Approvals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0"/>
        <w:gridCol w:w="2614"/>
        <w:gridCol w:w="3817"/>
        <w:gridCol w:w="1484"/>
        <w:gridCol w:w="1480"/>
      </w:tblGrid>
      <w:tr w:rsidR="006D2E37" w:rsidRPr="00E3580A" w14:paraId="158495AC" w14:textId="77777777" w:rsidTr="00C32D87">
        <w:trPr>
          <w:cantSplit/>
          <w:tblHeader/>
        </w:trPr>
        <w:tc>
          <w:tcPr>
            <w:tcW w:w="252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18F969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132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7C911145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192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64506BEB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499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7C48F24E" w14:textId="77777777" w:rsidR="006D2E37" w:rsidRPr="00E3580A" w:rsidRDefault="006D2E37" w:rsidP="006D2E37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6D2E37" w:rsidRPr="00E3580A" w14:paraId="158FFB80" w14:textId="77777777" w:rsidTr="00C32D87">
        <w:trPr>
          <w:cantSplit/>
          <w:trHeight w:hRule="exact" w:val="60"/>
          <w:tblHeader/>
        </w:trPr>
        <w:tc>
          <w:tcPr>
            <w:tcW w:w="252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1A6E9A5D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32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2024A21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2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386A86E6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69C5F0C8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49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69B31094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C32D87" w:rsidRPr="00E3580A" w14:paraId="7967905D" w14:textId="77777777" w:rsidTr="00C32D87">
        <w:trPr>
          <w:cantSplit/>
        </w:trPr>
        <w:tc>
          <w:tcPr>
            <w:tcW w:w="252" w:type="pct"/>
            <w:tcBorders>
              <w:top w:val="single" w:sz="6" w:space="0" w:color="auto"/>
              <w:left w:val="single" w:sz="8" w:space="0" w:color="auto"/>
            </w:tcBorders>
          </w:tcPr>
          <w:p w14:paraId="4FB00908" w14:textId="77777777" w:rsidR="00C32D87" w:rsidRPr="00E3580A" w:rsidRDefault="00C32D87" w:rsidP="00C32D8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321" w:type="pct"/>
            <w:tcBorders>
              <w:top w:val="single" w:sz="6" w:space="0" w:color="auto"/>
            </w:tcBorders>
          </w:tcPr>
          <w:p w14:paraId="2F576634" w14:textId="57D8B4ED" w:rsidR="00C32D87" w:rsidRPr="00E3580A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noProof/>
              </w:rPr>
              <w:t>Albertus Adi Nugraha</w:t>
            </w:r>
          </w:p>
        </w:tc>
        <w:tc>
          <w:tcPr>
            <w:tcW w:w="1929" w:type="pct"/>
            <w:tcBorders>
              <w:top w:val="nil"/>
            </w:tcBorders>
          </w:tcPr>
          <w:p w14:paraId="46F89AC1" w14:textId="2FA1C456" w:rsidR="00C32D87" w:rsidRPr="00C510BC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Dinamika Niaga Nusantara </w:t>
            </w:r>
            <w:r w:rsidRPr="00E3580A">
              <w:rPr>
                <w:rFonts w:ascii="Arial" w:hAnsi="Arial" w:cs="Arial"/>
                <w:noProof/>
                <w:lang w:val="id-ID"/>
              </w:rPr>
              <w:t>Project Manager</w:t>
            </w: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4A55AAFD" w14:textId="77777777" w:rsidR="00C32D87" w:rsidRPr="00E3580A" w:rsidRDefault="00C32D87" w:rsidP="00C32D87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49" w:type="pct"/>
            <w:vMerge w:val="restart"/>
            <w:tcBorders>
              <w:top w:val="nil"/>
              <w:right w:val="single" w:sz="8" w:space="0" w:color="auto"/>
            </w:tcBorders>
          </w:tcPr>
          <w:p w14:paraId="538D93AF" w14:textId="77777777" w:rsidR="00C32D87" w:rsidRPr="00E3580A" w:rsidRDefault="00C32D87" w:rsidP="00C32D87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C32D87" w:rsidRPr="00E3580A" w14:paraId="10D6E13A" w14:textId="77777777" w:rsidTr="00C32D87">
        <w:trPr>
          <w:cantSplit/>
        </w:trPr>
        <w:tc>
          <w:tcPr>
            <w:tcW w:w="252" w:type="pct"/>
            <w:tcBorders>
              <w:left w:val="single" w:sz="8" w:space="0" w:color="auto"/>
              <w:bottom w:val="single" w:sz="2" w:space="0" w:color="auto"/>
            </w:tcBorders>
          </w:tcPr>
          <w:p w14:paraId="151A404A" w14:textId="77777777" w:rsidR="00C32D87" w:rsidRPr="00E3580A" w:rsidRDefault="00C32D87" w:rsidP="00C32D8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321" w:type="pct"/>
            <w:tcBorders>
              <w:bottom w:val="single" w:sz="2" w:space="0" w:color="auto"/>
            </w:tcBorders>
          </w:tcPr>
          <w:p w14:paraId="2B211E24" w14:textId="6BF5E1B8" w:rsidR="00C32D87" w:rsidRPr="00C510BC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Dadan Rahdian</w:t>
            </w:r>
          </w:p>
        </w:tc>
        <w:tc>
          <w:tcPr>
            <w:tcW w:w="1929" w:type="pct"/>
            <w:tcBorders>
              <w:bottom w:val="single" w:sz="2" w:space="0" w:color="auto"/>
            </w:tcBorders>
          </w:tcPr>
          <w:p w14:paraId="308E1AF4" w14:textId="26338BDA" w:rsidR="00C32D87" w:rsidRPr="00C510BC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Metrodata Project Manager</w:t>
            </w:r>
          </w:p>
        </w:tc>
        <w:tc>
          <w:tcPr>
            <w:tcW w:w="750" w:type="pct"/>
            <w:vMerge/>
            <w:tcBorders>
              <w:bottom w:val="single" w:sz="2" w:space="0" w:color="auto"/>
            </w:tcBorders>
          </w:tcPr>
          <w:p w14:paraId="56ACCE3E" w14:textId="77777777" w:rsidR="00C32D87" w:rsidRPr="00E3580A" w:rsidRDefault="00C32D87" w:rsidP="00C32D87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49" w:type="pct"/>
            <w:vMerge/>
            <w:tcBorders>
              <w:bottom w:val="single" w:sz="2" w:space="0" w:color="auto"/>
              <w:right w:val="single" w:sz="8" w:space="0" w:color="auto"/>
            </w:tcBorders>
          </w:tcPr>
          <w:p w14:paraId="3E7104EE" w14:textId="77777777" w:rsidR="00C32D87" w:rsidRPr="00E3580A" w:rsidRDefault="00C32D87" w:rsidP="00C32D87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1E8B1B7B" w14:textId="77777777" w:rsidR="006D2E37" w:rsidRPr="00E3580A" w:rsidRDefault="006D2E37" w:rsidP="006D2E37">
      <w:pPr>
        <w:pStyle w:val="BodyText"/>
        <w:ind w:left="0"/>
        <w:rPr>
          <w:rFonts w:ascii="Arial" w:hAnsi="Arial" w:cs="Arial"/>
          <w:noProof/>
        </w:rPr>
      </w:pPr>
    </w:p>
    <w:bookmarkEnd w:id="7"/>
    <w:p w14:paraId="59A9F401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6802BEA6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Distribution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83"/>
        <w:gridCol w:w="3879"/>
        <w:gridCol w:w="5033"/>
      </w:tblGrid>
      <w:tr w:rsidR="006D2E37" w:rsidRPr="00E3580A" w14:paraId="3ED64268" w14:textId="77777777" w:rsidTr="006D2E37">
        <w:trPr>
          <w:cantSplit/>
          <w:tblHeader/>
        </w:trPr>
        <w:tc>
          <w:tcPr>
            <w:tcW w:w="497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4C58E2E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Copy No.</w:t>
            </w:r>
          </w:p>
        </w:tc>
        <w:tc>
          <w:tcPr>
            <w:tcW w:w="1960" w:type="pct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0905E11C" w14:textId="77777777" w:rsidR="006D2E37" w:rsidRPr="00E3580A" w:rsidRDefault="006D2E37" w:rsidP="006D2E37">
            <w:pPr>
              <w:pStyle w:val="TableHeading"/>
              <w:ind w:left="-318" w:firstLine="318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2543" w:type="pct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4199A831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Location</w:t>
            </w:r>
          </w:p>
        </w:tc>
      </w:tr>
      <w:tr w:rsidR="006D2E37" w:rsidRPr="00E3580A" w14:paraId="0C6CC7D7" w14:textId="77777777" w:rsidTr="006D2E37">
        <w:trPr>
          <w:cantSplit/>
          <w:trHeight w:hRule="exact" w:val="60"/>
          <w:tblHeader/>
        </w:trPr>
        <w:tc>
          <w:tcPr>
            <w:tcW w:w="497" w:type="pct"/>
            <w:tcBorders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3CBE6B1F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60" w:type="pct"/>
            <w:tcBorders>
              <w:top w:val="single" w:sz="6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702047D8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543" w:type="pct"/>
            <w:tcBorders>
              <w:top w:val="single" w:sz="6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2171238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C32D87" w:rsidRPr="00E3580A" w14:paraId="42814248" w14:textId="77777777" w:rsidTr="006D2E37">
        <w:trPr>
          <w:cantSplit/>
        </w:trPr>
        <w:tc>
          <w:tcPr>
            <w:tcW w:w="497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</w:tcPr>
          <w:p w14:paraId="443B35C2" w14:textId="77777777" w:rsidR="00C32D87" w:rsidRPr="00E3580A" w:rsidRDefault="00C32D87" w:rsidP="00C32D87">
            <w:pPr>
              <w:pStyle w:val="TableText"/>
              <w:tabs>
                <w:tab w:val="left" w:pos="709"/>
              </w:tabs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960" w:type="pct"/>
            <w:tcBorders>
              <w:top w:val="single" w:sz="2" w:space="0" w:color="auto"/>
              <w:bottom w:val="single" w:sz="2" w:space="0" w:color="auto"/>
            </w:tcBorders>
          </w:tcPr>
          <w:p w14:paraId="2E8A253A" w14:textId="252EF1E9" w:rsidR="00C32D87" w:rsidRPr="00E3580A" w:rsidRDefault="00C32D87" w:rsidP="00C32D87">
            <w:pPr>
              <w:pStyle w:val="TableText"/>
              <w:numPr>
                <w:ilvl w:val="12"/>
                <w:numId w:val="0"/>
              </w:numPr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PT</w:t>
            </w:r>
            <w:r>
              <w:rPr>
                <w:rFonts w:ascii="Arial" w:hAnsi="Arial" w:cs="Arial"/>
                <w:noProof/>
              </w:rPr>
              <w:t>. Dinamika Niaga Nusantara</w:t>
            </w:r>
          </w:p>
        </w:tc>
        <w:tc>
          <w:tcPr>
            <w:tcW w:w="2543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4C2DC12" w14:textId="150343A0" w:rsidR="00C32D87" w:rsidRPr="00E3580A" w:rsidRDefault="00C32D87" w:rsidP="00C32D87">
            <w:pPr>
              <w:pStyle w:val="TableText"/>
              <w:numPr>
                <w:ilvl w:val="12"/>
                <w:numId w:val="0"/>
              </w:numPr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Jakarta</w:t>
            </w:r>
          </w:p>
        </w:tc>
      </w:tr>
      <w:tr w:rsidR="00C32D87" w:rsidRPr="00E3580A" w14:paraId="267A1459" w14:textId="77777777" w:rsidTr="006D2E37">
        <w:trPr>
          <w:cantSplit/>
        </w:trPr>
        <w:tc>
          <w:tcPr>
            <w:tcW w:w="497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</w:tcBorders>
          </w:tcPr>
          <w:p w14:paraId="73D89048" w14:textId="77777777" w:rsidR="00C32D87" w:rsidRPr="00E3580A" w:rsidRDefault="00C32D87" w:rsidP="00C32D8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960" w:type="pct"/>
            <w:tcBorders>
              <w:top w:val="single" w:sz="2" w:space="0" w:color="auto"/>
              <w:bottom w:val="single" w:sz="8" w:space="0" w:color="auto"/>
            </w:tcBorders>
          </w:tcPr>
          <w:p w14:paraId="562408F9" w14:textId="4F398D76" w:rsidR="00C32D87" w:rsidRPr="003C0428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PT</w:t>
            </w:r>
            <w:r w:rsidRPr="00E3580A">
              <w:rPr>
                <w:rFonts w:ascii="Arial" w:hAnsi="Arial" w:cs="Arial"/>
                <w:noProof/>
              </w:rPr>
              <w:t>.</w:t>
            </w:r>
            <w:r w:rsidRPr="00E3580A">
              <w:rPr>
                <w:rFonts w:ascii="Arial" w:hAnsi="Arial" w:cs="Arial"/>
                <w:noProof/>
                <w:lang w:val="id-ID"/>
              </w:rPr>
              <w:t xml:space="preserve"> Metrodata Electronics Tbk</w:t>
            </w:r>
            <w:r>
              <w:rPr>
                <w:rFonts w:ascii="Arial" w:hAnsi="Arial" w:cs="Arial"/>
                <w:noProof/>
              </w:rPr>
              <w:t>.</w:t>
            </w:r>
          </w:p>
        </w:tc>
        <w:tc>
          <w:tcPr>
            <w:tcW w:w="2543" w:type="pct"/>
            <w:tcBorders>
              <w:top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3F792B2C" w14:textId="611715AB" w:rsidR="00C32D87" w:rsidRPr="00E3580A" w:rsidRDefault="00C32D87" w:rsidP="00C32D8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Jakarta</w:t>
            </w:r>
          </w:p>
        </w:tc>
      </w:tr>
    </w:tbl>
    <w:p w14:paraId="346B5A3F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1571FA68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Note to Holders:</w:t>
      </w:r>
    </w:p>
    <w:p w14:paraId="50A02140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 xml:space="preserve">If you receive an </w:t>
      </w:r>
      <w:r w:rsidRPr="00E3580A">
        <w:rPr>
          <w:rFonts w:ascii="Arial" w:hAnsi="Arial" w:cs="Arial"/>
          <w:noProof/>
          <w:u w:val="single"/>
        </w:rPr>
        <w:t>electronic copy</w:t>
      </w:r>
      <w:r w:rsidRPr="00E3580A">
        <w:rPr>
          <w:rFonts w:ascii="Arial" w:hAnsi="Arial" w:cs="Arial"/>
          <w:noProof/>
        </w:rPr>
        <w:t xml:space="preserve"> of this document and print it out, please write your name on the equivalent of the cover page, for document control purposes.</w:t>
      </w:r>
    </w:p>
    <w:p w14:paraId="2A287A4E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 xml:space="preserve">If you receive a </w:t>
      </w:r>
      <w:r w:rsidRPr="00E3580A">
        <w:rPr>
          <w:rFonts w:ascii="Arial" w:hAnsi="Arial" w:cs="Arial"/>
          <w:noProof/>
          <w:u w:val="single"/>
        </w:rPr>
        <w:t>hard copy</w:t>
      </w:r>
      <w:r w:rsidRPr="00E3580A">
        <w:rPr>
          <w:rFonts w:ascii="Arial" w:hAnsi="Arial" w:cs="Arial"/>
          <w:noProof/>
        </w:rPr>
        <w:t xml:space="preserve"> of this document, please write your name on the front cover, for document control purposes.</w:t>
      </w:r>
    </w:p>
    <w:p w14:paraId="6DE8C4F2" w14:textId="77777777" w:rsidR="006D2E37" w:rsidRPr="00E3580A" w:rsidRDefault="006D2E37" w:rsidP="006D2E37">
      <w:pPr>
        <w:rPr>
          <w:rFonts w:ascii="Arial" w:hAnsi="Arial" w:cs="Arial"/>
          <w:noProof/>
        </w:rPr>
      </w:pPr>
    </w:p>
    <w:p w14:paraId="210B67A6" w14:textId="77777777" w:rsidR="00E80E36" w:rsidRPr="00E3580A" w:rsidRDefault="00E80E36" w:rsidP="00E80E36">
      <w:pPr>
        <w:pStyle w:val="TOCHeading1"/>
        <w:spacing w:before="240" w:after="120"/>
        <w:ind w:left="0"/>
        <w:outlineLvl w:val="0"/>
        <w:rPr>
          <w:rFonts w:ascii="Arial" w:hAnsi="Arial" w:cs="Arial"/>
          <w:noProof/>
        </w:rPr>
      </w:pPr>
      <w:bookmarkStart w:id="8" w:name="_Toc170724918"/>
      <w:r w:rsidRPr="00E3580A">
        <w:rPr>
          <w:rFonts w:ascii="Arial" w:hAnsi="Arial" w:cs="Arial"/>
          <w:noProof/>
        </w:rPr>
        <w:lastRenderedPageBreak/>
        <w:t>Contents</w:t>
      </w:r>
      <w:bookmarkEnd w:id="4"/>
      <w:bookmarkEnd w:id="8"/>
    </w:p>
    <w:p w14:paraId="4D9421C5" w14:textId="77777777" w:rsidR="00E80E36" w:rsidRPr="00896806" w:rsidRDefault="00E80E36" w:rsidP="00E80E36">
      <w:pPr>
        <w:rPr>
          <w:rFonts w:ascii="Arial" w:hAnsi="Arial" w:cs="Arial"/>
          <w:noProof/>
        </w:rPr>
      </w:pPr>
    </w:p>
    <w:p w14:paraId="197F94BC" w14:textId="48A0B546" w:rsidR="007F0D49" w:rsidRDefault="00E80E3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6930CB">
        <w:rPr>
          <w:rFonts w:cs="Arial"/>
          <w:noProof/>
        </w:rPr>
        <w:fldChar w:fldCharType="begin"/>
      </w:r>
      <w:r w:rsidRPr="006930CB">
        <w:rPr>
          <w:rFonts w:cs="Arial"/>
          <w:noProof/>
        </w:rPr>
        <w:instrText xml:space="preserve"> TOC \o "1-3" \h \z \u </w:instrText>
      </w:r>
      <w:r w:rsidRPr="006930CB">
        <w:rPr>
          <w:rFonts w:cs="Arial"/>
          <w:noProof/>
        </w:rPr>
        <w:fldChar w:fldCharType="separate"/>
      </w:r>
      <w:hyperlink w:anchor="_Toc170724917" w:history="1">
        <w:r w:rsidR="007F0D49" w:rsidRPr="00FD42DA">
          <w:rPr>
            <w:rStyle w:val="Hyperlink"/>
            <w:rFonts w:eastAsia="MS Mincho" w:cs="Arial"/>
            <w:noProof/>
          </w:rPr>
          <w:t>Document Control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_Toc170724917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2</w:t>
        </w:r>
        <w:r w:rsidR="007F0D49">
          <w:rPr>
            <w:noProof/>
            <w:webHidden/>
          </w:rPr>
          <w:fldChar w:fldCharType="end"/>
        </w:r>
      </w:hyperlink>
    </w:p>
    <w:p w14:paraId="4E799D67" w14:textId="1E99F253" w:rsidR="007F0D49" w:rsidRDefault="002C251A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70724918" w:history="1">
        <w:r w:rsidR="007F0D49" w:rsidRPr="00FD42DA">
          <w:rPr>
            <w:rStyle w:val="Hyperlink"/>
            <w:rFonts w:eastAsia="MS Mincho" w:cs="Arial"/>
            <w:noProof/>
          </w:rPr>
          <w:t>Contents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_Toc170724918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3</w:t>
        </w:r>
        <w:r w:rsidR="007F0D49">
          <w:rPr>
            <w:noProof/>
            <w:webHidden/>
          </w:rPr>
          <w:fldChar w:fldCharType="end"/>
        </w:r>
      </w:hyperlink>
    </w:p>
    <w:p w14:paraId="2A985F99" w14:textId="28376A12" w:rsidR="007F0D49" w:rsidRDefault="002C251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70724919" w:history="1">
        <w:r w:rsidR="007F0D49" w:rsidRPr="00FD42DA">
          <w:rPr>
            <w:rStyle w:val="Hyperlink"/>
            <w:rFonts w:eastAsia="MS Mincho"/>
            <w:noProof/>
          </w:rPr>
          <w:t>Purpose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_Toc170724919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4</w:t>
        </w:r>
        <w:r w:rsidR="007F0D49">
          <w:rPr>
            <w:noProof/>
            <w:webHidden/>
          </w:rPr>
          <w:fldChar w:fldCharType="end"/>
        </w:r>
      </w:hyperlink>
    </w:p>
    <w:p w14:paraId="329828A1" w14:textId="668678EB" w:rsidR="007F0D49" w:rsidRDefault="002C251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70724920" w:history="1">
        <w:r w:rsidR="007F0D49" w:rsidRPr="00FD42DA">
          <w:rPr>
            <w:rStyle w:val="Hyperlink"/>
            <w:rFonts w:eastAsia="MS Mincho"/>
            <w:noProof/>
          </w:rPr>
          <w:t>Organization Structure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_Toc170724920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5</w:t>
        </w:r>
        <w:r w:rsidR="007F0D49">
          <w:rPr>
            <w:noProof/>
            <w:webHidden/>
          </w:rPr>
          <w:fldChar w:fldCharType="end"/>
        </w:r>
      </w:hyperlink>
    </w:p>
    <w:p w14:paraId="125B7D3C" w14:textId="66B050A5" w:rsidR="007F0D49" w:rsidRDefault="002C251A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70724921" w:history="1">
        <w:r w:rsidR="007F0D49" w:rsidRPr="00FD42DA">
          <w:rPr>
            <w:rStyle w:val="Hyperlink"/>
            <w:rFonts w:eastAsia="MS Mincho"/>
            <w:noProof/>
          </w:rPr>
          <w:t>Application Setup List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_Toc170724921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7</w:t>
        </w:r>
        <w:r w:rsidR="007F0D49">
          <w:rPr>
            <w:noProof/>
            <w:webHidden/>
          </w:rPr>
          <w:fldChar w:fldCharType="end"/>
        </w:r>
      </w:hyperlink>
    </w:p>
    <w:p w14:paraId="5AE02AFB" w14:textId="32378BAB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22" w:history="1">
        <w:r w:rsidR="007F0D49" w:rsidRPr="00FD42DA">
          <w:rPr>
            <w:rStyle w:val="Hyperlink"/>
            <w:rFonts w:eastAsia="MS Mincho"/>
            <w:noProof/>
          </w:rPr>
          <w:t>AP-01: Financial Options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_Toc170724922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9</w:t>
        </w:r>
        <w:r w:rsidR="007F0D49">
          <w:rPr>
            <w:noProof/>
            <w:webHidden/>
          </w:rPr>
          <w:fldChar w:fldCharType="end"/>
        </w:r>
      </w:hyperlink>
    </w:p>
    <w:p w14:paraId="64DDC443" w14:textId="2343E8B9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23" w:history="1">
        <w:r w:rsidR="007F0D49" w:rsidRPr="00FD42DA">
          <w:rPr>
            <w:rStyle w:val="Hyperlink"/>
            <w:rFonts w:eastAsia="MS Mincho"/>
            <w:noProof/>
          </w:rPr>
          <w:t>AP-02: Payables System Setup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_Toc170724923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11</w:t>
        </w:r>
        <w:r w:rsidR="007F0D49">
          <w:rPr>
            <w:noProof/>
            <w:webHidden/>
          </w:rPr>
          <w:fldChar w:fldCharType="end"/>
        </w:r>
      </w:hyperlink>
    </w:p>
    <w:p w14:paraId="2ABF1974" w14:textId="7FCD67BE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24" w:history="1">
        <w:r w:rsidR="007F0D49" w:rsidRPr="00FD42DA">
          <w:rPr>
            <w:rStyle w:val="Hyperlink"/>
            <w:rFonts w:eastAsia="MS Mincho"/>
            <w:noProof/>
          </w:rPr>
          <w:t>AP-03: Payables Options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_Toc170724924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13</w:t>
        </w:r>
        <w:r w:rsidR="007F0D49">
          <w:rPr>
            <w:noProof/>
            <w:webHidden/>
          </w:rPr>
          <w:fldChar w:fldCharType="end"/>
        </w:r>
      </w:hyperlink>
    </w:p>
    <w:p w14:paraId="00404C30" w14:textId="1B4A2773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25" w:history="1">
        <w:r w:rsidR="007F0D49" w:rsidRPr="00FD42DA">
          <w:rPr>
            <w:rStyle w:val="Hyperlink"/>
            <w:rFonts w:eastAsia="MS Mincho"/>
            <w:noProof/>
          </w:rPr>
          <w:t>AP-04: Payment Process Profile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_Toc170724925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19</w:t>
        </w:r>
        <w:r w:rsidR="007F0D49">
          <w:rPr>
            <w:noProof/>
            <w:webHidden/>
          </w:rPr>
          <w:fldChar w:fldCharType="end"/>
        </w:r>
      </w:hyperlink>
    </w:p>
    <w:p w14:paraId="3DB78722" w14:textId="58CD222C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26" w:history="1">
        <w:r w:rsidR="007F0D49" w:rsidRPr="00FD42DA">
          <w:rPr>
            <w:rStyle w:val="Hyperlink"/>
            <w:rFonts w:eastAsia="MS Mincho"/>
            <w:noProof/>
          </w:rPr>
          <w:t>AP-05: Payment Terms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_Toc170724926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23</w:t>
        </w:r>
        <w:r w:rsidR="007F0D49">
          <w:rPr>
            <w:noProof/>
            <w:webHidden/>
          </w:rPr>
          <w:fldChar w:fldCharType="end"/>
        </w:r>
      </w:hyperlink>
    </w:p>
    <w:p w14:paraId="44C7F7F2" w14:textId="4619CFBF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27" w:history="1">
        <w:r w:rsidR="007F0D49" w:rsidRPr="00FD42DA">
          <w:rPr>
            <w:rStyle w:val="Hyperlink"/>
            <w:rFonts w:eastAsia="MS Mincho"/>
            <w:noProof/>
          </w:rPr>
          <w:t>AP-07: Payment Method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_Toc170724927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24</w:t>
        </w:r>
        <w:r w:rsidR="007F0D49">
          <w:rPr>
            <w:noProof/>
            <w:webHidden/>
          </w:rPr>
          <w:fldChar w:fldCharType="end"/>
        </w:r>
      </w:hyperlink>
    </w:p>
    <w:p w14:paraId="467FE9E9" w14:textId="0BA0BB61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28" w:history="1">
        <w:r w:rsidR="007F0D49" w:rsidRPr="00FD42DA">
          <w:rPr>
            <w:rStyle w:val="Hyperlink"/>
            <w:rFonts w:eastAsia="MS Mincho"/>
            <w:noProof/>
          </w:rPr>
          <w:t>AP-08: Withholding Tax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_Toc170724928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26</w:t>
        </w:r>
        <w:r w:rsidR="007F0D49">
          <w:rPr>
            <w:noProof/>
            <w:webHidden/>
          </w:rPr>
          <w:fldChar w:fldCharType="end"/>
        </w:r>
      </w:hyperlink>
    </w:p>
    <w:p w14:paraId="343D782C" w14:textId="0F061C5A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29" w:history="1">
        <w:r w:rsidR="007F0D49" w:rsidRPr="00FD42DA">
          <w:rPr>
            <w:rStyle w:val="Hyperlink"/>
            <w:rFonts w:eastAsia="MS Mincho"/>
            <w:noProof/>
          </w:rPr>
          <w:t>AP-09: Aging Periods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_Toc170724929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30</w:t>
        </w:r>
        <w:r w:rsidR="007F0D49">
          <w:rPr>
            <w:noProof/>
            <w:webHidden/>
          </w:rPr>
          <w:fldChar w:fldCharType="end"/>
        </w:r>
      </w:hyperlink>
    </w:p>
    <w:p w14:paraId="3537F25F" w14:textId="62E08381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30" w:history="1">
        <w:r w:rsidR="007F0D49" w:rsidRPr="00FD42DA">
          <w:rPr>
            <w:rStyle w:val="Hyperlink"/>
            <w:rFonts w:eastAsia="MS Mincho"/>
            <w:noProof/>
          </w:rPr>
          <w:t>AP-10: Account Balance Listing Definition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_Toc170724930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31</w:t>
        </w:r>
        <w:r w:rsidR="007F0D49">
          <w:rPr>
            <w:noProof/>
            <w:webHidden/>
          </w:rPr>
          <w:fldChar w:fldCharType="end"/>
        </w:r>
      </w:hyperlink>
    </w:p>
    <w:p w14:paraId="3E59FDCE" w14:textId="6C72D183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31" w:history="1">
        <w:r w:rsidR="007F0D49" w:rsidRPr="00FD42DA">
          <w:rPr>
            <w:rStyle w:val="Hyperlink"/>
            <w:rFonts w:eastAsia="MS Mincho"/>
            <w:noProof/>
          </w:rPr>
          <w:t>AP-11: Controlling Status Payables Period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_Toc170724931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32</w:t>
        </w:r>
        <w:r w:rsidR="007F0D49">
          <w:rPr>
            <w:noProof/>
            <w:webHidden/>
          </w:rPr>
          <w:fldChar w:fldCharType="end"/>
        </w:r>
      </w:hyperlink>
    </w:p>
    <w:p w14:paraId="1D6A92C4" w14:textId="592BEB8D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32" w:history="1">
        <w:r w:rsidR="007F0D49" w:rsidRPr="00FD42DA">
          <w:rPr>
            <w:rStyle w:val="Hyperlink"/>
            <w:rFonts w:eastAsia="MS Mincho"/>
            <w:noProof/>
          </w:rPr>
          <w:t>AP-12: Define Sequential Numbering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_Toc170724932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34</w:t>
        </w:r>
        <w:r w:rsidR="007F0D49">
          <w:rPr>
            <w:noProof/>
            <w:webHidden/>
          </w:rPr>
          <w:fldChar w:fldCharType="end"/>
        </w:r>
      </w:hyperlink>
    </w:p>
    <w:p w14:paraId="1C8D3542" w14:textId="3606AA9C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33" w:history="1">
        <w:r w:rsidR="007F0D49" w:rsidRPr="00FD42DA">
          <w:rPr>
            <w:rStyle w:val="Hyperlink"/>
            <w:rFonts w:eastAsia="MS Mincho"/>
            <w:noProof/>
          </w:rPr>
          <w:t>AP-13: Assign Sequential Numbering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_Toc170724933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35</w:t>
        </w:r>
        <w:r w:rsidR="007F0D49">
          <w:rPr>
            <w:noProof/>
            <w:webHidden/>
          </w:rPr>
          <w:fldChar w:fldCharType="end"/>
        </w:r>
      </w:hyperlink>
    </w:p>
    <w:p w14:paraId="7040E676" w14:textId="14123D76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34" w:history="1">
        <w:r w:rsidR="007F0D49" w:rsidRPr="00FD42DA">
          <w:rPr>
            <w:rStyle w:val="Hyperlink"/>
            <w:rFonts w:eastAsia="MS Mincho"/>
            <w:noProof/>
          </w:rPr>
          <w:t>AP-14: Payment Document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_Toc170724934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37</w:t>
        </w:r>
        <w:r w:rsidR="007F0D49">
          <w:rPr>
            <w:noProof/>
            <w:webHidden/>
          </w:rPr>
          <w:fldChar w:fldCharType="end"/>
        </w:r>
      </w:hyperlink>
    </w:p>
    <w:p w14:paraId="04D633A2" w14:textId="620369E4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35" w:history="1">
        <w:r w:rsidR="007F0D49" w:rsidRPr="00FD42DA">
          <w:rPr>
            <w:rStyle w:val="Hyperlink"/>
            <w:rFonts w:eastAsia="MS Mincho"/>
            <w:noProof/>
          </w:rPr>
          <w:t>AP-15: Descriptive Flexfield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_Toc170724935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38</w:t>
        </w:r>
        <w:r w:rsidR="007F0D49">
          <w:rPr>
            <w:noProof/>
            <w:webHidden/>
          </w:rPr>
          <w:fldChar w:fldCharType="end"/>
        </w:r>
      </w:hyperlink>
    </w:p>
    <w:p w14:paraId="28877D95" w14:textId="4D4B0A06" w:rsidR="007F0D49" w:rsidRDefault="002C251A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170724936" w:history="1">
        <w:r w:rsidR="007F0D49" w:rsidRPr="00FD42DA">
          <w:rPr>
            <w:rStyle w:val="Hyperlink"/>
            <w:rFonts w:eastAsia="MS Mincho"/>
            <w:noProof/>
          </w:rPr>
          <w:t>AP-16: Profile Options</w:t>
        </w:r>
        <w:r w:rsidR="007F0D49">
          <w:rPr>
            <w:noProof/>
            <w:webHidden/>
          </w:rPr>
          <w:tab/>
        </w:r>
        <w:r w:rsidR="007F0D49">
          <w:rPr>
            <w:noProof/>
            <w:webHidden/>
          </w:rPr>
          <w:fldChar w:fldCharType="begin"/>
        </w:r>
        <w:r w:rsidR="007F0D49">
          <w:rPr>
            <w:noProof/>
            <w:webHidden/>
          </w:rPr>
          <w:instrText xml:space="preserve"> PAGEREF _Toc170724936 \h </w:instrText>
        </w:r>
        <w:r w:rsidR="007F0D49">
          <w:rPr>
            <w:noProof/>
            <w:webHidden/>
          </w:rPr>
        </w:r>
        <w:r w:rsidR="007F0D49">
          <w:rPr>
            <w:noProof/>
            <w:webHidden/>
          </w:rPr>
          <w:fldChar w:fldCharType="separate"/>
        </w:r>
        <w:r w:rsidR="007F0D49">
          <w:rPr>
            <w:noProof/>
            <w:webHidden/>
          </w:rPr>
          <w:t>42</w:t>
        </w:r>
        <w:r w:rsidR="007F0D49">
          <w:rPr>
            <w:noProof/>
            <w:webHidden/>
          </w:rPr>
          <w:fldChar w:fldCharType="end"/>
        </w:r>
      </w:hyperlink>
    </w:p>
    <w:p w14:paraId="5F1B7048" w14:textId="70E98BA7" w:rsidR="00E80E36" w:rsidRPr="00E3580A" w:rsidRDefault="00E80E36" w:rsidP="00380936">
      <w:pPr>
        <w:tabs>
          <w:tab w:val="right" w:leader="dot" w:pos="9639"/>
          <w:tab w:val="right" w:leader="dot" w:pos="9781"/>
          <w:tab w:val="right" w:leader="dot" w:pos="9900"/>
        </w:tabs>
        <w:rPr>
          <w:rFonts w:ascii="Arial" w:hAnsi="Arial" w:cs="Arial"/>
          <w:noProof/>
        </w:rPr>
      </w:pPr>
      <w:r w:rsidRPr="006930CB">
        <w:rPr>
          <w:rFonts w:ascii="Arial" w:hAnsi="Arial" w:cs="Arial"/>
          <w:noProof/>
        </w:rPr>
        <w:fldChar w:fldCharType="end"/>
      </w:r>
    </w:p>
    <w:p w14:paraId="2D78CAA5" w14:textId="7BDAA1FB" w:rsidR="00506242" w:rsidRPr="00654B83" w:rsidRDefault="00506242" w:rsidP="00506242">
      <w:pPr>
        <w:pStyle w:val="Heading2"/>
        <w:rPr>
          <w:rStyle w:val="HighlightedVariable"/>
          <w:rFonts w:ascii="Arial" w:hAnsi="Arial"/>
          <w:szCs w:val="28"/>
        </w:rPr>
      </w:pPr>
      <w:bookmarkStart w:id="9" w:name="_Toc170724919"/>
      <w:r>
        <w:rPr>
          <w:rStyle w:val="HighlightedVariable"/>
          <w:rFonts w:ascii="Arial" w:hAnsi="Arial"/>
          <w:szCs w:val="28"/>
        </w:rPr>
        <w:lastRenderedPageBreak/>
        <w:t>Purpose</w:t>
      </w:r>
      <w:bookmarkEnd w:id="9"/>
    </w:p>
    <w:p w14:paraId="0E02F855" w14:textId="77777777" w:rsidR="00506242" w:rsidRPr="00654B83" w:rsidRDefault="00506242" w:rsidP="00506242">
      <w:pPr>
        <w:jc w:val="both"/>
        <w:rPr>
          <w:rStyle w:val="HighlightedVariable"/>
          <w:rFonts w:ascii="Arial" w:hAnsi="Arial"/>
          <w:sz w:val="48"/>
        </w:rPr>
      </w:pPr>
    </w:p>
    <w:p w14:paraId="732E3F2F" w14:textId="277D7610" w:rsidR="00506242" w:rsidRPr="00E3580A" w:rsidRDefault="00506242" w:rsidP="00506242">
      <w:pPr>
        <w:spacing w:line="360" w:lineRule="auto"/>
        <w:jc w:val="both"/>
        <w:rPr>
          <w:rFonts w:ascii="Arial" w:hAnsi="Arial" w:cs="Arial"/>
          <w:noProof/>
        </w:rPr>
      </w:pPr>
      <w:r w:rsidRPr="00506242">
        <w:rPr>
          <w:rFonts w:ascii="Arial" w:hAnsi="Arial" w:cs="Arial"/>
          <w:noProof/>
        </w:rPr>
        <w:t>Tujuan dari penyusunan dokumen Application Setup ini adalah untuk mendokumentasikan detail setup yang  sudah dilakukan oleh PT. Metrodata Electronics, Tbk. untuk modul Accounts Payable.</w:t>
      </w:r>
    </w:p>
    <w:p w14:paraId="102B0349" w14:textId="77777777" w:rsidR="00E80E36" w:rsidRPr="00654B83" w:rsidRDefault="00E80E36" w:rsidP="00E80E36">
      <w:pPr>
        <w:pStyle w:val="Heading2"/>
        <w:rPr>
          <w:rStyle w:val="HighlightedVariable"/>
          <w:rFonts w:ascii="Arial" w:hAnsi="Arial"/>
          <w:szCs w:val="28"/>
        </w:rPr>
      </w:pPr>
      <w:bookmarkStart w:id="10" w:name="_Toc170724920"/>
      <w:r w:rsidRPr="00654B83">
        <w:rPr>
          <w:rStyle w:val="HighlightedVariable"/>
          <w:rFonts w:ascii="Arial" w:hAnsi="Arial"/>
          <w:szCs w:val="28"/>
        </w:rPr>
        <w:lastRenderedPageBreak/>
        <w:t>Organization Structure</w:t>
      </w:r>
      <w:bookmarkEnd w:id="10"/>
    </w:p>
    <w:p w14:paraId="5D29CF4D" w14:textId="77777777" w:rsidR="00E80E36" w:rsidRPr="00654B83" w:rsidRDefault="00E80E36" w:rsidP="00E80E36">
      <w:pPr>
        <w:jc w:val="both"/>
        <w:rPr>
          <w:rStyle w:val="HighlightedVariable"/>
          <w:rFonts w:ascii="Arial" w:hAnsi="Arial"/>
          <w:sz w:val="48"/>
        </w:rPr>
      </w:pPr>
    </w:p>
    <w:p w14:paraId="28029743" w14:textId="77777777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>Dalam aplikasi Oracle E-Business Suites dikenal beberapa istilah yang berkaitan dengan Organization Structure, antara lain:</w:t>
      </w:r>
    </w:p>
    <w:p w14:paraId="0671BA76" w14:textId="77777777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</w:p>
    <w:p w14:paraId="540B0188" w14:textId="77777777" w:rsidR="00E80E36" w:rsidRPr="00E3580A" w:rsidRDefault="00E80E36" w:rsidP="00E80E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Business Group</w:t>
      </w:r>
    </w:p>
    <w:p w14:paraId="45468EE1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Merupakan unit tertinggi didalam struktur organisasi yang mewakili group bisnis dari beberapa perusahaan</w:t>
      </w:r>
      <w:r w:rsidRPr="00E3580A">
        <w:rPr>
          <w:rFonts w:ascii="Arial" w:hAnsi="Arial" w:cs="Arial"/>
          <w:noProof/>
          <w:lang w:val="id-ID"/>
        </w:rPr>
        <w:t>.</w:t>
      </w:r>
    </w:p>
    <w:p w14:paraId="3EE42ABA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5247E501" w14:textId="77777777" w:rsidR="00E80E36" w:rsidRPr="00E3580A" w:rsidRDefault="00E80E36" w:rsidP="00E80E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Legal Entity</w:t>
      </w:r>
    </w:p>
    <w:p w14:paraId="2B29437D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perusahaan yang secara legal terdaftar dalam suatu Business Group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90ECA01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77688005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Operating Unit</w:t>
      </w:r>
    </w:p>
    <w:p w14:paraId="7F044316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unit operasional dimana terjadinya proses pembelian dan penjualan dalam suatu Legal Entity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18EAC2F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39707764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Inventory Organization</w:t>
      </w:r>
    </w:p>
    <w:p w14:paraId="2AA11BE2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organisasi dimana terjadinya transaksi inventory dalam suatu Operating Unit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01B77DCE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7761ECFF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Sub Inventory</w:t>
      </w:r>
    </w:p>
    <w:p w14:paraId="02CDF671" w14:textId="14554326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lokasi</w:t>
      </w:r>
      <w:r w:rsidR="00742976">
        <w:rPr>
          <w:rFonts w:ascii="Arial" w:hAnsi="Arial" w:cs="Arial"/>
          <w:noProof/>
        </w:rPr>
        <w:t xml:space="preserve"> </w:t>
      </w:r>
      <w:r w:rsidRPr="00E3580A">
        <w:rPr>
          <w:rFonts w:ascii="Arial" w:hAnsi="Arial" w:cs="Arial"/>
          <w:noProof/>
        </w:rPr>
        <w:t>tempat penyimpanan inventory dalam suatu Inventory Organization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32740493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27E045BC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Stock Locator</w:t>
      </w:r>
    </w:p>
    <w:p w14:paraId="61E00EF8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lokasi tempat penyimpanan inventory yang lebih spesifik dari Sub Inventory dalam suatu Inventory Organization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BAB197B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1DFD7846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p w14:paraId="1FFBE12F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p w14:paraId="1CFA940E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  <w:sectPr w:rsidR="00E80E36" w:rsidRPr="00E3580A" w:rsidSect="00C30649">
          <w:headerReference w:type="default" r:id="rId11"/>
          <w:footerReference w:type="default" r:id="rId12"/>
          <w:footerReference w:type="first" r:id="rId13"/>
          <w:pgSz w:w="11901" w:h="16840" w:code="9"/>
          <w:pgMar w:top="851" w:right="851" w:bottom="851" w:left="851" w:header="431" w:footer="431" w:gutter="284"/>
          <w:paperSrc w:first="15" w:other="15"/>
          <w:cols w:space="720"/>
          <w:titlePg/>
          <w:docGrid w:linePitch="272"/>
        </w:sectPr>
      </w:pPr>
      <w:r w:rsidRPr="00E3580A">
        <w:rPr>
          <w:rFonts w:ascii="Arial" w:hAnsi="Arial" w:cs="Arial"/>
          <w:noProof/>
        </w:rPr>
        <w:br w:type="page"/>
      </w:r>
    </w:p>
    <w:p w14:paraId="540E979B" w14:textId="48009E2F" w:rsidR="00E80E36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lastRenderedPageBreak/>
        <w:t xml:space="preserve">Berdasarkan hasil </w:t>
      </w:r>
      <w:r w:rsidRPr="00E3580A">
        <w:rPr>
          <w:rFonts w:ascii="Arial" w:hAnsi="Arial" w:cs="Arial"/>
          <w:i/>
          <w:noProof/>
        </w:rPr>
        <w:t>requirement</w:t>
      </w:r>
      <w:r w:rsidRPr="00E3580A">
        <w:rPr>
          <w:rFonts w:ascii="Arial" w:hAnsi="Arial" w:cs="Arial"/>
          <w:noProof/>
        </w:rPr>
        <w:t xml:space="preserve"> yang telah diperoleh dari </w:t>
      </w:r>
      <w:r w:rsidRPr="00E3580A">
        <w:rPr>
          <w:rFonts w:ascii="Arial" w:hAnsi="Arial" w:cs="Arial"/>
          <w:i/>
          <w:noProof/>
        </w:rPr>
        <w:t>interview</w:t>
      </w:r>
      <w:r w:rsidRPr="00E3580A">
        <w:rPr>
          <w:rFonts w:ascii="Arial" w:hAnsi="Arial" w:cs="Arial"/>
          <w:noProof/>
        </w:rPr>
        <w:t xml:space="preserve"> dengan </w:t>
      </w:r>
      <w:r w:rsidRPr="00E3580A">
        <w:rPr>
          <w:rFonts w:ascii="Arial" w:hAnsi="Arial" w:cs="Arial"/>
          <w:i/>
          <w:noProof/>
        </w:rPr>
        <w:t>user</w:t>
      </w:r>
      <w:r w:rsidRPr="00E3580A">
        <w:rPr>
          <w:rFonts w:ascii="Arial" w:hAnsi="Arial" w:cs="Arial"/>
          <w:noProof/>
        </w:rPr>
        <w:t xml:space="preserve"> terkait dan setelah melalui proses </w:t>
      </w:r>
      <w:r w:rsidRPr="00E3580A">
        <w:rPr>
          <w:rFonts w:ascii="Arial" w:hAnsi="Arial" w:cs="Arial"/>
          <w:i/>
          <w:noProof/>
        </w:rPr>
        <w:t>design</w:t>
      </w:r>
      <w:r w:rsidRPr="00E3580A">
        <w:rPr>
          <w:rFonts w:ascii="Arial" w:hAnsi="Arial" w:cs="Arial"/>
          <w:noProof/>
        </w:rPr>
        <w:t xml:space="preserve">, Organization Structure untuk </w:t>
      </w:r>
      <w:r w:rsidR="00E9043F">
        <w:rPr>
          <w:rFonts w:ascii="Arial" w:hAnsi="Arial" w:cs="Arial"/>
          <w:noProof/>
        </w:rPr>
        <w:t xml:space="preserve">DNN Group </w:t>
      </w:r>
      <w:r w:rsidRPr="00E3580A">
        <w:rPr>
          <w:rFonts w:ascii="Arial" w:hAnsi="Arial" w:cs="Arial"/>
          <w:noProof/>
        </w:rPr>
        <w:t>dapat digambarkan sebagai berikut:</w:t>
      </w:r>
    </w:p>
    <w:p w14:paraId="4EDAE9D4" w14:textId="77777777" w:rsidR="00E80E36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</w:p>
    <w:p w14:paraId="3F493FA9" w14:textId="194B03B6" w:rsidR="00E80E36" w:rsidRPr="00E3580A" w:rsidRDefault="00E9043F" w:rsidP="00E80E36">
      <w:pPr>
        <w:spacing w:line="360" w:lineRule="auto"/>
        <w:jc w:val="both"/>
        <w:rPr>
          <w:rFonts w:ascii="Arial" w:hAnsi="Arial" w:cs="Arial"/>
          <w:noProof/>
        </w:rPr>
        <w:sectPr w:rsidR="00E80E36" w:rsidRPr="00E3580A" w:rsidSect="00D54564">
          <w:headerReference w:type="default" r:id="rId14"/>
          <w:headerReference w:type="first" r:id="rId15"/>
          <w:pgSz w:w="16840" w:h="11901" w:orient="landscape" w:code="9"/>
          <w:pgMar w:top="851" w:right="851" w:bottom="851" w:left="851" w:header="431" w:footer="431" w:gutter="284"/>
          <w:paperSrc w:first="270" w:other="270"/>
          <w:cols w:space="720"/>
          <w:docGrid w:linePitch="272"/>
        </w:sectPr>
      </w:pPr>
      <w:r>
        <w:rPr>
          <w:rFonts w:eastAsia="Book Antiqua" w:cs="Book Antiqua"/>
        </w:rPr>
        <w:object w:dxaOrig="10188" w:dyaOrig="3720" w14:anchorId="26FED556">
          <v:shape id="_x0000_i1026" type="#_x0000_t75" style="width:752.4pt;height:274.8pt" o:ole="">
            <v:imagedata r:id="rId16" o:title=""/>
          </v:shape>
          <o:OLEObject Type="Embed" ProgID="Visio.Drawing.15" ShapeID="_x0000_i1026" DrawAspect="Content" ObjectID="_1785592080" r:id="rId17"/>
        </w:object>
      </w:r>
    </w:p>
    <w:p w14:paraId="78380B46" w14:textId="73580E2E" w:rsidR="00E80E36" w:rsidRPr="00A25112" w:rsidRDefault="0016764D" w:rsidP="00506242">
      <w:pPr>
        <w:pStyle w:val="Heading2"/>
        <w:rPr>
          <w:noProof/>
        </w:rPr>
      </w:pPr>
      <w:bookmarkStart w:id="11" w:name="_Toc170724921"/>
      <w:r>
        <w:rPr>
          <w:noProof/>
        </w:rPr>
        <w:lastRenderedPageBreak/>
        <w:t>Application Setup</w:t>
      </w:r>
      <w:r w:rsidR="00E80E36" w:rsidRPr="00A25112">
        <w:rPr>
          <w:noProof/>
        </w:rPr>
        <w:t xml:space="preserve"> List</w:t>
      </w:r>
      <w:bookmarkEnd w:id="11"/>
    </w:p>
    <w:p w14:paraId="191585AA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tbl>
      <w:tblPr>
        <w:tblW w:w="5008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5003"/>
        <w:gridCol w:w="10129"/>
      </w:tblGrid>
      <w:tr w:rsidR="0016764D" w:rsidRPr="00B6155B" w14:paraId="3E961F63" w14:textId="77777777" w:rsidTr="0016764D">
        <w:trPr>
          <w:cantSplit/>
          <w:tblHeader/>
        </w:trPr>
        <w:tc>
          <w:tcPr>
            <w:tcW w:w="1653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pct10" w:color="auto" w:fill="auto"/>
          </w:tcPr>
          <w:p w14:paraId="57D7D74A" w14:textId="77777777" w:rsidR="0016764D" w:rsidRPr="00B6155B" w:rsidRDefault="0016764D" w:rsidP="0064135C">
            <w:pPr>
              <w:pStyle w:val="TableHeading"/>
              <w:ind w:left="2610" w:hanging="261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Application Setup Code</w:t>
            </w:r>
          </w:p>
        </w:tc>
        <w:tc>
          <w:tcPr>
            <w:tcW w:w="334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0E6B1F22" w14:textId="77777777" w:rsidR="0016764D" w:rsidRPr="00B6155B" w:rsidRDefault="0016764D" w:rsidP="0064135C">
            <w:pPr>
              <w:pStyle w:val="TableHeading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 xml:space="preserve">Application Setup </w:t>
            </w:r>
          </w:p>
        </w:tc>
      </w:tr>
      <w:tr w:rsidR="00BF11A8" w:rsidRPr="00B6155B" w14:paraId="4C4E628D" w14:textId="77777777" w:rsidTr="002C251A">
        <w:trPr>
          <w:cantSplit/>
        </w:trPr>
        <w:tc>
          <w:tcPr>
            <w:tcW w:w="165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3EF01C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AP-01</w:t>
            </w:r>
          </w:p>
        </w:tc>
        <w:tc>
          <w:tcPr>
            <w:tcW w:w="334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98E1F2A" w14:textId="1906CE1C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Financial_Option!A1" w:history="1">
              <w:r w:rsidR="00BF11A8" w:rsidRPr="00BF11A8">
                <w:rPr>
                  <w:rFonts w:ascii="Arial" w:hAnsi="Arial" w:cs="Arial"/>
                  <w:sz w:val="20"/>
                </w:rPr>
                <w:t>Financial Option</w:t>
              </w:r>
            </w:hyperlink>
          </w:p>
        </w:tc>
      </w:tr>
      <w:tr w:rsidR="00BF11A8" w:rsidRPr="00B6155B" w14:paraId="19949D29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627A252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AP-02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98B2197" w14:textId="5318E56E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Payables_System_Setup!A1" w:history="1">
              <w:r w:rsidR="00BF11A8" w:rsidRPr="00BF11A8">
                <w:rPr>
                  <w:rFonts w:ascii="Arial" w:hAnsi="Arial" w:cs="Arial"/>
                  <w:sz w:val="20"/>
                </w:rPr>
                <w:t>Payables System Setup</w:t>
              </w:r>
            </w:hyperlink>
          </w:p>
        </w:tc>
      </w:tr>
      <w:tr w:rsidR="00BF11A8" w:rsidRPr="00B6155B" w14:paraId="44594789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5DF8AC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AP-03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119C2F7" w14:textId="4AAC5108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Payables_Options!A1" w:history="1">
              <w:r w:rsidR="00BF11A8" w:rsidRPr="00BF11A8">
                <w:rPr>
                  <w:rFonts w:ascii="Arial" w:hAnsi="Arial" w:cs="Arial"/>
                  <w:sz w:val="20"/>
                </w:rPr>
                <w:t>Payables Options</w:t>
              </w:r>
            </w:hyperlink>
          </w:p>
        </w:tc>
      </w:tr>
      <w:tr w:rsidR="00BF11A8" w:rsidRPr="00B6155B" w14:paraId="3BE0F60F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1A2963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AP-04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6B293E7" w14:textId="4D9D20A0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Payment_Process_Profile!A1" w:history="1">
              <w:r w:rsidR="00BF11A8" w:rsidRPr="00BF11A8">
                <w:rPr>
                  <w:rFonts w:ascii="Arial" w:hAnsi="Arial" w:cs="Arial"/>
                  <w:sz w:val="20"/>
                </w:rPr>
                <w:t>Payment Process Profile</w:t>
              </w:r>
            </w:hyperlink>
          </w:p>
        </w:tc>
      </w:tr>
      <w:tr w:rsidR="00BF11A8" w:rsidRPr="00B6155B" w14:paraId="3FC1683B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04C8214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AP-05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22710EE" w14:textId="429FFCD9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Payment_Terms!A1" w:history="1">
              <w:r w:rsidR="00BF11A8" w:rsidRPr="00BF11A8">
                <w:rPr>
                  <w:rFonts w:ascii="Arial" w:hAnsi="Arial" w:cs="Arial"/>
                  <w:sz w:val="20"/>
                </w:rPr>
                <w:t>Payment Terms</w:t>
              </w:r>
            </w:hyperlink>
          </w:p>
        </w:tc>
      </w:tr>
      <w:tr w:rsidR="00BF11A8" w:rsidRPr="00B6155B" w14:paraId="23925F1E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9C87D3E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AP-06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B799D40" w14:textId="25F6E8E7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Payment_Method!A1" w:history="1">
              <w:r w:rsidR="00BF11A8" w:rsidRPr="00BF11A8">
                <w:rPr>
                  <w:rFonts w:ascii="Arial" w:hAnsi="Arial" w:cs="Arial"/>
                  <w:sz w:val="20"/>
                </w:rPr>
                <w:t>Payment Method</w:t>
              </w:r>
            </w:hyperlink>
          </w:p>
        </w:tc>
      </w:tr>
      <w:tr w:rsidR="00BF11A8" w:rsidRPr="00B6155B" w14:paraId="090FCD0F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157C496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AP-07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F1D7B4B" w14:textId="32CF79D8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F11A8">
              <w:rPr>
                <w:rFonts w:ascii="Arial" w:hAnsi="Arial" w:cs="Arial"/>
                <w:sz w:val="20"/>
              </w:rPr>
              <w:t>Payment Method Defaulting Rules</w:t>
            </w:r>
          </w:p>
        </w:tc>
      </w:tr>
      <w:tr w:rsidR="00BF11A8" w:rsidRPr="00B6155B" w14:paraId="55186CE3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E3A5FA3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AP-08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073C9FA" w14:textId="09A0BAE9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System_Security_Option!A1" w:history="1">
              <w:r w:rsidR="00BF11A8" w:rsidRPr="00BF11A8">
                <w:rPr>
                  <w:rFonts w:ascii="Arial" w:hAnsi="Arial" w:cs="Arial"/>
                  <w:sz w:val="20"/>
                </w:rPr>
                <w:t>System Security Option</w:t>
              </w:r>
            </w:hyperlink>
          </w:p>
        </w:tc>
      </w:tr>
      <w:tr w:rsidR="00BF11A8" w:rsidRPr="00B6155B" w14:paraId="07470EC3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5161DFA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AP-09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C88CDAB" w14:textId="09228049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AWT_Calendar!A1" w:history="1">
              <w:r w:rsidR="00BF11A8" w:rsidRPr="00BF11A8">
                <w:rPr>
                  <w:rFonts w:ascii="Arial" w:hAnsi="Arial" w:cs="Arial"/>
                  <w:sz w:val="20"/>
                </w:rPr>
                <w:t>AWT Calendar</w:t>
              </w:r>
            </w:hyperlink>
          </w:p>
        </w:tc>
      </w:tr>
      <w:tr w:rsidR="00BF11A8" w:rsidRPr="00B6155B" w14:paraId="78BA65A1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C0E090F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AP-10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17E6375" w14:textId="19D6BC35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Witholding_Tax_Code!A1" w:history="1">
              <w:proofErr w:type="spellStart"/>
              <w:r w:rsidR="00BF11A8" w:rsidRPr="00BF11A8">
                <w:rPr>
                  <w:rFonts w:ascii="Arial" w:hAnsi="Arial" w:cs="Arial"/>
                  <w:sz w:val="20"/>
                </w:rPr>
                <w:t>Witholding</w:t>
              </w:r>
              <w:proofErr w:type="spellEnd"/>
              <w:r w:rsidR="00BF11A8" w:rsidRPr="00BF11A8">
                <w:rPr>
                  <w:rFonts w:ascii="Arial" w:hAnsi="Arial" w:cs="Arial"/>
                  <w:sz w:val="20"/>
                </w:rPr>
                <w:t xml:space="preserve"> Tax Code</w:t>
              </w:r>
            </w:hyperlink>
          </w:p>
        </w:tc>
      </w:tr>
      <w:tr w:rsidR="00BF11A8" w:rsidRPr="00B6155B" w14:paraId="280EDB51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1D9C16F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AP-11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9DE8130" w14:textId="1AC1AC73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Witholding_Tax_Group!A1" w:history="1">
              <w:proofErr w:type="spellStart"/>
              <w:r w:rsidR="00BF11A8" w:rsidRPr="00BF11A8">
                <w:rPr>
                  <w:rFonts w:ascii="Arial" w:hAnsi="Arial" w:cs="Arial"/>
                  <w:sz w:val="20"/>
                </w:rPr>
                <w:t>Witholding</w:t>
              </w:r>
              <w:proofErr w:type="spellEnd"/>
              <w:r w:rsidR="00BF11A8" w:rsidRPr="00BF11A8">
                <w:rPr>
                  <w:rFonts w:ascii="Arial" w:hAnsi="Arial" w:cs="Arial"/>
                  <w:sz w:val="20"/>
                </w:rPr>
                <w:t xml:space="preserve"> Tax Group</w:t>
              </w:r>
            </w:hyperlink>
          </w:p>
        </w:tc>
      </w:tr>
      <w:tr w:rsidR="00BF11A8" w:rsidRPr="00B6155B" w14:paraId="4FE209E8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0073D6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AP-12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568C888" w14:textId="3AF4D1D6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Controlling_Status_Payables_Per!A1" w:history="1">
              <w:r w:rsidR="00BF11A8" w:rsidRPr="00BF11A8">
                <w:rPr>
                  <w:rFonts w:ascii="Arial" w:hAnsi="Arial" w:cs="Arial"/>
                  <w:sz w:val="20"/>
                </w:rPr>
                <w:t>Controlling Status Payables Period</w:t>
              </w:r>
            </w:hyperlink>
          </w:p>
        </w:tc>
      </w:tr>
      <w:tr w:rsidR="00BF11A8" w:rsidRPr="00B6155B" w14:paraId="3424F65A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A2F6E7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AP-13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FE6CBCA" w14:textId="1927087B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Account_Payables_Trial_Balance!A1" w:history="1">
              <w:r w:rsidR="00BF11A8" w:rsidRPr="00BF11A8">
                <w:rPr>
                  <w:rFonts w:ascii="Arial" w:hAnsi="Arial" w:cs="Arial"/>
                  <w:sz w:val="20"/>
                </w:rPr>
                <w:t>Account Payables Trial Balance</w:t>
              </w:r>
            </w:hyperlink>
          </w:p>
        </w:tc>
      </w:tr>
      <w:tr w:rsidR="00BF11A8" w:rsidRPr="00B6155B" w14:paraId="2379FC02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0B98BD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AP-14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CEF4D6C" w14:textId="1F7F7B9A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Aging_Period!A1" w:history="1">
              <w:r w:rsidR="00BF11A8" w:rsidRPr="00BF11A8">
                <w:rPr>
                  <w:rFonts w:ascii="Arial" w:hAnsi="Arial" w:cs="Arial"/>
                  <w:sz w:val="20"/>
                </w:rPr>
                <w:t>Aging Period</w:t>
              </w:r>
            </w:hyperlink>
          </w:p>
        </w:tc>
      </w:tr>
      <w:tr w:rsidR="00BF11A8" w:rsidRPr="00B6155B" w14:paraId="67B1BD8C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9C58F0D" w14:textId="77777777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AP-15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B0DB3A6" w14:textId="641FA3D2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Document_Sequences!A1" w:history="1">
              <w:r w:rsidR="00BF11A8" w:rsidRPr="00BF11A8">
                <w:rPr>
                  <w:rFonts w:ascii="Arial" w:hAnsi="Arial" w:cs="Arial"/>
                  <w:sz w:val="20"/>
                </w:rPr>
                <w:t>Document Sequences</w:t>
              </w:r>
            </w:hyperlink>
          </w:p>
        </w:tc>
      </w:tr>
      <w:tr w:rsidR="00BF11A8" w:rsidRPr="00B6155B" w14:paraId="0ABADF98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C18053" w14:textId="2C33CB18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AP-16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264A92D" w14:textId="23ED0402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System_Profile_Option!A1" w:history="1">
              <w:r w:rsidR="00BF11A8" w:rsidRPr="00BF11A8">
                <w:rPr>
                  <w:rFonts w:ascii="Arial" w:hAnsi="Arial" w:cs="Arial"/>
                  <w:sz w:val="20"/>
                </w:rPr>
                <w:t>System Profile Options</w:t>
              </w:r>
            </w:hyperlink>
          </w:p>
        </w:tc>
      </w:tr>
      <w:tr w:rsidR="00BF11A8" w:rsidRPr="00B6155B" w14:paraId="7CB19B3E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283565" w14:textId="5A0314B6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AP-17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3952B79" w14:textId="56BF78D9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Descriptive_Flexfield!A1" w:history="1">
              <w:r w:rsidR="00BF11A8" w:rsidRPr="00BF11A8">
                <w:rPr>
                  <w:rFonts w:ascii="Arial" w:hAnsi="Arial" w:cs="Arial"/>
                  <w:sz w:val="20"/>
                </w:rPr>
                <w:t xml:space="preserve">Descriptive </w:t>
              </w:r>
              <w:proofErr w:type="spellStart"/>
              <w:r w:rsidR="00BF11A8" w:rsidRPr="00BF11A8">
                <w:rPr>
                  <w:rFonts w:ascii="Arial" w:hAnsi="Arial" w:cs="Arial"/>
                  <w:sz w:val="20"/>
                </w:rPr>
                <w:t>Flexfield</w:t>
              </w:r>
              <w:proofErr w:type="spellEnd"/>
            </w:hyperlink>
          </w:p>
        </w:tc>
      </w:tr>
      <w:tr w:rsidR="00BF11A8" w:rsidRPr="00B6155B" w14:paraId="353C95A7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8820B5" w14:textId="433E5E69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AP-18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65BA7AD" w14:textId="0A8BF88C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Value_Set!A1" w:history="1">
              <w:r w:rsidR="00BF11A8" w:rsidRPr="00BF11A8">
                <w:rPr>
                  <w:rFonts w:ascii="Arial" w:hAnsi="Arial" w:cs="Arial"/>
                  <w:sz w:val="20"/>
                </w:rPr>
                <w:t>Value Set</w:t>
              </w:r>
            </w:hyperlink>
          </w:p>
        </w:tc>
      </w:tr>
      <w:tr w:rsidR="00BF11A8" w:rsidRPr="00B6155B" w14:paraId="7BED4877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2C9FFD" w14:textId="4AB8C93F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AP-19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F027271" w14:textId="36CAD2ED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Lookup!A1" w:history="1">
              <w:r w:rsidR="00BF11A8" w:rsidRPr="00BF11A8">
                <w:rPr>
                  <w:rFonts w:ascii="Arial" w:hAnsi="Arial" w:cs="Arial"/>
                  <w:sz w:val="20"/>
                </w:rPr>
                <w:t>Lookup</w:t>
              </w:r>
            </w:hyperlink>
          </w:p>
        </w:tc>
      </w:tr>
      <w:tr w:rsidR="00BF11A8" w:rsidRPr="00B6155B" w14:paraId="6B46805E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CA8EE" w14:textId="2E0D4D54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AP-20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FA9AC5F" w14:textId="1E0A8D31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proofErr w:type="spellStart"/>
            <w:r w:rsidRPr="00BF11A8">
              <w:rPr>
                <w:rFonts w:ascii="Arial" w:hAnsi="Arial" w:cs="Arial"/>
                <w:sz w:val="20"/>
              </w:rPr>
              <w:t>Subledger</w:t>
            </w:r>
            <w:proofErr w:type="spellEnd"/>
            <w:r w:rsidRPr="00BF11A8">
              <w:rPr>
                <w:rFonts w:ascii="Arial" w:hAnsi="Arial" w:cs="Arial"/>
                <w:sz w:val="20"/>
              </w:rPr>
              <w:t xml:space="preserve"> Accounting</w:t>
            </w:r>
          </w:p>
        </w:tc>
      </w:tr>
      <w:tr w:rsidR="00BF11A8" w:rsidRPr="00B6155B" w14:paraId="21B09AE5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C79EDD" w14:textId="4F5C6861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AP-21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E2662FE" w14:textId="15D74208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Personalize!A1" w:history="1">
              <w:r w:rsidR="00BF11A8" w:rsidRPr="00BF11A8">
                <w:rPr>
                  <w:rFonts w:ascii="Arial" w:hAnsi="Arial" w:cs="Arial"/>
                  <w:sz w:val="20"/>
                </w:rPr>
                <w:t>Personalize</w:t>
              </w:r>
            </w:hyperlink>
          </w:p>
        </w:tc>
      </w:tr>
      <w:tr w:rsidR="00BF11A8" w:rsidRPr="00B6155B" w14:paraId="58E4341C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E0CEE7" w14:textId="271D3B6A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AP-22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76E2DE9" w14:textId="7E0CED57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Setup_Approval_Purchasing!A1" w:history="1">
              <w:r w:rsidR="00BF11A8" w:rsidRPr="00BF11A8">
                <w:rPr>
                  <w:rFonts w:ascii="Arial" w:hAnsi="Arial" w:cs="Arial"/>
                  <w:sz w:val="20"/>
                </w:rPr>
                <w:t>Setup Approval Purchasing</w:t>
              </w:r>
            </w:hyperlink>
          </w:p>
        </w:tc>
      </w:tr>
      <w:tr w:rsidR="00BF11A8" w:rsidRPr="00B6155B" w14:paraId="1F9D3B1F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7EFDB1" w14:textId="277D13BF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AP-23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3D7246C" w14:textId="50FA2AE6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AME!A1" w:history="1">
              <w:r w:rsidR="00BF11A8" w:rsidRPr="00BF11A8">
                <w:rPr>
                  <w:rFonts w:ascii="Arial" w:hAnsi="Arial" w:cs="Arial"/>
                  <w:sz w:val="20"/>
                </w:rPr>
                <w:t>AME</w:t>
              </w:r>
            </w:hyperlink>
          </w:p>
        </w:tc>
      </w:tr>
      <w:tr w:rsidR="00BF11A8" w:rsidRPr="00B6155B" w14:paraId="468DBF8E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238AE" w14:textId="046B4FBF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AP-24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9052CA0" w14:textId="284CA2FB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Batch!A1" w:history="1">
              <w:r w:rsidR="00BF11A8" w:rsidRPr="00BF11A8">
                <w:rPr>
                  <w:rFonts w:ascii="Arial" w:hAnsi="Arial" w:cs="Arial"/>
                  <w:sz w:val="20"/>
                </w:rPr>
                <w:t>Batch</w:t>
              </w:r>
            </w:hyperlink>
          </w:p>
        </w:tc>
      </w:tr>
      <w:tr w:rsidR="00BF11A8" w:rsidRPr="00B6155B" w14:paraId="1D9C68CC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9E8372" w14:textId="23DEFF32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AP-25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4257F96" w14:textId="1F154077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Invoice_Hold_and_Release_Name!A1" w:history="1">
              <w:r w:rsidR="00BF11A8" w:rsidRPr="00BF11A8">
                <w:rPr>
                  <w:rFonts w:ascii="Arial" w:hAnsi="Arial" w:cs="Arial"/>
                  <w:sz w:val="20"/>
                </w:rPr>
                <w:t>Invoice Hold and Release Name</w:t>
              </w:r>
            </w:hyperlink>
          </w:p>
        </w:tc>
      </w:tr>
      <w:tr w:rsidR="00BF11A8" w:rsidRPr="00B6155B" w14:paraId="7512105F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5B48D1" w14:textId="3CF0EC78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AP-26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105581C" w14:textId="0D56E170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Tolerance!A1" w:history="1">
              <w:r w:rsidR="00BF11A8" w:rsidRPr="00BF11A8">
                <w:rPr>
                  <w:rFonts w:ascii="Arial" w:hAnsi="Arial" w:cs="Arial"/>
                  <w:sz w:val="20"/>
                </w:rPr>
                <w:t>Tolerance</w:t>
              </w:r>
            </w:hyperlink>
          </w:p>
        </w:tc>
      </w:tr>
      <w:tr w:rsidR="00BF11A8" w:rsidRPr="00B6155B" w14:paraId="34A75373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F32B6E" w14:textId="01AC8021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lastRenderedPageBreak/>
              <w:t>AP-27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2D5F1BB" w14:textId="59132EBF" w:rsidR="00BF11A8" w:rsidRPr="00B6155B" w:rsidRDefault="002C251A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hyperlink w:anchor="Disbursement_System_Option!A1" w:history="1">
              <w:r w:rsidR="00BF11A8" w:rsidRPr="00BF11A8">
                <w:rPr>
                  <w:rFonts w:ascii="Arial" w:hAnsi="Arial" w:cs="Arial"/>
                  <w:sz w:val="20"/>
                </w:rPr>
                <w:t>Disbursement System Option</w:t>
              </w:r>
            </w:hyperlink>
          </w:p>
        </w:tc>
      </w:tr>
      <w:tr w:rsidR="00BF11A8" w:rsidRPr="00B6155B" w14:paraId="6B661FE5" w14:textId="77777777" w:rsidTr="002C251A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E54DF7" w14:textId="51BC1EDF" w:rsidR="00BF11A8" w:rsidRPr="00BF11A8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color w:val="000000"/>
                <w:sz w:val="20"/>
              </w:rPr>
            </w:pPr>
            <w:r w:rsidRPr="00BF11A8">
              <w:rPr>
                <w:rFonts w:ascii="Arial" w:hAnsi="Arial" w:cs="Arial"/>
                <w:color w:val="000000"/>
                <w:sz w:val="20"/>
              </w:rPr>
              <w:t>AP-28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5ECE050" w14:textId="4FF543E8" w:rsidR="00BF11A8" w:rsidRPr="00B6155B" w:rsidRDefault="00BF11A8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Profile</w:t>
            </w:r>
          </w:p>
        </w:tc>
      </w:tr>
    </w:tbl>
    <w:p w14:paraId="1FC084EA" w14:textId="77777777" w:rsidR="00E80E36" w:rsidRPr="00E3580A" w:rsidRDefault="00E80E36" w:rsidP="00E80E36">
      <w:pPr>
        <w:rPr>
          <w:rFonts w:ascii="Arial" w:hAnsi="Arial" w:cs="Arial"/>
          <w:noProof/>
        </w:rPr>
      </w:pPr>
    </w:p>
    <w:p w14:paraId="37B7C778" w14:textId="77777777" w:rsidR="00E80E36" w:rsidRPr="00E3580A" w:rsidRDefault="00E80E36" w:rsidP="00E80E36">
      <w:pPr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br w:type="page"/>
      </w:r>
    </w:p>
    <w:p w14:paraId="65417E96" w14:textId="55FE5FF7" w:rsidR="0016764D" w:rsidRPr="00BB173D" w:rsidRDefault="0016764D" w:rsidP="0016764D">
      <w:pPr>
        <w:pStyle w:val="Heading3"/>
      </w:pPr>
      <w:bookmarkStart w:id="12" w:name="_Toc449615350"/>
      <w:bookmarkStart w:id="13" w:name="_Toc128631"/>
      <w:bookmarkStart w:id="14" w:name="_Toc170724922"/>
      <w:r w:rsidRPr="00BB173D">
        <w:lastRenderedPageBreak/>
        <w:t>AP-01: Financial Options</w:t>
      </w:r>
      <w:bookmarkEnd w:id="12"/>
      <w:bookmarkEnd w:id="13"/>
      <w:bookmarkEnd w:id="14"/>
    </w:p>
    <w:p w14:paraId="1CA221FA" w14:textId="0F14DBBB" w:rsidR="0016764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>: Setup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&gt;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Options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&gt;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Financial Options</w:t>
      </w:r>
    </w:p>
    <w:p w14:paraId="12FE335D" w14:textId="77777777" w:rsidR="0016764D" w:rsidRDefault="0016764D" w:rsidP="0016764D"/>
    <w:p w14:paraId="02E75F03" w14:textId="6B19245E" w:rsidR="006C6859" w:rsidRPr="00B149C1" w:rsidRDefault="006C6859" w:rsidP="006C6859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0134A0F4" wp14:editId="5B0F6039">
            <wp:extent cx="244475" cy="244475"/>
            <wp:effectExtent l="0" t="0" r="317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6659E9">
        <w:rPr>
          <w:rFonts w:ascii="Arial" w:hAnsi="Arial" w:cs="Arial"/>
          <w:b/>
        </w:rPr>
        <w:t>Financials Options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B149C1" w:rsidRPr="00B149C1" w14:paraId="28B626B1" w14:textId="77777777" w:rsidTr="00B149C1">
        <w:tc>
          <w:tcPr>
            <w:tcW w:w="5040" w:type="dxa"/>
          </w:tcPr>
          <w:p w14:paraId="49603DFA" w14:textId="77777777" w:rsidR="00B149C1" w:rsidRPr="00B149C1" w:rsidRDefault="00B149C1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0C367A43" w14:textId="77777777" w:rsidR="00B149C1" w:rsidRPr="00B149C1" w:rsidRDefault="00B149C1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20FD1909" w14:textId="273F2F4F" w:rsidR="00B149C1" w:rsidRPr="00B149C1" w:rsidRDefault="00B149C1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B149C1" w:rsidRPr="00732AD3" w14:paraId="59741ADB" w14:textId="77777777" w:rsidTr="00B149C1">
        <w:tc>
          <w:tcPr>
            <w:tcW w:w="5040" w:type="dxa"/>
          </w:tcPr>
          <w:p w14:paraId="6EF72585" w14:textId="77777777" w:rsidR="00B149C1" w:rsidRPr="00B149C1" w:rsidRDefault="00B149C1" w:rsidP="00732AD3">
            <w:pPr>
              <w:ind w:left="173"/>
              <w:rPr>
                <w:rFonts w:ascii="Arial" w:hAnsi="Arial" w:cs="Arial"/>
              </w:rPr>
            </w:pPr>
            <w:r w:rsidRPr="00732AD3">
              <w:rPr>
                <w:rFonts w:ascii="Arial" w:hAnsi="Arial" w:cs="Arial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732AD3">
              <w:t>&lt;Control Number&gt;</w:t>
            </w:r>
          </w:p>
        </w:tc>
        <w:tc>
          <w:tcPr>
            <w:tcW w:w="5310" w:type="dxa"/>
          </w:tcPr>
          <w:p w14:paraId="1A675BA0" w14:textId="77777777" w:rsidR="00B149C1" w:rsidRPr="00732AD3" w:rsidRDefault="00B149C1" w:rsidP="00732AD3">
            <w:pPr>
              <w:ind w:left="173"/>
              <w:rPr>
                <w:rFonts w:ascii="Arial" w:hAnsi="Arial" w:cs="Arial"/>
              </w:rPr>
            </w:pPr>
            <w:r w:rsidRPr="00732AD3">
              <w:rPr>
                <w:rFonts w:ascii="Arial" w:hAnsi="Arial" w:cs="Arial"/>
              </w:rPr>
              <w:t xml:space="preserve">Priority(H, M, L):  </w:t>
            </w:r>
            <w:r w:rsidRPr="00732AD3">
              <w:rPr>
                <w:rFonts w:ascii="Arial" w:hAnsi="Arial" w:cs="Arial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A32C9CB" w14:textId="77777777" w:rsidR="00B149C1" w:rsidRPr="00B149C1" w:rsidRDefault="00B149C1" w:rsidP="00732AD3">
            <w:pPr>
              <w:ind w:left="173"/>
              <w:rPr>
                <w:rFonts w:ascii="Arial" w:hAnsi="Arial" w:cs="Arial"/>
              </w:rPr>
            </w:pPr>
            <w:r w:rsidRPr="00732AD3">
              <w:rPr>
                <w:rFonts w:ascii="Arial" w:hAnsi="Arial" w:cs="Arial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D078741" w14:textId="77777777" w:rsidR="00B149C1" w:rsidRDefault="00B149C1" w:rsidP="00B149C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637208B" w14:textId="54DCC345" w:rsidR="00B149C1" w:rsidRPr="00B149C1" w:rsidRDefault="00B149C1" w:rsidP="00B149C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B149C1" w:rsidRPr="00F51C4C" w14:paraId="39360515" w14:textId="77777777" w:rsidTr="00F51C4C">
        <w:trPr>
          <w:cantSplit/>
          <w:tblHeader/>
        </w:trPr>
        <w:tc>
          <w:tcPr>
            <w:tcW w:w="2126" w:type="dxa"/>
            <w:shd w:val="pct10" w:color="auto" w:fill="auto"/>
          </w:tcPr>
          <w:p w14:paraId="1BE85E4C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C764F5E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1CFA71C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64AAE78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A140E81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1E7D4DB2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81A6F8B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B149C1" w:rsidRPr="00F51C4C" w14:paraId="1075D423" w14:textId="77777777" w:rsidTr="00F51C4C">
        <w:trPr>
          <w:cantSplit/>
        </w:trPr>
        <w:tc>
          <w:tcPr>
            <w:tcW w:w="2126" w:type="dxa"/>
            <w:shd w:val="clear" w:color="auto" w:fill="auto"/>
          </w:tcPr>
          <w:p w14:paraId="6B08D2CE" w14:textId="668DD334" w:rsidR="00B149C1" w:rsidRPr="00F51C4C" w:rsidRDefault="00B149C1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C8C1E53" w14:textId="77777777" w:rsidR="00B149C1" w:rsidRPr="00F51C4C" w:rsidRDefault="00B149C1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67428CD" w14:textId="77777777" w:rsidR="00B149C1" w:rsidRPr="00F51C4C" w:rsidRDefault="00B149C1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214E015D" w14:textId="77777777" w:rsidR="00B149C1" w:rsidRPr="00F51C4C" w:rsidRDefault="00B149C1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8970BCD" w14:textId="2D4C86A1" w:rsidR="00B149C1" w:rsidRPr="00F51C4C" w:rsidRDefault="001C43FB" w:rsidP="000D5DFE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65AC8818" w14:textId="77777777" w:rsidR="00B149C1" w:rsidRPr="00F51C4C" w:rsidRDefault="00B149C1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6EDEBA5" w14:textId="77777777" w:rsidR="00B149C1" w:rsidRPr="00F51C4C" w:rsidRDefault="00B149C1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3B503B3" w14:textId="77777777" w:rsidR="00B149C1" w:rsidRPr="00B6155B" w:rsidRDefault="00B149C1" w:rsidP="0016764D"/>
    <w:p w14:paraId="3D052B76" w14:textId="77777777" w:rsidR="0016764D" w:rsidRPr="00B6155B" w:rsidRDefault="0016764D" w:rsidP="0016764D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Financials Options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untuk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mendefinisikan</w:t>
      </w:r>
      <w:proofErr w:type="spellEnd"/>
      <w:r w:rsidRPr="00B6155B">
        <w:rPr>
          <w:rFonts w:ascii="Arial" w:hAnsi="Arial" w:cs="Arial"/>
          <w:szCs w:val="22"/>
        </w:rPr>
        <w:t xml:space="preserve"> (defaulting) setup-setup </w:t>
      </w:r>
      <w:proofErr w:type="spellStart"/>
      <w:r w:rsidRPr="00B6155B">
        <w:rPr>
          <w:rFonts w:ascii="Arial" w:hAnsi="Arial" w:cs="Arial"/>
          <w:szCs w:val="22"/>
        </w:rPr>
        <w:t>atau</w:t>
      </w:r>
      <w:proofErr w:type="spellEnd"/>
      <w:r w:rsidRPr="00B6155B">
        <w:rPr>
          <w:rFonts w:ascii="Arial" w:hAnsi="Arial" w:cs="Arial"/>
          <w:szCs w:val="22"/>
        </w:rPr>
        <w:t xml:space="preserve"> master data yang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pada</w:t>
      </w:r>
      <w:proofErr w:type="spellEnd"/>
      <w:r w:rsidRPr="00B6155B">
        <w:rPr>
          <w:rFonts w:ascii="Arial" w:hAnsi="Arial" w:cs="Arial"/>
          <w:szCs w:val="22"/>
        </w:rPr>
        <w:t xml:space="preserve"> Oracle Payables </w:t>
      </w:r>
      <w:proofErr w:type="spellStart"/>
      <w:r w:rsidRPr="00B6155B">
        <w:rPr>
          <w:rFonts w:ascii="Arial" w:hAnsi="Arial" w:cs="Arial"/>
          <w:szCs w:val="22"/>
        </w:rPr>
        <w:t>seperti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pengisian</w:t>
      </w:r>
      <w:proofErr w:type="spellEnd"/>
      <w:r w:rsidRPr="00B6155B">
        <w:rPr>
          <w:rFonts w:ascii="Arial" w:hAnsi="Arial" w:cs="Arial"/>
          <w:szCs w:val="22"/>
        </w:rPr>
        <w:t xml:space="preserve"> vendor, </w:t>
      </w:r>
      <w:proofErr w:type="spellStart"/>
      <w:r w:rsidRPr="00B6155B">
        <w:rPr>
          <w:rFonts w:ascii="Arial" w:hAnsi="Arial" w:cs="Arial"/>
          <w:szCs w:val="22"/>
        </w:rPr>
        <w:t>pengisian</w:t>
      </w:r>
      <w:proofErr w:type="spellEnd"/>
      <w:r w:rsidRPr="00B6155B">
        <w:rPr>
          <w:rFonts w:ascii="Arial" w:hAnsi="Arial" w:cs="Arial"/>
          <w:szCs w:val="22"/>
        </w:rPr>
        <w:t xml:space="preserve"> invoice, </w:t>
      </w:r>
      <w:proofErr w:type="spellStart"/>
      <w:r w:rsidRPr="00B6155B">
        <w:rPr>
          <w:rFonts w:ascii="Arial" w:hAnsi="Arial" w:cs="Arial"/>
          <w:szCs w:val="22"/>
        </w:rPr>
        <w:t>dll</w:t>
      </w:r>
      <w:proofErr w:type="spellEnd"/>
      <w:r w:rsidRPr="00B6155B">
        <w:rPr>
          <w:rFonts w:ascii="Arial" w:hAnsi="Arial" w:cs="Arial"/>
          <w:szCs w:val="22"/>
        </w:rPr>
        <w:t>.</w:t>
      </w:r>
    </w:p>
    <w:p w14:paraId="0A611BF2" w14:textId="77777777" w:rsidR="0016764D" w:rsidRPr="00BB173D" w:rsidRDefault="0016764D" w:rsidP="0016764D">
      <w:pPr>
        <w:spacing w:line="360" w:lineRule="auto"/>
        <w:rPr>
          <w:rFonts w:ascii="Arial" w:hAnsi="Arial" w:cs="Arial"/>
        </w:rPr>
      </w:pPr>
    </w:p>
    <w:p w14:paraId="4A79D0BB" w14:textId="6BC3289E" w:rsidR="0016764D" w:rsidRPr="00BB173D" w:rsidRDefault="0016764D" w:rsidP="0016764D">
      <w:pPr>
        <w:rPr>
          <w:rFonts w:ascii="Arial" w:hAnsi="Arial" w:cs="Arial"/>
          <w:b/>
        </w:rPr>
      </w:pPr>
      <w:r w:rsidRPr="00BB173D">
        <w:rPr>
          <w:rFonts w:ascii="Arial" w:hAnsi="Arial" w:cs="Arial"/>
          <w:b/>
        </w:rPr>
        <w:t xml:space="preserve">&lt;Financials Options&gt; - Operating Unit: </w:t>
      </w:r>
      <w:r w:rsidR="00FB4EAC">
        <w:rPr>
          <w:rFonts w:ascii="Arial" w:hAnsi="Arial" w:cs="Arial"/>
          <w:b/>
        </w:rPr>
        <w:t>DNN</w:t>
      </w:r>
      <w:r w:rsidR="00732AD3">
        <w:rPr>
          <w:rFonts w:ascii="Arial" w:hAnsi="Arial" w:cs="Arial"/>
          <w:b/>
        </w:rPr>
        <w:t>_HOQ_OU</w:t>
      </w:r>
    </w:p>
    <w:p w14:paraId="3E496A27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Accounting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16764D" w:rsidRPr="00BB173D" w14:paraId="5DC59B42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217A3A4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Future Periods</w:t>
            </w:r>
          </w:p>
        </w:tc>
        <w:tc>
          <w:tcPr>
            <w:tcW w:w="3157" w:type="pct"/>
          </w:tcPr>
          <w:p w14:paraId="691B7788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1</w:t>
            </w:r>
          </w:p>
        </w:tc>
      </w:tr>
      <w:tr w:rsidR="0016764D" w:rsidRPr="00BB173D" w14:paraId="36998700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00E220AD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Liability</w:t>
            </w:r>
          </w:p>
        </w:tc>
        <w:tc>
          <w:tcPr>
            <w:tcW w:w="3157" w:type="pct"/>
          </w:tcPr>
          <w:p w14:paraId="7E0C3D53" w14:textId="21C1CC3A" w:rsidR="0016764D" w:rsidRPr="00732AD3" w:rsidRDefault="00FB4EAC" w:rsidP="00732AD3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DNN</w:t>
            </w:r>
            <w:r w:rsidR="00732AD3" w:rsidRPr="00732AD3">
              <w:rPr>
                <w:rFonts w:ascii="Arial" w:hAnsi="Arial" w:cs="Arial"/>
              </w:rPr>
              <w:t>.0000.00000000.100001.000000.217000001.000.0000.000.000</w:t>
            </w:r>
          </w:p>
        </w:tc>
      </w:tr>
      <w:tr w:rsidR="0016764D" w:rsidRPr="00BB173D" w14:paraId="3F5043DD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3ADCD4F4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Prepayment</w:t>
            </w:r>
          </w:p>
        </w:tc>
        <w:tc>
          <w:tcPr>
            <w:tcW w:w="3157" w:type="pct"/>
          </w:tcPr>
          <w:p w14:paraId="44E27932" w14:textId="20E59EC6" w:rsidR="0016764D" w:rsidRPr="00732AD3" w:rsidRDefault="00FB4EAC" w:rsidP="00732AD3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DNN</w:t>
            </w:r>
            <w:r w:rsidR="00732AD3" w:rsidRPr="00732AD3">
              <w:rPr>
                <w:rFonts w:ascii="Arial" w:hAnsi="Arial" w:cs="Arial"/>
              </w:rPr>
              <w:t>.0000.00000000.100001.000000.114100003.000.0000.000.000</w:t>
            </w:r>
          </w:p>
        </w:tc>
      </w:tr>
      <w:tr w:rsidR="0016764D" w:rsidRPr="00BB173D" w14:paraId="405C4BE2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054840D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Bills Payable</w:t>
            </w:r>
          </w:p>
        </w:tc>
        <w:tc>
          <w:tcPr>
            <w:tcW w:w="3157" w:type="pct"/>
          </w:tcPr>
          <w:p w14:paraId="3FEB4900" w14:textId="0850AB1B" w:rsidR="0016764D" w:rsidRPr="00732AD3" w:rsidRDefault="0016764D" w:rsidP="00732AD3">
            <w:pPr>
              <w:ind w:left="173"/>
              <w:rPr>
                <w:rFonts w:ascii="Arial" w:hAnsi="Arial" w:cs="Arial"/>
                <w:i/>
                <w:iCs/>
              </w:rPr>
            </w:pPr>
          </w:p>
        </w:tc>
      </w:tr>
      <w:tr w:rsidR="0016764D" w:rsidRPr="00BB173D" w14:paraId="3EDCCA80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2FD7F08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Discount Taken</w:t>
            </w:r>
          </w:p>
        </w:tc>
        <w:tc>
          <w:tcPr>
            <w:tcW w:w="3157" w:type="pct"/>
          </w:tcPr>
          <w:p w14:paraId="0A321859" w14:textId="00C400D6" w:rsidR="0016764D" w:rsidRPr="00732AD3" w:rsidRDefault="00FB4EAC" w:rsidP="00732AD3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DNN</w:t>
            </w:r>
            <w:r w:rsidR="00732AD3" w:rsidRPr="00732AD3">
              <w:rPr>
                <w:rFonts w:ascii="Arial" w:hAnsi="Arial" w:cs="Arial"/>
              </w:rPr>
              <w:t>.B201.00000000.100001.000000.711400099.000.0000.000.000</w:t>
            </w:r>
          </w:p>
        </w:tc>
      </w:tr>
      <w:tr w:rsidR="0016764D" w:rsidRPr="00BB173D" w14:paraId="78181429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375164D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PO Rate Variance Gain</w:t>
            </w:r>
          </w:p>
        </w:tc>
        <w:tc>
          <w:tcPr>
            <w:tcW w:w="3157" w:type="pct"/>
          </w:tcPr>
          <w:p w14:paraId="489786B8" w14:textId="14CA01AE" w:rsidR="0016764D" w:rsidRPr="00BB173D" w:rsidRDefault="00FB4EAC" w:rsidP="00732AD3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DNN</w:t>
            </w:r>
            <w:r w:rsidR="00732AD3" w:rsidRPr="00732AD3">
              <w:rPr>
                <w:rFonts w:ascii="Arial" w:hAnsi="Arial" w:cs="Arial"/>
              </w:rPr>
              <w:t>.B201.00000000.100001.000000.711500001.000.0000.000.000</w:t>
            </w:r>
          </w:p>
        </w:tc>
      </w:tr>
      <w:tr w:rsidR="0016764D" w:rsidRPr="00BB173D" w14:paraId="16CF1740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4ECA687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PO Rate Variance Loss</w:t>
            </w:r>
          </w:p>
        </w:tc>
        <w:tc>
          <w:tcPr>
            <w:tcW w:w="3157" w:type="pct"/>
          </w:tcPr>
          <w:p w14:paraId="4617B6DD" w14:textId="4CCC7026" w:rsidR="0016764D" w:rsidRPr="00BB173D" w:rsidRDefault="00FB4EAC" w:rsidP="00732AD3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DNN</w:t>
            </w:r>
            <w:r w:rsidR="00732AD3" w:rsidRPr="00732AD3">
              <w:rPr>
                <w:rFonts w:ascii="Arial" w:hAnsi="Arial" w:cs="Arial"/>
              </w:rPr>
              <w:t>.B201.00000000.100001.000000.711500001.000.0000.000.000</w:t>
            </w:r>
          </w:p>
        </w:tc>
      </w:tr>
      <w:tr w:rsidR="0016764D" w:rsidRPr="00BB173D" w14:paraId="7F5A5D43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21BBB95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Expenses Clearing</w:t>
            </w:r>
          </w:p>
        </w:tc>
        <w:tc>
          <w:tcPr>
            <w:tcW w:w="3157" w:type="pct"/>
          </w:tcPr>
          <w:p w14:paraId="39C2C05C" w14:textId="4D21896A" w:rsidR="0016764D" w:rsidRPr="00732AD3" w:rsidRDefault="0016764D" w:rsidP="00732AD3">
            <w:pPr>
              <w:ind w:left="173"/>
              <w:rPr>
                <w:rFonts w:ascii="Arial" w:hAnsi="Arial" w:cs="Arial"/>
                <w:i/>
                <w:iCs/>
              </w:rPr>
            </w:pPr>
          </w:p>
        </w:tc>
      </w:tr>
      <w:tr w:rsidR="0016764D" w:rsidRPr="00BB173D" w14:paraId="5CE3336D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48B8DD5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Miscellaneous</w:t>
            </w:r>
          </w:p>
        </w:tc>
        <w:tc>
          <w:tcPr>
            <w:tcW w:w="3157" w:type="pct"/>
          </w:tcPr>
          <w:p w14:paraId="7710DC60" w14:textId="1AA19641" w:rsidR="0016764D" w:rsidRPr="00732AD3" w:rsidRDefault="0016764D" w:rsidP="00732AD3">
            <w:pPr>
              <w:ind w:left="173"/>
              <w:rPr>
                <w:rFonts w:ascii="Arial" w:hAnsi="Arial" w:cs="Arial"/>
                <w:i/>
                <w:iCs/>
              </w:rPr>
            </w:pPr>
          </w:p>
        </w:tc>
      </w:tr>
      <w:tr w:rsidR="0016764D" w:rsidRPr="00BB173D" w14:paraId="756E9FF3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1338D3D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Retainage</w:t>
            </w:r>
          </w:p>
        </w:tc>
        <w:tc>
          <w:tcPr>
            <w:tcW w:w="3157" w:type="pct"/>
          </w:tcPr>
          <w:p w14:paraId="062285AB" w14:textId="440E00EC" w:rsidR="0016764D" w:rsidRPr="00732AD3" w:rsidRDefault="0016764D" w:rsidP="00732AD3">
            <w:pPr>
              <w:ind w:left="173"/>
              <w:rPr>
                <w:rFonts w:ascii="Arial" w:hAnsi="Arial" w:cs="Arial"/>
                <w:i/>
                <w:iCs/>
              </w:rPr>
            </w:pPr>
          </w:p>
        </w:tc>
      </w:tr>
    </w:tbl>
    <w:p w14:paraId="2FFB1B46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2177D4D7" w14:textId="77777777" w:rsidR="009939C5" w:rsidRDefault="009939C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F5218C8" w14:textId="788856D3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lastRenderedPageBreak/>
        <w:t>(T) Supplier - Purchasing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16764D" w:rsidRPr="00BB173D" w14:paraId="05E47E74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1B8D8E05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RFQ Only Site</w:t>
            </w:r>
          </w:p>
        </w:tc>
        <w:tc>
          <w:tcPr>
            <w:tcW w:w="3157" w:type="pct"/>
          </w:tcPr>
          <w:p w14:paraId="208E15BC" w14:textId="0160E94E" w:rsidR="0016764D" w:rsidRPr="00BB173D" w:rsidRDefault="00732AD3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7D32B92E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29D3E19D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Ship-To Location</w:t>
            </w:r>
          </w:p>
        </w:tc>
        <w:tc>
          <w:tcPr>
            <w:tcW w:w="3157" w:type="pct"/>
          </w:tcPr>
          <w:p w14:paraId="408303B9" w14:textId="49E80FE7" w:rsidR="0016764D" w:rsidRPr="00BB173D" w:rsidRDefault="0016764D" w:rsidP="00732AD3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2F1F36CB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1DF705E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Bill-To Location</w:t>
            </w:r>
          </w:p>
        </w:tc>
        <w:tc>
          <w:tcPr>
            <w:tcW w:w="3157" w:type="pct"/>
          </w:tcPr>
          <w:p w14:paraId="28AA7A36" w14:textId="66B6E68F" w:rsidR="0016764D" w:rsidRPr="00BB173D" w:rsidRDefault="0016764D" w:rsidP="00732AD3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168B029F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5B85E70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Inventory Organization</w:t>
            </w:r>
          </w:p>
        </w:tc>
        <w:tc>
          <w:tcPr>
            <w:tcW w:w="3157" w:type="pct"/>
          </w:tcPr>
          <w:p w14:paraId="3AFCFD37" w14:textId="2EB3722C" w:rsidR="0016764D" w:rsidRPr="00732AD3" w:rsidRDefault="004F4187" w:rsidP="00732AD3">
            <w:pPr>
              <w:ind w:left="173"/>
              <w:rPr>
                <w:rFonts w:ascii="Arial" w:hAnsi="Arial" w:cs="Arial"/>
              </w:rPr>
            </w:pPr>
            <w:r w:rsidRPr="004F4187">
              <w:rPr>
                <w:rFonts w:ascii="Arial" w:hAnsi="Arial" w:cs="Arial"/>
              </w:rPr>
              <w:t>MST - MASTER ITEM</w:t>
            </w:r>
          </w:p>
        </w:tc>
      </w:tr>
      <w:tr w:rsidR="0016764D" w:rsidRPr="00BB173D" w14:paraId="33C5D4A5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6DF046D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Ship Via</w:t>
            </w:r>
          </w:p>
        </w:tc>
        <w:tc>
          <w:tcPr>
            <w:tcW w:w="3157" w:type="pct"/>
          </w:tcPr>
          <w:p w14:paraId="35DB2922" w14:textId="581AEF51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226910AA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477B88D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FOB</w:t>
            </w:r>
          </w:p>
        </w:tc>
        <w:tc>
          <w:tcPr>
            <w:tcW w:w="3157" w:type="pct"/>
          </w:tcPr>
          <w:p w14:paraId="693E9F10" w14:textId="1C5BD609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78B056C7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33B11A2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Freight Terms</w:t>
            </w:r>
          </w:p>
        </w:tc>
        <w:tc>
          <w:tcPr>
            <w:tcW w:w="3157" w:type="pct"/>
          </w:tcPr>
          <w:p w14:paraId="2C45468D" w14:textId="0A2EE86C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</w:tbl>
    <w:p w14:paraId="0D2CFD12" w14:textId="77777777" w:rsidR="009939C5" w:rsidRDefault="009939C5" w:rsidP="0016764D">
      <w:pPr>
        <w:pStyle w:val="BodyText"/>
        <w:ind w:left="0"/>
        <w:rPr>
          <w:rFonts w:ascii="Arial" w:hAnsi="Arial" w:cs="Arial"/>
          <w:b/>
          <w:bCs/>
        </w:rPr>
      </w:pPr>
    </w:p>
    <w:p w14:paraId="57DF12A8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Encumbrance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16764D" w:rsidRPr="00BB173D" w14:paraId="554910B3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23DB93C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Use Requisition Encumbrance</w:t>
            </w:r>
          </w:p>
        </w:tc>
        <w:tc>
          <w:tcPr>
            <w:tcW w:w="3157" w:type="pct"/>
          </w:tcPr>
          <w:p w14:paraId="39C1A7A4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6C2B08F4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6F127FD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Reserve at Completion</w:t>
            </w:r>
          </w:p>
        </w:tc>
        <w:tc>
          <w:tcPr>
            <w:tcW w:w="3157" w:type="pct"/>
          </w:tcPr>
          <w:p w14:paraId="33C01D26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Yes</w:t>
            </w:r>
          </w:p>
        </w:tc>
      </w:tr>
      <w:tr w:rsidR="0016764D" w:rsidRPr="00BB173D" w14:paraId="58A96AEE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4A0363C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Use PO Encumbrance</w:t>
            </w:r>
          </w:p>
        </w:tc>
        <w:tc>
          <w:tcPr>
            <w:tcW w:w="3157" w:type="pct"/>
          </w:tcPr>
          <w:p w14:paraId="7F180CA1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Yes</w:t>
            </w:r>
          </w:p>
        </w:tc>
      </w:tr>
    </w:tbl>
    <w:p w14:paraId="767822C5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79DAD87F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Tax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16764D" w:rsidRPr="00BB173D" w14:paraId="7E49D26E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5BB086E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VAT Registration: Member State</w:t>
            </w:r>
          </w:p>
        </w:tc>
        <w:tc>
          <w:tcPr>
            <w:tcW w:w="3157" w:type="pct"/>
          </w:tcPr>
          <w:p w14:paraId="1E354FF9" w14:textId="58B49A01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19EF60A2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711AB10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  <w:lang w:val="sv-SE"/>
              </w:rPr>
            </w:pPr>
            <w:r w:rsidRPr="00BB173D">
              <w:rPr>
                <w:rFonts w:ascii="Arial" w:hAnsi="Arial" w:cs="Arial"/>
                <w:b/>
                <w:lang w:val="sv-SE"/>
              </w:rPr>
              <w:t>VAT Registration: VAT Registration Number</w:t>
            </w:r>
          </w:p>
        </w:tc>
        <w:tc>
          <w:tcPr>
            <w:tcW w:w="3157" w:type="pct"/>
          </w:tcPr>
          <w:p w14:paraId="28066F7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lang w:val="sv-SE"/>
              </w:rPr>
            </w:pPr>
          </w:p>
        </w:tc>
      </w:tr>
    </w:tbl>
    <w:p w14:paraId="0F5ADB01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2B907906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Human Resources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16764D" w:rsidRPr="00BB173D" w14:paraId="477FEB99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607FB5D7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Business Group</w:t>
            </w:r>
          </w:p>
        </w:tc>
        <w:tc>
          <w:tcPr>
            <w:tcW w:w="3157" w:type="pct"/>
          </w:tcPr>
          <w:p w14:paraId="1E6FF111" w14:textId="74B179CE" w:rsidR="0016764D" w:rsidRPr="00732AD3" w:rsidRDefault="00732AD3" w:rsidP="00732AD3">
            <w:pPr>
              <w:ind w:left="173"/>
              <w:rPr>
                <w:rFonts w:ascii="Arial" w:hAnsi="Arial" w:cs="Arial"/>
              </w:rPr>
            </w:pPr>
            <w:r w:rsidRPr="00732AD3">
              <w:rPr>
                <w:rFonts w:ascii="Arial" w:hAnsi="Arial" w:cs="Arial"/>
              </w:rPr>
              <w:t>DNN Business Group</w:t>
            </w:r>
          </w:p>
        </w:tc>
      </w:tr>
      <w:tr w:rsidR="0016764D" w:rsidRPr="00BB173D" w14:paraId="6751169A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117E1EE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 xml:space="preserve">Expense </w:t>
            </w:r>
            <w:proofErr w:type="spellStart"/>
            <w:r w:rsidRPr="00BB173D">
              <w:rPr>
                <w:rFonts w:ascii="Arial" w:hAnsi="Arial" w:cs="Arial"/>
                <w:b/>
              </w:rPr>
              <w:t>Reimbusement</w:t>
            </w:r>
            <w:proofErr w:type="spellEnd"/>
            <w:r w:rsidRPr="00BB173D">
              <w:rPr>
                <w:rFonts w:ascii="Arial" w:hAnsi="Arial" w:cs="Arial"/>
                <w:b/>
              </w:rPr>
              <w:t xml:space="preserve"> Address</w:t>
            </w:r>
          </w:p>
        </w:tc>
        <w:tc>
          <w:tcPr>
            <w:tcW w:w="3157" w:type="pct"/>
          </w:tcPr>
          <w:p w14:paraId="2E755BD7" w14:textId="77777777" w:rsidR="0016764D" w:rsidRPr="00BB173D" w:rsidRDefault="0016764D" w:rsidP="00732AD3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Office</w:t>
            </w:r>
          </w:p>
        </w:tc>
      </w:tr>
      <w:tr w:rsidR="0016764D" w:rsidRPr="00BB173D" w14:paraId="74D2B458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2CDD076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Use Approval Hierarchies</w:t>
            </w:r>
          </w:p>
        </w:tc>
        <w:tc>
          <w:tcPr>
            <w:tcW w:w="3157" w:type="pct"/>
          </w:tcPr>
          <w:p w14:paraId="3672FFF9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Yes</w:t>
            </w:r>
          </w:p>
        </w:tc>
      </w:tr>
      <w:tr w:rsidR="0016764D" w:rsidRPr="00BB173D" w14:paraId="4A112A6F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525D795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Employee Number: Method</w:t>
            </w:r>
          </w:p>
        </w:tc>
        <w:tc>
          <w:tcPr>
            <w:tcW w:w="3157" w:type="pct"/>
          </w:tcPr>
          <w:p w14:paraId="67051C07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Manual</w:t>
            </w:r>
          </w:p>
        </w:tc>
      </w:tr>
      <w:tr w:rsidR="0016764D" w:rsidRPr="00BB173D" w14:paraId="0055B89B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0F95C1C3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Employee Number: Next Automatic Number</w:t>
            </w:r>
          </w:p>
        </w:tc>
        <w:tc>
          <w:tcPr>
            <w:tcW w:w="3157" w:type="pct"/>
          </w:tcPr>
          <w:p w14:paraId="7F371CB8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</w:tbl>
    <w:p w14:paraId="7D2B171F" w14:textId="77777777" w:rsidR="00732AD3" w:rsidRDefault="00732AD3"/>
    <w:p w14:paraId="6EDA45FF" w14:textId="17F69DA5" w:rsidR="0016764D" w:rsidRDefault="0016764D">
      <w:r>
        <w:br w:type="page"/>
      </w:r>
    </w:p>
    <w:p w14:paraId="1DE6B847" w14:textId="77777777" w:rsidR="0016764D" w:rsidRPr="00BB173D" w:rsidRDefault="0016764D" w:rsidP="0016764D">
      <w:pPr>
        <w:pStyle w:val="Heading3"/>
      </w:pPr>
      <w:bookmarkStart w:id="15" w:name="_Toc449615351"/>
      <w:bookmarkStart w:id="16" w:name="_Toc128632"/>
      <w:bookmarkStart w:id="17" w:name="_Toc170724923"/>
      <w:r w:rsidRPr="00BB173D">
        <w:lastRenderedPageBreak/>
        <w:t>AP-02: Payables System Setup</w:t>
      </w:r>
      <w:bookmarkEnd w:id="15"/>
      <w:bookmarkEnd w:id="16"/>
      <w:bookmarkEnd w:id="17"/>
    </w:p>
    <w:p w14:paraId="373846B9" w14:textId="540F867C" w:rsidR="0016764D" w:rsidRPr="00BB173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>: Setup</w:t>
      </w:r>
      <w:r w:rsidR="00045032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&gt;</w:t>
      </w:r>
      <w:r w:rsidR="00045032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Options</w:t>
      </w:r>
      <w:r w:rsidR="00045032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&gt;</w:t>
      </w:r>
      <w:r w:rsidR="00045032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 xml:space="preserve">Payables </w:t>
      </w:r>
      <w:r w:rsidR="0016764D">
        <w:rPr>
          <w:rFonts w:ascii="Arial" w:hAnsi="Arial" w:cs="Arial"/>
          <w:b/>
          <w:szCs w:val="22"/>
        </w:rPr>
        <w:t xml:space="preserve">System </w:t>
      </w:r>
      <w:r w:rsidR="0016764D" w:rsidRPr="00BB173D">
        <w:rPr>
          <w:rFonts w:ascii="Arial" w:hAnsi="Arial" w:cs="Arial"/>
          <w:b/>
          <w:szCs w:val="22"/>
        </w:rPr>
        <w:t>Setup</w:t>
      </w:r>
    </w:p>
    <w:p w14:paraId="04FDF343" w14:textId="77777777" w:rsidR="0016764D" w:rsidRDefault="0016764D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D922668" w14:textId="62295A2E" w:rsidR="000D5DFE" w:rsidRPr="00B149C1" w:rsidRDefault="000D5DFE" w:rsidP="000D5DFE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D2A5859" wp14:editId="4C8C2732">
            <wp:extent cx="244475" cy="24447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6659E9">
        <w:rPr>
          <w:rFonts w:ascii="Arial" w:hAnsi="Arial" w:cs="Arial"/>
          <w:b/>
        </w:rPr>
        <w:t>Payables System Setup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3F7AD90D" w14:textId="77777777" w:rsidTr="000D5DFE">
        <w:tc>
          <w:tcPr>
            <w:tcW w:w="5040" w:type="dxa"/>
          </w:tcPr>
          <w:p w14:paraId="0AD82679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21489666" w14:textId="77777777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78BE817F" w14:textId="1D79747A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2891E36A" w14:textId="77777777" w:rsidTr="000D5DFE">
        <w:tc>
          <w:tcPr>
            <w:tcW w:w="5040" w:type="dxa"/>
          </w:tcPr>
          <w:p w14:paraId="66E5A18F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273E2FD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2D7B6F1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FCE2542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22785E52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39EA569D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7EC747AD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E15BA86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2A17820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78A4E78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3FF1528C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27F88F7D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05A584F5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526CA608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6E0993EF" w14:textId="683FDED2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007D1BEF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AA546B6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1969860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9605B2A" w14:textId="24C932D8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0962E40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C793ED7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2583911" w14:textId="77777777" w:rsidR="000D5DFE" w:rsidRPr="00BB173D" w:rsidRDefault="000D5DFE" w:rsidP="000D5DFE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D6A12D4" w14:textId="77777777" w:rsidR="0016764D" w:rsidRPr="00B6155B" w:rsidRDefault="0016764D" w:rsidP="0016764D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Payables System Setup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untuk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mendefinisikan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pengaturan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dasar</w:t>
      </w:r>
      <w:proofErr w:type="spellEnd"/>
      <w:r w:rsidRPr="00B6155B">
        <w:rPr>
          <w:rFonts w:ascii="Arial" w:hAnsi="Arial" w:cs="Arial"/>
          <w:szCs w:val="22"/>
        </w:rPr>
        <w:t xml:space="preserve"> di </w:t>
      </w:r>
      <w:proofErr w:type="spellStart"/>
      <w:r w:rsidRPr="00B6155B">
        <w:rPr>
          <w:rFonts w:ascii="Arial" w:hAnsi="Arial" w:cs="Arial"/>
          <w:szCs w:val="22"/>
        </w:rPr>
        <w:t>modul</w:t>
      </w:r>
      <w:proofErr w:type="spellEnd"/>
      <w:r w:rsidRPr="00B6155B">
        <w:rPr>
          <w:rFonts w:ascii="Arial" w:hAnsi="Arial" w:cs="Arial"/>
          <w:szCs w:val="22"/>
        </w:rPr>
        <w:t xml:space="preserve"> Payables (</w:t>
      </w:r>
      <w:proofErr w:type="spellStart"/>
      <w:r w:rsidRPr="00B6155B">
        <w:rPr>
          <w:rFonts w:ascii="Arial" w:hAnsi="Arial" w:cs="Arial"/>
          <w:szCs w:val="22"/>
        </w:rPr>
        <w:t>misal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penomoran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pada</w:t>
      </w:r>
      <w:proofErr w:type="spellEnd"/>
      <w:r w:rsidRPr="00B6155B">
        <w:rPr>
          <w:rFonts w:ascii="Arial" w:hAnsi="Arial" w:cs="Arial"/>
          <w:szCs w:val="22"/>
        </w:rPr>
        <w:t xml:space="preserve"> supplier, proses matching invoice, default payment terms, </w:t>
      </w:r>
      <w:proofErr w:type="spellStart"/>
      <w:r w:rsidRPr="00B6155B">
        <w:rPr>
          <w:rFonts w:ascii="Arial" w:hAnsi="Arial" w:cs="Arial"/>
          <w:szCs w:val="22"/>
        </w:rPr>
        <w:t>dll</w:t>
      </w:r>
      <w:proofErr w:type="spellEnd"/>
      <w:r w:rsidRPr="00B6155B">
        <w:rPr>
          <w:rFonts w:ascii="Arial" w:hAnsi="Arial" w:cs="Arial"/>
          <w:szCs w:val="22"/>
        </w:rPr>
        <w:t>)</w:t>
      </w:r>
    </w:p>
    <w:p w14:paraId="09611F6B" w14:textId="77777777" w:rsidR="0016764D" w:rsidRPr="00BB173D" w:rsidRDefault="0016764D" w:rsidP="0016764D">
      <w:pPr>
        <w:spacing w:line="360" w:lineRule="auto"/>
        <w:rPr>
          <w:rFonts w:ascii="Arial" w:hAnsi="Arial" w:cs="Arial"/>
        </w:rPr>
      </w:pPr>
    </w:p>
    <w:p w14:paraId="6DFEFB86" w14:textId="77777777" w:rsidR="0016764D" w:rsidRPr="00B6155B" w:rsidRDefault="0016764D" w:rsidP="0016764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&lt;Payables System Setups</w:t>
      </w:r>
      <w:r w:rsidRPr="00BB173D">
        <w:rPr>
          <w:rFonts w:ascii="Arial" w:hAnsi="Arial" w:cs="Arial"/>
          <w:b/>
        </w:rPr>
        <w:t>&gt;</w:t>
      </w:r>
    </w:p>
    <w:p w14:paraId="6A043199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Supplier Number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16764D" w:rsidRPr="00BB173D" w14:paraId="121B176F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3DEFA667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Entry</w:t>
            </w:r>
          </w:p>
        </w:tc>
        <w:tc>
          <w:tcPr>
            <w:tcW w:w="3157" w:type="pct"/>
          </w:tcPr>
          <w:p w14:paraId="2DCFA5DF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Automatic</w:t>
            </w:r>
          </w:p>
        </w:tc>
      </w:tr>
      <w:tr w:rsidR="0016764D" w:rsidRPr="00BB173D" w14:paraId="526E6689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345EB26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3157" w:type="pct"/>
          </w:tcPr>
          <w:p w14:paraId="2FEDD76E" w14:textId="5D88E850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Numeric</w:t>
            </w:r>
          </w:p>
        </w:tc>
      </w:tr>
      <w:tr w:rsidR="0016764D" w:rsidRPr="00BB173D" w14:paraId="0B95ABD4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70606BD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Next Automatic Number</w:t>
            </w:r>
          </w:p>
        </w:tc>
        <w:tc>
          <w:tcPr>
            <w:tcW w:w="3157" w:type="pct"/>
          </w:tcPr>
          <w:p w14:paraId="3E16CBCF" w14:textId="0960F99A" w:rsidR="0016764D" w:rsidRPr="00BB173D" w:rsidRDefault="00335305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</w:tbl>
    <w:p w14:paraId="07ED9F83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420D209C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Control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16764D" w:rsidRPr="00BB173D" w14:paraId="753AB30B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0CA8C71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Invoice Match Option</w:t>
            </w:r>
          </w:p>
        </w:tc>
        <w:tc>
          <w:tcPr>
            <w:tcW w:w="3157" w:type="pct"/>
          </w:tcPr>
          <w:p w14:paraId="41EB26C2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Receipt</w:t>
            </w:r>
          </w:p>
        </w:tc>
      </w:tr>
      <w:tr w:rsidR="0016764D" w:rsidRPr="00BB173D" w14:paraId="1EBDA363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67F3B3A4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  <w:lang w:val="sv-SE"/>
              </w:rPr>
            </w:pPr>
            <w:r w:rsidRPr="00BB173D">
              <w:rPr>
                <w:rFonts w:ascii="Arial" w:hAnsi="Arial" w:cs="Arial"/>
                <w:b/>
                <w:lang w:val="sv-SE"/>
              </w:rPr>
              <w:t>Hold Unmatched Invoices</w:t>
            </w:r>
          </w:p>
        </w:tc>
        <w:tc>
          <w:tcPr>
            <w:tcW w:w="3157" w:type="pct"/>
          </w:tcPr>
          <w:p w14:paraId="0B3F8428" w14:textId="3DE35A43" w:rsidR="0016764D" w:rsidRPr="00BB173D" w:rsidRDefault="00335305" w:rsidP="0064135C">
            <w:pPr>
              <w:ind w:left="17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No</w:t>
            </w:r>
          </w:p>
        </w:tc>
      </w:tr>
    </w:tbl>
    <w:p w14:paraId="6C31D0EC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4E28E445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Payment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16764D" w:rsidRPr="00BB173D" w14:paraId="66C5CAE9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11CA12B2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Invoice Currency</w:t>
            </w:r>
          </w:p>
        </w:tc>
        <w:tc>
          <w:tcPr>
            <w:tcW w:w="3157" w:type="pct"/>
          </w:tcPr>
          <w:p w14:paraId="103BF229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IDR</w:t>
            </w:r>
          </w:p>
        </w:tc>
      </w:tr>
      <w:tr w:rsidR="0016764D" w:rsidRPr="00BB173D" w14:paraId="782CF691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4D06397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 Group</w:t>
            </w:r>
          </w:p>
        </w:tc>
        <w:tc>
          <w:tcPr>
            <w:tcW w:w="3157" w:type="pct"/>
          </w:tcPr>
          <w:p w14:paraId="02D67401" w14:textId="5A86221D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651B3D80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6FFC1F52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lastRenderedPageBreak/>
              <w:t>Term Date Basis</w:t>
            </w:r>
          </w:p>
        </w:tc>
        <w:tc>
          <w:tcPr>
            <w:tcW w:w="3157" w:type="pct"/>
          </w:tcPr>
          <w:p w14:paraId="364A8D4B" w14:textId="6C6282BC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Invoice</w:t>
            </w:r>
            <w:r w:rsidR="0016764D" w:rsidRPr="00BB173D">
              <w:rPr>
                <w:rFonts w:ascii="Arial" w:hAnsi="Arial" w:cs="Arial"/>
              </w:rPr>
              <w:t xml:space="preserve"> Received</w:t>
            </w:r>
          </w:p>
        </w:tc>
      </w:tr>
      <w:tr w:rsidR="0016764D" w:rsidRPr="00BB173D" w14:paraId="7E7B49BE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61134DB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 Date Basis</w:t>
            </w:r>
          </w:p>
        </w:tc>
        <w:tc>
          <w:tcPr>
            <w:tcW w:w="3157" w:type="pct"/>
          </w:tcPr>
          <w:p w14:paraId="3C9A1743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Due</w:t>
            </w:r>
          </w:p>
        </w:tc>
      </w:tr>
      <w:tr w:rsidR="0016764D" w:rsidRPr="00BB173D" w14:paraId="23E673F6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5AC8E726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Terms</w:t>
            </w:r>
          </w:p>
        </w:tc>
        <w:tc>
          <w:tcPr>
            <w:tcW w:w="3157" w:type="pct"/>
          </w:tcPr>
          <w:p w14:paraId="685870A6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-</w:t>
            </w:r>
          </w:p>
        </w:tc>
      </w:tr>
      <w:tr w:rsidR="0016764D" w:rsidRPr="00BB173D" w14:paraId="752640E2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5AFB6E2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Always Take Discount</w:t>
            </w:r>
          </w:p>
        </w:tc>
        <w:tc>
          <w:tcPr>
            <w:tcW w:w="3157" w:type="pct"/>
          </w:tcPr>
          <w:p w14:paraId="7ABE6499" w14:textId="7CE36C3C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16764D" w:rsidRPr="00BB173D" w14:paraId="6EB213DA" w14:textId="77777777" w:rsidTr="0064135C">
        <w:trPr>
          <w:trHeight w:val="288"/>
        </w:trPr>
        <w:tc>
          <w:tcPr>
            <w:tcW w:w="1843" w:type="pct"/>
            <w:shd w:val="pct10" w:color="auto" w:fill="auto"/>
          </w:tcPr>
          <w:p w14:paraId="57940F5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Create Interest Invoices</w:t>
            </w:r>
          </w:p>
        </w:tc>
        <w:tc>
          <w:tcPr>
            <w:tcW w:w="3157" w:type="pct"/>
          </w:tcPr>
          <w:p w14:paraId="661C81F2" w14:textId="09AAE514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</w:tbl>
    <w:p w14:paraId="15032552" w14:textId="77777777" w:rsidR="0016764D" w:rsidRDefault="0016764D">
      <w:pPr>
        <w:rPr>
          <w:rFonts w:ascii="Arial" w:hAnsi="Arial" w:cs="Arial"/>
          <w:b/>
          <w:bCs/>
          <w:color w:val="0000FF"/>
          <w:sz w:val="26"/>
          <w:szCs w:val="26"/>
        </w:rPr>
      </w:pPr>
      <w:r>
        <w:br w:type="page"/>
      </w:r>
    </w:p>
    <w:p w14:paraId="65447982" w14:textId="5EBE9E5B" w:rsidR="0016764D" w:rsidRPr="00BB173D" w:rsidRDefault="0016764D" w:rsidP="0016764D">
      <w:pPr>
        <w:pStyle w:val="Heading3"/>
      </w:pPr>
      <w:bookmarkStart w:id="18" w:name="_Toc449615352"/>
      <w:bookmarkStart w:id="19" w:name="_Toc128633"/>
      <w:bookmarkStart w:id="20" w:name="_Toc170724924"/>
      <w:r w:rsidRPr="00BB173D">
        <w:lastRenderedPageBreak/>
        <w:t>AP-0</w:t>
      </w:r>
      <w:r w:rsidR="00732AD3">
        <w:t>3</w:t>
      </w:r>
      <w:r w:rsidRPr="00BB173D">
        <w:t>: Payables Options</w:t>
      </w:r>
      <w:bookmarkEnd w:id="18"/>
      <w:bookmarkEnd w:id="19"/>
      <w:bookmarkEnd w:id="20"/>
    </w:p>
    <w:p w14:paraId="0EF656CF" w14:textId="0B4D371E" w:rsidR="0016764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>
        <w:rPr>
          <w:rFonts w:ascii="Arial" w:hAnsi="Arial" w:cs="Arial"/>
          <w:b/>
          <w:szCs w:val="22"/>
        </w:rPr>
        <w:t>: Setup</w:t>
      </w:r>
      <w:r w:rsidR="00045032">
        <w:rPr>
          <w:rFonts w:ascii="Arial" w:hAnsi="Arial" w:cs="Arial"/>
          <w:b/>
          <w:szCs w:val="22"/>
        </w:rPr>
        <w:t xml:space="preserve"> </w:t>
      </w:r>
      <w:r w:rsidR="0016764D">
        <w:rPr>
          <w:rFonts w:ascii="Arial" w:hAnsi="Arial" w:cs="Arial"/>
          <w:b/>
          <w:szCs w:val="22"/>
        </w:rPr>
        <w:t>&gt;</w:t>
      </w:r>
      <w:r w:rsidR="00045032">
        <w:rPr>
          <w:rFonts w:ascii="Arial" w:hAnsi="Arial" w:cs="Arial"/>
          <w:b/>
          <w:szCs w:val="22"/>
        </w:rPr>
        <w:t xml:space="preserve"> </w:t>
      </w:r>
      <w:r w:rsidR="0016764D">
        <w:rPr>
          <w:rFonts w:ascii="Arial" w:hAnsi="Arial" w:cs="Arial"/>
          <w:b/>
          <w:szCs w:val="22"/>
        </w:rPr>
        <w:t>Options</w:t>
      </w:r>
      <w:r w:rsidR="00045032">
        <w:rPr>
          <w:rFonts w:ascii="Arial" w:hAnsi="Arial" w:cs="Arial"/>
          <w:b/>
          <w:szCs w:val="22"/>
        </w:rPr>
        <w:t xml:space="preserve"> </w:t>
      </w:r>
      <w:r w:rsidR="0016764D">
        <w:rPr>
          <w:rFonts w:ascii="Arial" w:hAnsi="Arial" w:cs="Arial"/>
          <w:b/>
          <w:szCs w:val="22"/>
        </w:rPr>
        <w:t>&gt;</w:t>
      </w:r>
      <w:r w:rsidR="00045032">
        <w:rPr>
          <w:rFonts w:ascii="Arial" w:hAnsi="Arial" w:cs="Arial"/>
          <w:b/>
          <w:szCs w:val="22"/>
        </w:rPr>
        <w:t xml:space="preserve"> </w:t>
      </w:r>
      <w:r w:rsidR="0016764D">
        <w:rPr>
          <w:rFonts w:ascii="Arial" w:hAnsi="Arial" w:cs="Arial"/>
          <w:b/>
          <w:szCs w:val="22"/>
        </w:rPr>
        <w:t xml:space="preserve">Payable </w:t>
      </w:r>
      <w:r w:rsidR="0016764D" w:rsidRPr="00BB173D">
        <w:rPr>
          <w:rFonts w:ascii="Arial" w:hAnsi="Arial" w:cs="Arial"/>
          <w:b/>
          <w:szCs w:val="22"/>
        </w:rPr>
        <w:t>Options</w:t>
      </w:r>
    </w:p>
    <w:p w14:paraId="1B6CE9DD" w14:textId="77777777" w:rsidR="0016764D" w:rsidRDefault="0016764D" w:rsidP="0016764D"/>
    <w:p w14:paraId="130BD3BE" w14:textId="3AFA2B86" w:rsidR="000D5DFE" w:rsidRPr="00B149C1" w:rsidRDefault="000D5DFE" w:rsidP="000D5DFE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ACB7847" wp14:editId="5AD20AC4">
            <wp:extent cx="244475" cy="24447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6659E9">
        <w:rPr>
          <w:rFonts w:ascii="Arial" w:hAnsi="Arial" w:cs="Arial"/>
          <w:b/>
        </w:rPr>
        <w:t>Payables Options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31BBC8EB" w14:textId="77777777" w:rsidTr="000D5DFE">
        <w:tc>
          <w:tcPr>
            <w:tcW w:w="5040" w:type="dxa"/>
          </w:tcPr>
          <w:p w14:paraId="47C6E99A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34FCA106" w14:textId="77777777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5ABA221E" w14:textId="5B642248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57944B39" w14:textId="77777777" w:rsidTr="000D5DFE">
        <w:tc>
          <w:tcPr>
            <w:tcW w:w="5040" w:type="dxa"/>
          </w:tcPr>
          <w:p w14:paraId="0C17A80E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296DBE9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707F1D4F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F16AD49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402B2B8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6EEEE594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068F1796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A8887B2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2CA85F7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E822773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23054FE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3399BE5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41E7157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3711BE4D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5DEA49D6" w14:textId="4B7ACA5D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01F8651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470704C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890E727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6A00BFB2" w14:textId="0DED0E8D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39C70BAC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4179091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816F042" w14:textId="77777777" w:rsidR="000D5DFE" w:rsidRPr="00B6155B" w:rsidRDefault="000D5DFE" w:rsidP="0016764D"/>
    <w:p w14:paraId="3C5492A3" w14:textId="77777777" w:rsidR="0016764D" w:rsidRPr="00B6155B" w:rsidRDefault="0016764D" w:rsidP="0016764D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Payables Option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untuk</w:t>
      </w:r>
      <w:proofErr w:type="spellEnd"/>
      <w:r w:rsidRPr="00B6155B">
        <w:rPr>
          <w:rFonts w:ascii="Arial" w:hAnsi="Arial" w:cs="Arial"/>
          <w:szCs w:val="22"/>
        </w:rPr>
        <w:t xml:space="preserve"> setup control-control </w:t>
      </w:r>
      <w:proofErr w:type="spellStart"/>
      <w:r w:rsidRPr="00B6155B">
        <w:rPr>
          <w:rFonts w:ascii="Arial" w:hAnsi="Arial" w:cs="Arial"/>
          <w:szCs w:val="22"/>
        </w:rPr>
        <w:t>tertentu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dari</w:t>
      </w:r>
      <w:proofErr w:type="spellEnd"/>
      <w:r w:rsidRPr="00B6155B">
        <w:rPr>
          <w:rFonts w:ascii="Arial" w:hAnsi="Arial" w:cs="Arial"/>
          <w:szCs w:val="22"/>
        </w:rPr>
        <w:t xml:space="preserve"> Oracle Payables, </w:t>
      </w:r>
      <w:proofErr w:type="spellStart"/>
      <w:r w:rsidRPr="00B6155B">
        <w:rPr>
          <w:rFonts w:ascii="Arial" w:hAnsi="Arial" w:cs="Arial"/>
          <w:szCs w:val="22"/>
        </w:rPr>
        <w:t>seperti</w:t>
      </w:r>
      <w:proofErr w:type="spellEnd"/>
      <w:r w:rsidRPr="00B6155B">
        <w:rPr>
          <w:rFonts w:ascii="Arial" w:hAnsi="Arial" w:cs="Arial"/>
          <w:szCs w:val="22"/>
        </w:rPr>
        <w:t xml:space="preserve"> Transfer to GL, Accounting Method, Currency, </w:t>
      </w:r>
      <w:proofErr w:type="spellStart"/>
      <w:r w:rsidRPr="00B6155B">
        <w:rPr>
          <w:rFonts w:ascii="Arial" w:hAnsi="Arial" w:cs="Arial"/>
          <w:szCs w:val="22"/>
        </w:rPr>
        <w:t>dll</w:t>
      </w:r>
      <w:proofErr w:type="spellEnd"/>
      <w:r w:rsidRPr="00B6155B">
        <w:rPr>
          <w:rFonts w:ascii="Arial" w:hAnsi="Arial" w:cs="Arial"/>
          <w:szCs w:val="22"/>
        </w:rPr>
        <w:t>.</w:t>
      </w:r>
    </w:p>
    <w:p w14:paraId="138A3868" w14:textId="77777777" w:rsidR="0016764D" w:rsidRPr="00BB173D" w:rsidRDefault="0016764D" w:rsidP="0016764D">
      <w:pPr>
        <w:spacing w:line="360" w:lineRule="auto"/>
        <w:rPr>
          <w:rFonts w:ascii="Arial" w:hAnsi="Arial" w:cs="Arial"/>
        </w:rPr>
      </w:pPr>
    </w:p>
    <w:p w14:paraId="38A2A24F" w14:textId="0DCA8E70" w:rsidR="0016764D" w:rsidRPr="00BB173D" w:rsidRDefault="0016764D" w:rsidP="0016764D">
      <w:pPr>
        <w:rPr>
          <w:rFonts w:ascii="Arial" w:hAnsi="Arial" w:cs="Arial"/>
          <w:b/>
        </w:rPr>
      </w:pPr>
      <w:r w:rsidRPr="00BB173D">
        <w:rPr>
          <w:rFonts w:ascii="Arial" w:hAnsi="Arial" w:cs="Arial"/>
          <w:b/>
        </w:rPr>
        <w:t xml:space="preserve">&lt;Payables Options&gt; - Operating Unit: </w:t>
      </w:r>
      <w:r w:rsidR="00443C0F">
        <w:rPr>
          <w:rFonts w:ascii="Arial" w:hAnsi="Arial" w:cs="Arial"/>
          <w:b/>
        </w:rPr>
        <w:t>DNN</w:t>
      </w:r>
      <w:r w:rsidR="00732AD3">
        <w:rPr>
          <w:rFonts w:ascii="Arial" w:hAnsi="Arial" w:cs="Arial"/>
          <w:b/>
        </w:rPr>
        <w:t>_HOQ_</w:t>
      </w:r>
      <w:r w:rsidRPr="00BB173D">
        <w:rPr>
          <w:rFonts w:ascii="Arial" w:hAnsi="Arial" w:cs="Arial"/>
          <w:b/>
        </w:rPr>
        <w:t>OU</w:t>
      </w:r>
    </w:p>
    <w:p w14:paraId="523970D6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Accounting Option: Payment Accounting</w:t>
      </w:r>
    </w:p>
    <w:tbl>
      <w:tblPr>
        <w:tblW w:w="501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3"/>
        <w:gridCol w:w="7899"/>
      </w:tblGrid>
      <w:tr w:rsidR="0016764D" w:rsidRPr="00BB173D" w14:paraId="22074AC0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00AAAE2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Account for Payment: When Payment is Issued</w:t>
            </w:r>
          </w:p>
        </w:tc>
        <w:tc>
          <w:tcPr>
            <w:tcW w:w="2605" w:type="pct"/>
          </w:tcPr>
          <w:p w14:paraId="2EE854BB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1C1EB8F6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0CCB6B4D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Account for Payment: When Payment Clears</w:t>
            </w:r>
          </w:p>
        </w:tc>
        <w:tc>
          <w:tcPr>
            <w:tcW w:w="2605" w:type="pct"/>
          </w:tcPr>
          <w:p w14:paraId="72E02600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28DC4614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61AA8743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Account for Gain/Loss: When Payment is Issued</w:t>
            </w:r>
          </w:p>
        </w:tc>
        <w:tc>
          <w:tcPr>
            <w:tcW w:w="2605" w:type="pct"/>
          </w:tcPr>
          <w:p w14:paraId="661403A2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5A1BC0FD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25793A25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Account for Gain/Loss: When Payment Clears</w:t>
            </w:r>
          </w:p>
        </w:tc>
        <w:tc>
          <w:tcPr>
            <w:tcW w:w="2605" w:type="pct"/>
          </w:tcPr>
          <w:p w14:paraId="36B85EDB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61196656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75C7840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Bills Payable Account Source: From Payment Document</w:t>
            </w:r>
          </w:p>
        </w:tc>
        <w:tc>
          <w:tcPr>
            <w:tcW w:w="2605" w:type="pct"/>
          </w:tcPr>
          <w:p w14:paraId="0221ADE9" w14:textId="5131EE70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63F61215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2677CEE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Bills Payable Account Source: From Supplier Site</w:t>
            </w:r>
          </w:p>
        </w:tc>
        <w:tc>
          <w:tcPr>
            <w:tcW w:w="2605" w:type="pct"/>
          </w:tcPr>
          <w:p w14:paraId="5D4966B5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</w:tbl>
    <w:p w14:paraId="722091C8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6685A3E9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Accounting Option: Automatic Offset Method</w:t>
      </w:r>
    </w:p>
    <w:tbl>
      <w:tblPr>
        <w:tblW w:w="50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0"/>
        <w:gridCol w:w="7896"/>
      </w:tblGrid>
      <w:tr w:rsidR="0016764D" w:rsidRPr="00BB173D" w14:paraId="5D379D84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2FEDFE0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None</w:t>
            </w:r>
          </w:p>
        </w:tc>
        <w:tc>
          <w:tcPr>
            <w:tcW w:w="2605" w:type="pct"/>
          </w:tcPr>
          <w:p w14:paraId="58375152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0939B9A0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39A2ABE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Balancing</w:t>
            </w:r>
          </w:p>
        </w:tc>
        <w:tc>
          <w:tcPr>
            <w:tcW w:w="2605" w:type="pct"/>
          </w:tcPr>
          <w:p w14:paraId="30AA1D7B" w14:textId="40CA4F2C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0D59128A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0692DC9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Account</w:t>
            </w:r>
          </w:p>
        </w:tc>
        <w:tc>
          <w:tcPr>
            <w:tcW w:w="2605" w:type="pct"/>
          </w:tcPr>
          <w:p w14:paraId="4B2609F6" w14:textId="6E41C812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2D28E863" w14:textId="77777777" w:rsidR="0016764D" w:rsidRDefault="0016764D" w:rsidP="0016764D">
      <w:pPr>
        <w:rPr>
          <w:rFonts w:ascii="Arial" w:hAnsi="Arial" w:cs="Arial"/>
          <w:b/>
          <w:bCs/>
        </w:rPr>
      </w:pPr>
    </w:p>
    <w:p w14:paraId="6C544C36" w14:textId="77777777" w:rsidR="00102E7D" w:rsidRDefault="00102E7D" w:rsidP="0016764D">
      <w:pPr>
        <w:rPr>
          <w:rFonts w:ascii="Arial" w:hAnsi="Arial" w:cs="Arial"/>
          <w:b/>
          <w:bCs/>
        </w:rPr>
      </w:pPr>
    </w:p>
    <w:p w14:paraId="1DAA7DAA" w14:textId="77777777" w:rsidR="00102E7D" w:rsidRPr="00BB173D" w:rsidRDefault="00102E7D" w:rsidP="0016764D">
      <w:pPr>
        <w:rPr>
          <w:rFonts w:ascii="Arial" w:hAnsi="Arial" w:cs="Arial"/>
          <w:b/>
          <w:bCs/>
        </w:rPr>
      </w:pPr>
    </w:p>
    <w:p w14:paraId="1567F6E8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lastRenderedPageBreak/>
        <w:t>(T) Accounting Option: Discount Method</w:t>
      </w:r>
    </w:p>
    <w:tbl>
      <w:tblPr>
        <w:tblW w:w="50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0"/>
        <w:gridCol w:w="7896"/>
      </w:tblGrid>
      <w:tr w:rsidR="0016764D" w:rsidRPr="00BB173D" w14:paraId="3A044031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5077ED0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System Account</w:t>
            </w:r>
          </w:p>
        </w:tc>
        <w:tc>
          <w:tcPr>
            <w:tcW w:w="2605" w:type="pct"/>
          </w:tcPr>
          <w:p w14:paraId="23CE3CEE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5D5E9982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501F6773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Prorate Expense</w:t>
            </w:r>
          </w:p>
        </w:tc>
        <w:tc>
          <w:tcPr>
            <w:tcW w:w="2605" w:type="pct"/>
          </w:tcPr>
          <w:p w14:paraId="5FD083D6" w14:textId="13883B90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0D110E8F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1133F83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Prorate Tax</w:t>
            </w:r>
          </w:p>
        </w:tc>
        <w:tc>
          <w:tcPr>
            <w:tcW w:w="2605" w:type="pct"/>
          </w:tcPr>
          <w:p w14:paraId="11C6A768" w14:textId="683B1CB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62684C41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56423E51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Accounting Option: Interest</w:t>
      </w:r>
    </w:p>
    <w:tbl>
      <w:tblPr>
        <w:tblW w:w="50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0"/>
        <w:gridCol w:w="7896"/>
      </w:tblGrid>
      <w:tr w:rsidR="0016764D" w:rsidRPr="00BB173D" w14:paraId="74804A44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465D880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System Account</w:t>
            </w:r>
          </w:p>
        </w:tc>
        <w:tc>
          <w:tcPr>
            <w:tcW w:w="2605" w:type="pct"/>
          </w:tcPr>
          <w:p w14:paraId="0D39911A" w14:textId="62483CB9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441D250C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78ADF8E7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Prorate Across Invoices</w:t>
            </w:r>
          </w:p>
        </w:tc>
        <w:tc>
          <w:tcPr>
            <w:tcW w:w="2605" w:type="pct"/>
          </w:tcPr>
          <w:p w14:paraId="4532ACD4" w14:textId="1987DA78" w:rsidR="0016764D" w:rsidRPr="00BB173D" w:rsidRDefault="00732AD3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</w:tr>
    </w:tbl>
    <w:p w14:paraId="334F92F4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4837C2AD" w14:textId="77777777" w:rsidR="0016764D" w:rsidRPr="00BB173D" w:rsidRDefault="0016764D" w:rsidP="0016764D">
      <w:pPr>
        <w:pStyle w:val="BodyText"/>
        <w:tabs>
          <w:tab w:val="left" w:pos="4218"/>
        </w:tabs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Accounting Option: Prepayment Account</w:t>
      </w:r>
    </w:p>
    <w:tbl>
      <w:tblPr>
        <w:tblW w:w="50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0"/>
        <w:gridCol w:w="7896"/>
      </w:tblGrid>
      <w:tr w:rsidR="0016764D" w:rsidRPr="00BB173D" w14:paraId="4C70D3EA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1E343107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From Supplier Site</w:t>
            </w:r>
          </w:p>
        </w:tc>
        <w:tc>
          <w:tcPr>
            <w:tcW w:w="2605" w:type="pct"/>
          </w:tcPr>
          <w:p w14:paraId="5349ACA3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3F60787F" w14:textId="77777777" w:rsidTr="0064135C">
        <w:trPr>
          <w:trHeight w:val="288"/>
        </w:trPr>
        <w:tc>
          <w:tcPr>
            <w:tcW w:w="2395" w:type="pct"/>
            <w:shd w:val="pct10" w:color="auto" w:fill="auto"/>
          </w:tcPr>
          <w:p w14:paraId="1F7E84A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From Purchase Order</w:t>
            </w:r>
          </w:p>
        </w:tc>
        <w:tc>
          <w:tcPr>
            <w:tcW w:w="2605" w:type="pct"/>
          </w:tcPr>
          <w:p w14:paraId="53B41A44" w14:textId="7ACB2D56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72FB7926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34639EEA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Currency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4"/>
        <w:gridCol w:w="7844"/>
      </w:tblGrid>
      <w:tr w:rsidR="0016764D" w:rsidRPr="00BB173D" w14:paraId="7F53A2C7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6CD4577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Use Multiple Currencies</w:t>
            </w:r>
          </w:p>
        </w:tc>
        <w:tc>
          <w:tcPr>
            <w:tcW w:w="2596" w:type="pct"/>
          </w:tcPr>
          <w:p w14:paraId="292B5B20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7F8D89CF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4698A96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Require Exchange Rate Entry</w:t>
            </w:r>
          </w:p>
        </w:tc>
        <w:tc>
          <w:tcPr>
            <w:tcW w:w="2596" w:type="pct"/>
          </w:tcPr>
          <w:p w14:paraId="69A87B42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  <w:highlight w:val="yellow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4996C219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73ECCD8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Calculate User Exchange Rate</w:t>
            </w:r>
          </w:p>
        </w:tc>
        <w:tc>
          <w:tcPr>
            <w:tcW w:w="2596" w:type="pct"/>
          </w:tcPr>
          <w:p w14:paraId="5E965DBB" w14:textId="4C1E4694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6764D" w:rsidRPr="00BB173D" w14:paraId="37ED1C01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37A119E4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Use Invoice Exchange Rate on Prepaid Expense for Tax</w:t>
            </w:r>
          </w:p>
        </w:tc>
        <w:tc>
          <w:tcPr>
            <w:tcW w:w="2596" w:type="pct"/>
          </w:tcPr>
          <w:p w14:paraId="3A6B0D61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No</w:t>
            </w:r>
          </w:p>
        </w:tc>
      </w:tr>
      <w:tr w:rsidR="0016764D" w:rsidRPr="00BB173D" w14:paraId="3CEE17CA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1E581D12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Exchange Rate Type</w:t>
            </w:r>
          </w:p>
        </w:tc>
        <w:tc>
          <w:tcPr>
            <w:tcW w:w="2596" w:type="pct"/>
          </w:tcPr>
          <w:p w14:paraId="355FF2B0" w14:textId="79C7854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541A460B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15136FA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GL Accounts: Realized Gain</w:t>
            </w:r>
          </w:p>
        </w:tc>
        <w:tc>
          <w:tcPr>
            <w:tcW w:w="2596" w:type="pct"/>
          </w:tcPr>
          <w:p w14:paraId="25AF609E" w14:textId="5B0F20FF" w:rsidR="0016764D" w:rsidRPr="00732AD3" w:rsidRDefault="00100BFD" w:rsidP="00732AD3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00BFD">
              <w:rPr>
                <w:rFonts w:ascii="Calibri" w:hAnsi="Calibri" w:cs="Calibri"/>
                <w:color w:val="000000"/>
                <w:sz w:val="22"/>
                <w:szCs w:val="22"/>
              </w:rPr>
              <w:t>DNN.B199.00000000.100001.000000.711500001.000.0000.000.000</w:t>
            </w:r>
          </w:p>
        </w:tc>
      </w:tr>
      <w:tr w:rsidR="0016764D" w:rsidRPr="00BB173D" w14:paraId="59911DF7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0EFDFA2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GL Accounts: Realized Loss</w:t>
            </w:r>
          </w:p>
        </w:tc>
        <w:tc>
          <w:tcPr>
            <w:tcW w:w="2596" w:type="pct"/>
          </w:tcPr>
          <w:p w14:paraId="40716734" w14:textId="75A9ADAE" w:rsidR="0016764D" w:rsidRPr="00732AD3" w:rsidRDefault="007B1F4B" w:rsidP="00732AD3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7B1F4B">
              <w:rPr>
                <w:rFonts w:ascii="Calibri" w:hAnsi="Calibri" w:cs="Calibri"/>
                <w:color w:val="000000"/>
                <w:sz w:val="22"/>
                <w:szCs w:val="22"/>
              </w:rPr>
              <w:t>DNN.B199.00000000.100001.000000.711500001.000.0000.000.000</w:t>
            </w:r>
          </w:p>
        </w:tc>
      </w:tr>
      <w:tr w:rsidR="0016764D" w:rsidRPr="00BB173D" w14:paraId="181128C8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2F37720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GL Accounts: Rounding</w:t>
            </w:r>
          </w:p>
        </w:tc>
        <w:tc>
          <w:tcPr>
            <w:tcW w:w="2596" w:type="pct"/>
          </w:tcPr>
          <w:p w14:paraId="7D1E8CEC" w14:textId="0A0D6BFE" w:rsidR="0016764D" w:rsidRPr="00732AD3" w:rsidRDefault="007B1F4B" w:rsidP="00732AD3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7B1F4B">
              <w:rPr>
                <w:rFonts w:ascii="Calibri" w:hAnsi="Calibri" w:cs="Calibri"/>
                <w:color w:val="000000"/>
                <w:sz w:val="22"/>
                <w:szCs w:val="22"/>
              </w:rPr>
              <w:t>DNN.B199.00000000.100001.000000.721300001.000.0000.000.000</w:t>
            </w:r>
          </w:p>
        </w:tc>
      </w:tr>
    </w:tbl>
    <w:p w14:paraId="65563B9F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383A4117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 xml:space="preserve">(T) Tax Reporting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66C2AD5A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2DDFF2A3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Combined Filing Program</w:t>
            </w:r>
          </w:p>
        </w:tc>
        <w:tc>
          <w:tcPr>
            <w:tcW w:w="2597" w:type="pct"/>
          </w:tcPr>
          <w:p w14:paraId="036C248B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19387E82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5581532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Use Pay Site Tax Region</w:t>
            </w:r>
          </w:p>
        </w:tc>
        <w:tc>
          <w:tcPr>
            <w:tcW w:w="2597" w:type="pct"/>
          </w:tcPr>
          <w:p w14:paraId="5D5ECF03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52B9B765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275A019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Income Tax Region</w:t>
            </w:r>
          </w:p>
        </w:tc>
        <w:tc>
          <w:tcPr>
            <w:tcW w:w="2597" w:type="pct"/>
          </w:tcPr>
          <w:p w14:paraId="42FBD8D2" w14:textId="5062CB98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</w:tbl>
    <w:p w14:paraId="39BD85FE" w14:textId="77777777" w:rsidR="0016764D" w:rsidRDefault="0016764D" w:rsidP="0016764D">
      <w:pPr>
        <w:rPr>
          <w:rFonts w:ascii="Arial" w:hAnsi="Arial" w:cs="Arial"/>
          <w:b/>
          <w:bCs/>
        </w:rPr>
      </w:pPr>
    </w:p>
    <w:p w14:paraId="16FCAA04" w14:textId="77777777" w:rsidR="008406E6" w:rsidRDefault="008406E6" w:rsidP="0016764D">
      <w:pPr>
        <w:rPr>
          <w:rFonts w:ascii="Arial" w:hAnsi="Arial" w:cs="Arial"/>
          <w:b/>
          <w:bCs/>
        </w:rPr>
      </w:pPr>
    </w:p>
    <w:p w14:paraId="39885258" w14:textId="77777777" w:rsidR="008406E6" w:rsidRDefault="008406E6" w:rsidP="0016764D">
      <w:pPr>
        <w:rPr>
          <w:rFonts w:ascii="Arial" w:hAnsi="Arial" w:cs="Arial"/>
          <w:b/>
          <w:bCs/>
        </w:rPr>
      </w:pPr>
    </w:p>
    <w:p w14:paraId="7F203D5A" w14:textId="77777777" w:rsidR="008406E6" w:rsidRPr="00BB173D" w:rsidRDefault="008406E6" w:rsidP="0016764D">
      <w:pPr>
        <w:rPr>
          <w:rFonts w:ascii="Arial" w:hAnsi="Arial" w:cs="Arial"/>
          <w:b/>
          <w:bCs/>
        </w:rPr>
      </w:pPr>
    </w:p>
    <w:p w14:paraId="36CA351E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lastRenderedPageBreak/>
        <w:t>(T) Invoice: Main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4"/>
        <w:gridCol w:w="7844"/>
      </w:tblGrid>
      <w:tr w:rsidR="0016764D" w:rsidRPr="00BB173D" w14:paraId="735CFAF1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0664A38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Confirm Date as Invoices Number</w:t>
            </w:r>
          </w:p>
        </w:tc>
        <w:tc>
          <w:tcPr>
            <w:tcW w:w="2596" w:type="pct"/>
          </w:tcPr>
          <w:p w14:paraId="5DE34864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31323198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5113EED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Online Validation</w:t>
            </w:r>
          </w:p>
        </w:tc>
        <w:tc>
          <w:tcPr>
            <w:tcW w:w="2596" w:type="pct"/>
          </w:tcPr>
          <w:p w14:paraId="04BF126A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28E65B2D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6DA559D3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Document Category Override</w:t>
            </w:r>
          </w:p>
        </w:tc>
        <w:tc>
          <w:tcPr>
            <w:tcW w:w="2596" w:type="pct"/>
          </w:tcPr>
          <w:p w14:paraId="7B73EA09" w14:textId="26109FD9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16764D" w:rsidRPr="00BB173D" w14:paraId="0BF3B60C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2844833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Adjustment to Paid Invoices</w:t>
            </w:r>
          </w:p>
        </w:tc>
        <w:tc>
          <w:tcPr>
            <w:tcW w:w="2596" w:type="pct"/>
          </w:tcPr>
          <w:p w14:paraId="676AEC2F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No</w:t>
            </w:r>
          </w:p>
        </w:tc>
      </w:tr>
      <w:tr w:rsidR="0016764D" w:rsidRPr="00BB173D" w14:paraId="2294895A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1F9B9E36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Recalculate Scheduled Payment</w:t>
            </w:r>
          </w:p>
        </w:tc>
        <w:tc>
          <w:tcPr>
            <w:tcW w:w="2596" w:type="pct"/>
          </w:tcPr>
          <w:p w14:paraId="30114BC5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Yes</w:t>
            </w:r>
          </w:p>
        </w:tc>
      </w:tr>
      <w:tr w:rsidR="0016764D" w:rsidRPr="00BB173D" w14:paraId="6FC98AA7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376611C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 xml:space="preserve">Allow Remit-To Account </w:t>
            </w:r>
            <w:proofErr w:type="spellStart"/>
            <w:r w:rsidRPr="00BB173D">
              <w:rPr>
                <w:rFonts w:ascii="Arial" w:hAnsi="Arial" w:cs="Arial"/>
                <w:b/>
              </w:rPr>
              <w:t>Overide</w:t>
            </w:r>
            <w:proofErr w:type="spellEnd"/>
          </w:p>
        </w:tc>
        <w:tc>
          <w:tcPr>
            <w:tcW w:w="2596" w:type="pct"/>
          </w:tcPr>
          <w:p w14:paraId="61C57941" w14:textId="6C36D51A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6764D" w:rsidRPr="00BB173D" w14:paraId="5F51D4BD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21D912E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 xml:space="preserve">Allow Remit-To Supplier </w:t>
            </w:r>
            <w:proofErr w:type="spellStart"/>
            <w:r w:rsidRPr="00BB173D">
              <w:rPr>
                <w:rFonts w:ascii="Arial" w:hAnsi="Arial" w:cs="Arial"/>
                <w:b/>
              </w:rPr>
              <w:t>Overide</w:t>
            </w:r>
            <w:proofErr w:type="spellEnd"/>
          </w:p>
        </w:tc>
        <w:tc>
          <w:tcPr>
            <w:tcW w:w="2596" w:type="pct"/>
          </w:tcPr>
          <w:p w14:paraId="1FB78ABA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Yes</w:t>
            </w:r>
          </w:p>
        </w:tc>
      </w:tr>
      <w:tr w:rsidR="0016764D" w:rsidRPr="00BB173D" w14:paraId="4433AA9B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615B4853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proofErr w:type="spellStart"/>
            <w:r w:rsidRPr="00BB173D">
              <w:rPr>
                <w:rFonts w:ascii="Arial" w:hAnsi="Arial" w:cs="Arial"/>
                <w:b/>
              </w:rPr>
              <w:t>Recipt</w:t>
            </w:r>
            <w:proofErr w:type="spellEnd"/>
            <w:r w:rsidRPr="00BB173D">
              <w:rPr>
                <w:rFonts w:ascii="Arial" w:hAnsi="Arial" w:cs="Arial"/>
                <w:b/>
              </w:rPr>
              <w:t xml:space="preserve"> Acceptance Days</w:t>
            </w:r>
          </w:p>
        </w:tc>
        <w:tc>
          <w:tcPr>
            <w:tcW w:w="2596" w:type="pct"/>
          </w:tcPr>
          <w:p w14:paraId="05F2870D" w14:textId="6C07E85C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</w:tbl>
    <w:p w14:paraId="0D24CE95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3935B8A2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Invoice: GL Date Basis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25BB42A2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5CF9026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Invoice Date</w:t>
            </w:r>
          </w:p>
        </w:tc>
        <w:tc>
          <w:tcPr>
            <w:tcW w:w="2597" w:type="pct"/>
          </w:tcPr>
          <w:p w14:paraId="57DF1F29" w14:textId="25C36594" w:rsidR="0016764D" w:rsidRPr="00BB173D" w:rsidRDefault="0016764D" w:rsidP="00732AD3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03B826B6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1BF8196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System Date</w:t>
            </w:r>
          </w:p>
        </w:tc>
        <w:tc>
          <w:tcPr>
            <w:tcW w:w="2597" w:type="pct"/>
          </w:tcPr>
          <w:p w14:paraId="17F3EC2D" w14:textId="1E159C39" w:rsidR="0016764D" w:rsidRPr="00BB173D" w:rsidRDefault="00732AD3" w:rsidP="00732AD3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6764D" w:rsidRPr="00BB173D" w14:paraId="3C2A3575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4AB1B59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Goods Received / Invoice Date</w:t>
            </w:r>
          </w:p>
        </w:tc>
        <w:tc>
          <w:tcPr>
            <w:tcW w:w="2597" w:type="pct"/>
          </w:tcPr>
          <w:p w14:paraId="1E9102EE" w14:textId="2CCA0B3F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73F6A32D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3A51B0E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Goods Received / System Date</w:t>
            </w:r>
          </w:p>
        </w:tc>
        <w:tc>
          <w:tcPr>
            <w:tcW w:w="2597" w:type="pct"/>
          </w:tcPr>
          <w:p w14:paraId="6AFC813B" w14:textId="5D61707B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</w:tbl>
    <w:p w14:paraId="57DEE12B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1C711726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T) Invoice: Freight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3AADFDA6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3991CF3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Freight account</w:t>
            </w:r>
          </w:p>
        </w:tc>
        <w:tc>
          <w:tcPr>
            <w:tcW w:w="2597" w:type="pct"/>
          </w:tcPr>
          <w:p w14:paraId="29C66218" w14:textId="17E6261F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3FE8955B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58B6ABE8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Invoice: Prepayment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126A9703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72EDDA0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Terms</w:t>
            </w:r>
          </w:p>
        </w:tc>
        <w:tc>
          <w:tcPr>
            <w:tcW w:w="2597" w:type="pct"/>
          </w:tcPr>
          <w:p w14:paraId="29D2AE04" w14:textId="492D5BE8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6E99B096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1E30137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Settlement Days</w:t>
            </w:r>
          </w:p>
        </w:tc>
        <w:tc>
          <w:tcPr>
            <w:tcW w:w="2597" w:type="pct"/>
          </w:tcPr>
          <w:p w14:paraId="3567EA71" w14:textId="4B391AC9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09FD3AC2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19186BE5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Tax Difference Account</w:t>
            </w:r>
          </w:p>
        </w:tc>
        <w:tc>
          <w:tcPr>
            <w:tcW w:w="2597" w:type="pct"/>
          </w:tcPr>
          <w:p w14:paraId="58EFFE57" w14:textId="1905F63C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</w:tbl>
    <w:p w14:paraId="52C3CE36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3CCACE20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Approval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78ED6AEE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4B5279A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Use Invoice Approval Workflow</w:t>
            </w:r>
          </w:p>
        </w:tc>
        <w:tc>
          <w:tcPr>
            <w:tcW w:w="2597" w:type="pct"/>
          </w:tcPr>
          <w:p w14:paraId="36125902" w14:textId="4F934D34" w:rsidR="0016764D" w:rsidRPr="00BB173D" w:rsidRDefault="00732AD3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03AF606C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472C180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Force Approval</w:t>
            </w:r>
          </w:p>
        </w:tc>
        <w:tc>
          <w:tcPr>
            <w:tcW w:w="2597" w:type="pct"/>
          </w:tcPr>
          <w:p w14:paraId="01A3CB00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7A12C328" w14:textId="77777777" w:rsidR="0016764D" w:rsidRDefault="0016764D" w:rsidP="0016764D">
      <w:pPr>
        <w:rPr>
          <w:rFonts w:ascii="Arial" w:hAnsi="Arial" w:cs="Arial"/>
          <w:b/>
          <w:bCs/>
        </w:rPr>
      </w:pPr>
    </w:p>
    <w:p w14:paraId="737888A2" w14:textId="77777777" w:rsidR="009E2E10" w:rsidRDefault="009E2E10" w:rsidP="0016764D">
      <w:pPr>
        <w:rPr>
          <w:rFonts w:ascii="Arial" w:hAnsi="Arial" w:cs="Arial"/>
          <w:b/>
          <w:bCs/>
        </w:rPr>
      </w:pPr>
    </w:p>
    <w:p w14:paraId="061BF4D7" w14:textId="77777777" w:rsidR="009E2E10" w:rsidRDefault="009E2E10" w:rsidP="0016764D">
      <w:pPr>
        <w:rPr>
          <w:rFonts w:ascii="Arial" w:hAnsi="Arial" w:cs="Arial"/>
          <w:b/>
          <w:bCs/>
        </w:rPr>
      </w:pPr>
    </w:p>
    <w:p w14:paraId="37AF1742" w14:textId="77777777" w:rsidR="009E2E10" w:rsidRPr="00BB173D" w:rsidRDefault="009E2E10" w:rsidP="0016764D">
      <w:pPr>
        <w:rPr>
          <w:rFonts w:ascii="Arial" w:hAnsi="Arial" w:cs="Arial"/>
          <w:b/>
          <w:bCs/>
        </w:rPr>
      </w:pPr>
    </w:p>
    <w:p w14:paraId="3CD5DC83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lastRenderedPageBreak/>
        <w:t xml:space="preserve">(T) </w:t>
      </w:r>
      <w:proofErr w:type="gramStart"/>
      <w:r w:rsidRPr="00BB173D">
        <w:rPr>
          <w:rFonts w:ascii="Arial" w:hAnsi="Arial" w:cs="Arial"/>
          <w:b/>
          <w:bCs/>
        </w:rPr>
        <w:t>Approval :</w:t>
      </w:r>
      <w:proofErr w:type="gramEnd"/>
      <w:r w:rsidRPr="00BB173D">
        <w:rPr>
          <w:rFonts w:ascii="Arial" w:hAnsi="Arial" w:cs="Arial"/>
          <w:b/>
          <w:bCs/>
        </w:rPr>
        <w:t xml:space="preserve"> Approval Processing Sequence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3404DEB4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7379554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Required Validation Before Approval</w:t>
            </w:r>
          </w:p>
        </w:tc>
        <w:tc>
          <w:tcPr>
            <w:tcW w:w="2597" w:type="pct"/>
          </w:tcPr>
          <w:p w14:paraId="10CA17EF" w14:textId="6EFF401C" w:rsidR="0016764D" w:rsidRPr="00BB173D" w:rsidRDefault="00732AD3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36CE3E7C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39E05FA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Required Accounting Before Approval</w:t>
            </w:r>
          </w:p>
        </w:tc>
        <w:tc>
          <w:tcPr>
            <w:tcW w:w="2597" w:type="pct"/>
          </w:tcPr>
          <w:p w14:paraId="6FC36A34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213FDC9D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29FF240A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Matching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7361FD77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3C16658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Final Matching</w:t>
            </w:r>
          </w:p>
        </w:tc>
        <w:tc>
          <w:tcPr>
            <w:tcW w:w="2597" w:type="pct"/>
          </w:tcPr>
          <w:p w14:paraId="4241DA56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1D7035AF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1145B17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Distribution Level Matching</w:t>
            </w:r>
          </w:p>
        </w:tc>
        <w:tc>
          <w:tcPr>
            <w:tcW w:w="2597" w:type="pct"/>
          </w:tcPr>
          <w:p w14:paraId="39B63085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515F3DB0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74C84C7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Matching Account Override</w:t>
            </w:r>
          </w:p>
        </w:tc>
        <w:tc>
          <w:tcPr>
            <w:tcW w:w="2597" w:type="pct"/>
          </w:tcPr>
          <w:p w14:paraId="432A85E3" w14:textId="3EF5B6EB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16764D" w:rsidRPr="00BB173D" w14:paraId="68843F0D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4DCE7C2D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 xml:space="preserve">Transfer PO Descriptive </w:t>
            </w:r>
            <w:proofErr w:type="spellStart"/>
            <w:r w:rsidRPr="00BB173D">
              <w:rPr>
                <w:rFonts w:ascii="Arial" w:hAnsi="Arial" w:cs="Arial"/>
                <w:b/>
              </w:rPr>
              <w:t>Flexfield</w:t>
            </w:r>
            <w:proofErr w:type="spellEnd"/>
            <w:r w:rsidRPr="00BB173D">
              <w:rPr>
                <w:rFonts w:ascii="Arial" w:hAnsi="Arial" w:cs="Arial"/>
                <w:b/>
              </w:rPr>
              <w:t xml:space="preserve"> Information</w:t>
            </w:r>
          </w:p>
        </w:tc>
        <w:tc>
          <w:tcPr>
            <w:tcW w:w="2597" w:type="pct"/>
          </w:tcPr>
          <w:p w14:paraId="057EB221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Yes</w:t>
            </w:r>
          </w:p>
        </w:tc>
      </w:tr>
    </w:tbl>
    <w:p w14:paraId="7FA42484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5719D20A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 xml:space="preserve">(T) </w:t>
      </w:r>
      <w:proofErr w:type="gramStart"/>
      <w:r w:rsidRPr="00BB173D">
        <w:rPr>
          <w:rFonts w:ascii="Arial" w:hAnsi="Arial" w:cs="Arial"/>
          <w:b/>
          <w:bCs/>
        </w:rPr>
        <w:t>Matching :</w:t>
      </w:r>
      <w:proofErr w:type="gramEnd"/>
      <w:r w:rsidRPr="00BB173D">
        <w:rPr>
          <w:rFonts w:ascii="Arial" w:hAnsi="Arial" w:cs="Arial"/>
          <w:b/>
          <w:bCs/>
        </w:rPr>
        <w:t xml:space="preserve"> Tolerance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55677D02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149BADA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Goods Tolerance</w:t>
            </w:r>
          </w:p>
        </w:tc>
        <w:tc>
          <w:tcPr>
            <w:tcW w:w="2597" w:type="pct"/>
          </w:tcPr>
          <w:p w14:paraId="3362190B" w14:textId="22EC4E0E" w:rsidR="0016764D" w:rsidRPr="00732AD3" w:rsidRDefault="00732AD3" w:rsidP="00732AD3">
            <w:pPr>
              <w:pStyle w:val="Header"/>
              <w:ind w:left="173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Qty</w:t>
            </w:r>
            <w:proofErr w:type="spellEnd"/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- Tolerance</w:t>
            </w:r>
          </w:p>
        </w:tc>
      </w:tr>
      <w:tr w:rsidR="0016764D" w:rsidRPr="00BB173D" w14:paraId="0910B361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7E33908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Services Tolerance</w:t>
            </w:r>
          </w:p>
        </w:tc>
        <w:tc>
          <w:tcPr>
            <w:tcW w:w="2597" w:type="pct"/>
          </w:tcPr>
          <w:p w14:paraId="1B3CDDAB" w14:textId="55A15E5F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60BE43F0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7E4134C3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Interest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372ABE35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2692103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Interest Invoices</w:t>
            </w:r>
          </w:p>
        </w:tc>
        <w:tc>
          <w:tcPr>
            <w:tcW w:w="2597" w:type="pct"/>
          </w:tcPr>
          <w:p w14:paraId="4C8576C8" w14:textId="3590991F" w:rsidR="0016764D" w:rsidRPr="00BB173D" w:rsidRDefault="00732AD3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7DCFD223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28BD9595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Expense Report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3FEA7275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0C203B3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Default Template</w:t>
            </w:r>
          </w:p>
        </w:tc>
        <w:tc>
          <w:tcPr>
            <w:tcW w:w="2597" w:type="pct"/>
          </w:tcPr>
          <w:p w14:paraId="4B8B73E8" w14:textId="3796234E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4C5E314C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2035D0E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Apply Advances</w:t>
            </w:r>
          </w:p>
        </w:tc>
        <w:tc>
          <w:tcPr>
            <w:tcW w:w="2597" w:type="pct"/>
          </w:tcPr>
          <w:p w14:paraId="4B9C75C0" w14:textId="0C6EB5AC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16764D" w:rsidRPr="00BB173D" w14:paraId="2D68B3C5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549615B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Automatically Create Employee as Supplier</w:t>
            </w:r>
          </w:p>
        </w:tc>
        <w:tc>
          <w:tcPr>
            <w:tcW w:w="2597" w:type="pct"/>
          </w:tcPr>
          <w:p w14:paraId="1CCADC0E" w14:textId="569107E7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6764D" w:rsidRPr="00BB173D" w14:paraId="15054970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24C54643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Terms</w:t>
            </w:r>
          </w:p>
        </w:tc>
        <w:tc>
          <w:tcPr>
            <w:tcW w:w="2597" w:type="pct"/>
          </w:tcPr>
          <w:p w14:paraId="3F254CEF" w14:textId="70C3BA55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0EA2046D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06DF14A6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 Group</w:t>
            </w:r>
          </w:p>
        </w:tc>
        <w:tc>
          <w:tcPr>
            <w:tcW w:w="2597" w:type="pct"/>
          </w:tcPr>
          <w:p w14:paraId="3727D84E" w14:textId="1FD03815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7B12D4A2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78908623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Priority</w:t>
            </w:r>
          </w:p>
        </w:tc>
        <w:tc>
          <w:tcPr>
            <w:tcW w:w="2597" w:type="pct"/>
          </w:tcPr>
          <w:p w14:paraId="5B76E3ED" w14:textId="12043202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288B6338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1C744D6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Hold Unmatched Expense Reports</w:t>
            </w:r>
          </w:p>
        </w:tc>
        <w:tc>
          <w:tcPr>
            <w:tcW w:w="2597" w:type="pct"/>
          </w:tcPr>
          <w:p w14:paraId="34C945E6" w14:textId="779AC386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</w:tbl>
    <w:p w14:paraId="066A2CF2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324AEBF9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 xml:space="preserve">(T) </w:t>
      </w:r>
      <w:proofErr w:type="gramStart"/>
      <w:r w:rsidRPr="00BB173D">
        <w:rPr>
          <w:rFonts w:ascii="Arial" w:hAnsi="Arial" w:cs="Arial"/>
          <w:b/>
          <w:bCs/>
        </w:rPr>
        <w:t>Payment :</w:t>
      </w:r>
      <w:proofErr w:type="gramEnd"/>
      <w:r w:rsidRPr="00BB173D">
        <w:rPr>
          <w:rFonts w:ascii="Arial" w:hAnsi="Arial" w:cs="Arial"/>
          <w:b/>
          <w:bCs/>
        </w:rPr>
        <w:t xml:space="preserve"> Discount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4"/>
        <w:gridCol w:w="7844"/>
      </w:tblGrid>
      <w:tr w:rsidR="0016764D" w:rsidRPr="00BB173D" w14:paraId="64B318A1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7F4B81CD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Exclude Tax from Discount Calculation</w:t>
            </w:r>
          </w:p>
        </w:tc>
        <w:tc>
          <w:tcPr>
            <w:tcW w:w="2596" w:type="pct"/>
          </w:tcPr>
          <w:p w14:paraId="0EBF8738" w14:textId="14617A48" w:rsidR="0016764D" w:rsidRPr="00BB173D" w:rsidRDefault="00732AD3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45C4B58D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2675ACA1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 xml:space="preserve">(T) </w:t>
      </w:r>
      <w:proofErr w:type="gramStart"/>
      <w:r w:rsidRPr="00BB173D">
        <w:rPr>
          <w:rFonts w:ascii="Arial" w:hAnsi="Arial" w:cs="Arial"/>
          <w:b/>
          <w:bCs/>
        </w:rPr>
        <w:t>Payment :</w:t>
      </w:r>
      <w:proofErr w:type="gramEnd"/>
      <w:r w:rsidRPr="00BB173D">
        <w:rPr>
          <w:rFonts w:ascii="Arial" w:hAnsi="Arial" w:cs="Arial"/>
          <w:b/>
          <w:bCs/>
        </w:rPr>
        <w:t xml:space="preserve"> Single Payment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4"/>
        <w:gridCol w:w="7844"/>
      </w:tblGrid>
      <w:tr w:rsidR="0016764D" w:rsidRPr="00BB173D" w14:paraId="2B2DDE25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0B6C5E2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lastRenderedPageBreak/>
              <w:t>Allow Pre-Date</w:t>
            </w:r>
          </w:p>
        </w:tc>
        <w:tc>
          <w:tcPr>
            <w:tcW w:w="2596" w:type="pct"/>
          </w:tcPr>
          <w:p w14:paraId="5763CFF5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7FBCC5FD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19AFF9C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Void and Reissue</w:t>
            </w:r>
          </w:p>
        </w:tc>
        <w:tc>
          <w:tcPr>
            <w:tcW w:w="2596" w:type="pct"/>
          </w:tcPr>
          <w:p w14:paraId="0F0CF918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331BDE4C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0804649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Address Change</w:t>
            </w:r>
          </w:p>
        </w:tc>
        <w:tc>
          <w:tcPr>
            <w:tcW w:w="2596" w:type="pct"/>
          </w:tcPr>
          <w:p w14:paraId="2B92A049" w14:textId="28FA5AE8" w:rsidR="0016764D" w:rsidRPr="00BB173D" w:rsidRDefault="00732AD3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</w:tr>
    </w:tbl>
    <w:p w14:paraId="4F2BD1EA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5F20E2B6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 xml:space="preserve">(T) </w:t>
      </w:r>
      <w:proofErr w:type="gramStart"/>
      <w:r w:rsidRPr="00BB173D">
        <w:rPr>
          <w:rFonts w:ascii="Arial" w:hAnsi="Arial" w:cs="Arial"/>
          <w:b/>
          <w:bCs/>
        </w:rPr>
        <w:t>Payment :</w:t>
      </w:r>
      <w:proofErr w:type="gramEnd"/>
      <w:r w:rsidRPr="00BB173D">
        <w:rPr>
          <w:rFonts w:ascii="Arial" w:hAnsi="Arial" w:cs="Arial"/>
          <w:b/>
          <w:bCs/>
        </w:rPr>
        <w:t xml:space="preserve"> Bank Charges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4"/>
        <w:gridCol w:w="7844"/>
      </w:tblGrid>
      <w:tr w:rsidR="0016764D" w:rsidRPr="00BB173D" w14:paraId="4C87683D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0BA63EC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Enable Bank Charges Deduction from Payment</w:t>
            </w:r>
          </w:p>
        </w:tc>
        <w:tc>
          <w:tcPr>
            <w:tcW w:w="2596" w:type="pct"/>
          </w:tcPr>
          <w:p w14:paraId="03C23567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6BE642D5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01B6D25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Deduct Bank Charge from Payment</w:t>
            </w:r>
          </w:p>
        </w:tc>
        <w:tc>
          <w:tcPr>
            <w:tcW w:w="2596" w:type="pct"/>
          </w:tcPr>
          <w:p w14:paraId="5DB10A55" w14:textId="16F3614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19533CE2" w14:textId="485F2077" w:rsidR="0016764D" w:rsidRDefault="0016764D" w:rsidP="0016764D">
      <w:pPr>
        <w:rPr>
          <w:rFonts w:ascii="Arial" w:hAnsi="Arial" w:cs="Arial"/>
          <w:b/>
          <w:bCs/>
        </w:rPr>
      </w:pPr>
    </w:p>
    <w:p w14:paraId="29535F14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Payment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4"/>
        <w:gridCol w:w="7844"/>
      </w:tblGrid>
      <w:tr w:rsidR="0016764D" w:rsidRPr="00BB173D" w14:paraId="18DBF3A0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7E7345D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Remit to Supplier Override</w:t>
            </w:r>
          </w:p>
        </w:tc>
        <w:tc>
          <w:tcPr>
            <w:tcW w:w="2596" w:type="pct"/>
          </w:tcPr>
          <w:p w14:paraId="274B8FE4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1FCEBEFE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491DF3C7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Document Category Override</w:t>
            </w:r>
          </w:p>
        </w:tc>
        <w:tc>
          <w:tcPr>
            <w:tcW w:w="2596" w:type="pct"/>
          </w:tcPr>
          <w:p w14:paraId="1D1DEB0B" w14:textId="5DDC274A" w:rsidR="0016764D" w:rsidRPr="00BB173D" w:rsidRDefault="00732AD3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5981E060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6689B55D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Withholding Tax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4"/>
        <w:gridCol w:w="7844"/>
      </w:tblGrid>
      <w:tr w:rsidR="0016764D" w:rsidRPr="00BB173D" w14:paraId="553455E2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4BFF9F9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Use Withholding Tax</w:t>
            </w:r>
          </w:p>
        </w:tc>
        <w:tc>
          <w:tcPr>
            <w:tcW w:w="2596" w:type="pct"/>
          </w:tcPr>
          <w:p w14:paraId="289AC996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6B55F8EE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53CFA98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Allow Manual Withholding</w:t>
            </w:r>
          </w:p>
        </w:tc>
        <w:tc>
          <w:tcPr>
            <w:tcW w:w="2596" w:type="pct"/>
          </w:tcPr>
          <w:p w14:paraId="60A66AA4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Yes</w:t>
            </w:r>
          </w:p>
        </w:tc>
      </w:tr>
      <w:tr w:rsidR="0016764D" w:rsidRPr="00BB173D" w14:paraId="0DF62A51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5C3BBD1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Tax Group</w:t>
            </w:r>
          </w:p>
        </w:tc>
        <w:tc>
          <w:tcPr>
            <w:tcW w:w="2596" w:type="pct"/>
          </w:tcPr>
          <w:p w14:paraId="7AD30F12" w14:textId="2C61BCE2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364184AE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37C213C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Withholding Amount Basis: Include Discount Amount</w:t>
            </w:r>
          </w:p>
        </w:tc>
        <w:tc>
          <w:tcPr>
            <w:tcW w:w="2596" w:type="pct"/>
          </w:tcPr>
          <w:p w14:paraId="2B7EB063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Yes</w:t>
            </w:r>
          </w:p>
        </w:tc>
      </w:tr>
      <w:tr w:rsidR="0016764D" w:rsidRPr="00BB173D" w14:paraId="5F2EE138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0A8BE254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Withholding Amount Basis: Include Tax Amount</w:t>
            </w:r>
          </w:p>
        </w:tc>
        <w:tc>
          <w:tcPr>
            <w:tcW w:w="2596" w:type="pct"/>
          </w:tcPr>
          <w:p w14:paraId="33765F32" w14:textId="377CCE24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16764D" w:rsidRPr="00BB173D" w14:paraId="6CC14B72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24831C4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Apply Withholding Tax: Never</w:t>
            </w:r>
          </w:p>
        </w:tc>
        <w:tc>
          <w:tcPr>
            <w:tcW w:w="2596" w:type="pct"/>
          </w:tcPr>
          <w:p w14:paraId="54E19295" w14:textId="6C8DA30A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049C47E9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4E785524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Apply Withholding Tax: At Invoice Validation Time</w:t>
            </w:r>
          </w:p>
        </w:tc>
        <w:tc>
          <w:tcPr>
            <w:tcW w:w="2596" w:type="pct"/>
          </w:tcPr>
          <w:p w14:paraId="79672250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Yes</w:t>
            </w:r>
          </w:p>
        </w:tc>
      </w:tr>
      <w:tr w:rsidR="0016764D" w:rsidRPr="00BB173D" w14:paraId="66E4AA4A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7A7F580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Apply Withholding Tax: At Payment Time</w:t>
            </w:r>
          </w:p>
        </w:tc>
        <w:tc>
          <w:tcPr>
            <w:tcW w:w="2596" w:type="pct"/>
          </w:tcPr>
          <w:p w14:paraId="0261396D" w14:textId="64EB4E28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378C8CBD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6D65D2B7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Apply Withholding Tax: At Invoice Validation and Payment Time</w:t>
            </w:r>
          </w:p>
        </w:tc>
        <w:tc>
          <w:tcPr>
            <w:tcW w:w="2596" w:type="pct"/>
          </w:tcPr>
          <w:p w14:paraId="7651B4A8" w14:textId="275B2C5F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6A3A8F7F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2600044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Create Withholding Invoice: Never</w:t>
            </w:r>
          </w:p>
        </w:tc>
        <w:tc>
          <w:tcPr>
            <w:tcW w:w="2596" w:type="pct"/>
          </w:tcPr>
          <w:p w14:paraId="69B1EF69" w14:textId="312BB872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024330BF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639FDAB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Create Withholding Invoice: At Invoice Validation Time</w:t>
            </w:r>
          </w:p>
        </w:tc>
        <w:tc>
          <w:tcPr>
            <w:tcW w:w="2596" w:type="pct"/>
          </w:tcPr>
          <w:p w14:paraId="0697A28A" w14:textId="2CC4498F" w:rsidR="0016764D" w:rsidRPr="00BB173D" w:rsidRDefault="00CF76AC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6764D" w:rsidRPr="00BB173D" w14:paraId="7B69EF3F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66B1D41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Create Withholding Invoice: At Payment Time</w:t>
            </w:r>
          </w:p>
        </w:tc>
        <w:tc>
          <w:tcPr>
            <w:tcW w:w="2596" w:type="pct"/>
          </w:tcPr>
          <w:p w14:paraId="4F228C37" w14:textId="29AD337C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0AA4D235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2A0C38D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Create Withholding Invoice: At Withholding Application</w:t>
            </w:r>
          </w:p>
        </w:tc>
        <w:tc>
          <w:tcPr>
            <w:tcW w:w="2596" w:type="pct"/>
          </w:tcPr>
          <w:p w14:paraId="31EDCB81" w14:textId="086D6D43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060F85DB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7020F386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Withholding Tax Basis: Invoice Date</w:t>
            </w:r>
          </w:p>
        </w:tc>
        <w:tc>
          <w:tcPr>
            <w:tcW w:w="2596" w:type="pct"/>
          </w:tcPr>
          <w:p w14:paraId="3B2B4554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Yes</w:t>
            </w:r>
          </w:p>
        </w:tc>
      </w:tr>
      <w:tr w:rsidR="0016764D" w:rsidRPr="00BB173D" w14:paraId="396DA68B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1C8EC9F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Withholding Tax Basis: GL Date</w:t>
            </w:r>
          </w:p>
        </w:tc>
        <w:tc>
          <w:tcPr>
            <w:tcW w:w="2596" w:type="pct"/>
          </w:tcPr>
          <w:p w14:paraId="2CE71DC4" w14:textId="7E6D4910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  <w:tr w:rsidR="0016764D" w:rsidRPr="00BB173D" w14:paraId="6D94A366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3E9B0122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Include Income Tax Type on Withholding Distributions</w:t>
            </w:r>
          </w:p>
        </w:tc>
        <w:tc>
          <w:tcPr>
            <w:tcW w:w="2596" w:type="pct"/>
          </w:tcPr>
          <w:p w14:paraId="5B8738A3" w14:textId="53FDEEA3" w:rsidR="0016764D" w:rsidRPr="00BB173D" w:rsidRDefault="00732AD3" w:rsidP="0064135C">
            <w:pPr>
              <w:ind w:left="1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</w:tbl>
    <w:p w14:paraId="7A4D6641" w14:textId="77777777" w:rsidR="0016764D" w:rsidRDefault="0016764D" w:rsidP="0016764D">
      <w:pPr>
        <w:rPr>
          <w:rFonts w:ascii="Arial" w:hAnsi="Arial" w:cs="Arial"/>
          <w:b/>
          <w:bCs/>
        </w:rPr>
      </w:pPr>
    </w:p>
    <w:p w14:paraId="5FA8A4B0" w14:textId="77777777" w:rsidR="00F86A30" w:rsidRPr="00BB173D" w:rsidRDefault="00F86A30" w:rsidP="0016764D">
      <w:pPr>
        <w:rPr>
          <w:rFonts w:ascii="Arial" w:hAnsi="Arial" w:cs="Arial"/>
          <w:b/>
          <w:bCs/>
        </w:rPr>
      </w:pPr>
    </w:p>
    <w:p w14:paraId="0658C287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lastRenderedPageBreak/>
        <w:t>(T) Supplier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4"/>
        <w:gridCol w:w="7844"/>
      </w:tblGrid>
      <w:tr w:rsidR="0016764D" w:rsidRPr="00BB173D" w14:paraId="73B70F6D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162B72B6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Invoice Currency</w:t>
            </w:r>
          </w:p>
        </w:tc>
        <w:tc>
          <w:tcPr>
            <w:tcW w:w="2596" w:type="pct"/>
          </w:tcPr>
          <w:p w14:paraId="1BDC7667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IDR</w:t>
            </w:r>
          </w:p>
        </w:tc>
      </w:tr>
      <w:tr w:rsidR="0016764D" w:rsidRPr="00BB173D" w14:paraId="0A06EF6A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50D7C9C6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 Group</w:t>
            </w:r>
          </w:p>
        </w:tc>
        <w:tc>
          <w:tcPr>
            <w:tcW w:w="2596" w:type="pct"/>
          </w:tcPr>
          <w:p w14:paraId="01649078" w14:textId="7FFA8951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63D808AF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471B623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Term Date Basis</w:t>
            </w:r>
          </w:p>
        </w:tc>
        <w:tc>
          <w:tcPr>
            <w:tcW w:w="2596" w:type="pct"/>
          </w:tcPr>
          <w:p w14:paraId="0094B45D" w14:textId="014DC806" w:rsidR="0016764D" w:rsidRPr="00317798" w:rsidRDefault="00317798" w:rsidP="00317798">
            <w:pPr>
              <w:ind w:left="173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317798">
              <w:rPr>
                <w:rFonts w:ascii="Arial" w:hAnsi="Arial" w:cs="Arial"/>
              </w:rPr>
              <w:t>Invoice Received</w:t>
            </w:r>
          </w:p>
        </w:tc>
      </w:tr>
      <w:tr w:rsidR="0016764D" w:rsidRPr="00BB173D" w14:paraId="6FAC780C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71D2048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 Date Basis</w:t>
            </w:r>
          </w:p>
        </w:tc>
        <w:tc>
          <w:tcPr>
            <w:tcW w:w="2596" w:type="pct"/>
          </w:tcPr>
          <w:p w14:paraId="21059EDE" w14:textId="77777777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Due</w:t>
            </w:r>
          </w:p>
        </w:tc>
      </w:tr>
      <w:tr w:rsidR="0016764D" w:rsidRPr="00BB173D" w14:paraId="37987862" w14:textId="77777777" w:rsidTr="0064135C">
        <w:trPr>
          <w:trHeight w:val="288"/>
        </w:trPr>
        <w:tc>
          <w:tcPr>
            <w:tcW w:w="2404" w:type="pct"/>
            <w:shd w:val="pct10" w:color="auto" w:fill="auto"/>
          </w:tcPr>
          <w:p w14:paraId="4686568D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Terms</w:t>
            </w:r>
          </w:p>
        </w:tc>
        <w:tc>
          <w:tcPr>
            <w:tcW w:w="2596" w:type="pct"/>
          </w:tcPr>
          <w:p w14:paraId="2AB3322B" w14:textId="546B2DFB" w:rsidR="0016764D" w:rsidRPr="00BB173D" w:rsidRDefault="0016764D" w:rsidP="0064135C">
            <w:pPr>
              <w:ind w:left="173"/>
              <w:rPr>
                <w:rFonts w:ascii="Arial" w:hAnsi="Arial" w:cs="Arial"/>
              </w:rPr>
            </w:pPr>
          </w:p>
        </w:tc>
      </w:tr>
    </w:tbl>
    <w:p w14:paraId="6F4F1C7E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49050642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(T) Reports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261"/>
        <w:gridCol w:w="7847"/>
      </w:tblGrid>
      <w:tr w:rsidR="0016764D" w:rsidRPr="00BB173D" w14:paraId="1F8B8C9A" w14:textId="77777777" w:rsidTr="0064135C">
        <w:trPr>
          <w:trHeight w:val="288"/>
        </w:trPr>
        <w:tc>
          <w:tcPr>
            <w:tcW w:w="2403" w:type="pct"/>
            <w:shd w:val="pct10" w:color="auto" w:fill="auto"/>
          </w:tcPr>
          <w:p w14:paraId="60CDEED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Report Sorting: Sort By Alternate Field</w:t>
            </w:r>
          </w:p>
        </w:tc>
        <w:tc>
          <w:tcPr>
            <w:tcW w:w="2597" w:type="pct"/>
          </w:tcPr>
          <w:p w14:paraId="574F7D6C" w14:textId="081222DD" w:rsidR="0016764D" w:rsidRPr="00BB173D" w:rsidRDefault="00317798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4A0B4670" w14:textId="77777777" w:rsidR="00BC50C8" w:rsidRDefault="00BC50C8">
      <w:bookmarkStart w:id="21" w:name="_Toc449615353"/>
      <w:bookmarkStart w:id="22" w:name="_Toc128634"/>
    </w:p>
    <w:p w14:paraId="1D8A5601" w14:textId="26DD5718" w:rsidR="00BC50C8" w:rsidRPr="00232CAE" w:rsidRDefault="00BC50C8" w:rsidP="00BC50C8">
      <w:pPr>
        <w:jc w:val="both"/>
        <w:rPr>
          <w:rFonts w:ascii="Arial" w:hAnsi="Arial" w:cs="Arial"/>
        </w:rPr>
      </w:pPr>
    </w:p>
    <w:p w14:paraId="78480299" w14:textId="502EDBA0" w:rsidR="00BC50C8" w:rsidRDefault="00BC50C8"/>
    <w:p w14:paraId="2447EB40" w14:textId="7732F0AD" w:rsidR="0047709C" w:rsidRDefault="0047709C">
      <w:pPr>
        <w:rPr>
          <w:rFonts w:ascii="Arial" w:hAnsi="Arial" w:cs="Arial"/>
          <w:b/>
          <w:bCs/>
          <w:color w:val="0000FF"/>
          <w:sz w:val="26"/>
          <w:szCs w:val="26"/>
        </w:rPr>
      </w:pPr>
      <w:r>
        <w:br w:type="page"/>
      </w:r>
    </w:p>
    <w:p w14:paraId="479DA6CB" w14:textId="07DDAB76" w:rsidR="0016764D" w:rsidRPr="00BB173D" w:rsidRDefault="0016764D" w:rsidP="0016764D">
      <w:pPr>
        <w:pStyle w:val="Heading3"/>
      </w:pPr>
      <w:bookmarkStart w:id="23" w:name="_Toc170724925"/>
      <w:r w:rsidRPr="00BB173D">
        <w:lastRenderedPageBreak/>
        <w:t>AP-0</w:t>
      </w:r>
      <w:r w:rsidR="0049586C">
        <w:t>4</w:t>
      </w:r>
      <w:r w:rsidRPr="00BB173D">
        <w:t xml:space="preserve">: Payment </w:t>
      </w:r>
      <w:bookmarkEnd w:id="21"/>
      <w:bookmarkEnd w:id="22"/>
      <w:r w:rsidR="0049586C">
        <w:t>Process Profile</w:t>
      </w:r>
      <w:bookmarkEnd w:id="23"/>
    </w:p>
    <w:p w14:paraId="06149217" w14:textId="477A170F" w:rsidR="0016764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>: Setup &gt;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Payment &gt; Payment Administrator &gt; Task Name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&gt;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Payment Process Profile</w:t>
      </w:r>
    </w:p>
    <w:p w14:paraId="5E3535C0" w14:textId="77777777" w:rsidR="0016764D" w:rsidRDefault="0016764D" w:rsidP="0016764D">
      <w:pPr>
        <w:spacing w:line="360" w:lineRule="auto"/>
      </w:pPr>
    </w:p>
    <w:p w14:paraId="21CC67E3" w14:textId="28C12875" w:rsidR="00E72B9C" w:rsidRPr="00E72B9C" w:rsidRDefault="00E72B9C" w:rsidP="000D5DFE">
      <w:pPr>
        <w:tabs>
          <w:tab w:val="num" w:pos="720"/>
        </w:tabs>
      </w:pPr>
      <w:r>
        <w:rPr>
          <w:noProof/>
          <w:lang w:val="id-ID" w:eastAsia="id-ID"/>
        </w:rPr>
        <mc:AlternateContent>
          <mc:Choice Requires="wpc">
            <w:drawing>
              <wp:inline distT="0" distB="0" distL="0" distR="0" wp14:anchorId="582C84FA" wp14:editId="42189E96">
                <wp:extent cx="297180" cy="243205"/>
                <wp:effectExtent l="0" t="0" r="26670" b="23495"/>
                <wp:docPr id="34" name="Canvas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1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5080" y="5080"/>
                            <a:ext cx="292100" cy="233045"/>
                          </a:xfrm>
                          <a:prstGeom prst="roundRect">
                            <a:avLst>
                              <a:gd name="adj" fmla="val 12435"/>
                            </a:avLst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718" y="24130"/>
                            <a:ext cx="2628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2BB05B" w14:textId="6C792DC0" w:rsidR="002C251A" w:rsidRDefault="002C251A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400" y="121285"/>
                            <a:ext cx="18224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9366C9" w14:textId="591CA60D" w:rsidR="002C251A" w:rsidRDefault="002C251A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82C84FA" id="Canvas 34" o:spid="_x0000_s1026" editas="canvas" style="width:23.4pt;height:19.15pt;mso-position-horizontal-relative:char;mso-position-vertical-relative:line" coordsize="297180,243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">
                <v:shape id="_x0000_s1027" type="#_x0000_t75" style="position:absolute;width:297180;height:243205;visibility:visible;mso-wrap-style:square">
                  <v:fill o:detectmouseclick="t"/>
                  <v:path o:connecttype="none"/>
                </v:shape>
                <v:roundrect id="AutoShape 15" o:spid="_x0000_s1028" style="position:absolute;left:5080;top:5080;width:292100;height:233045;visibility:visible;mso-wrap-style:square;v-text-anchor:top" arcsize="81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" filled="f" strokeweight=".8pt"/>
                <v:rect id="Rectangle 16" o:spid="_x0000_s1029" style="position:absolute;left:23718;top:24130;width:262890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XEO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IAdcQ7BAAAA2wAAAA8AAAAA&#10;AAAAAAAAAAAABwIAAGRycy9kb3ducmV2LnhtbFBLBQYAAAAAAwADALcAAAD1AgAAAAA=&#10;" filled="f" stroked="f">
                  <v:textbox style="mso-fit-shape-to-text:t" inset="0,0,0,0">
                    <w:txbxContent>
                      <w:p w14:paraId="7F2BB05B" w14:textId="6C792DC0" w:rsidR="002C251A" w:rsidRDefault="002C251A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Window</w:t>
                        </w:r>
                      </w:p>
                    </w:txbxContent>
                  </v:textbox>
                </v:rect>
                <v:rect id="Rectangle 17" o:spid="_x0000_s1030" style="position:absolute;left:25400;top:121285;width:182245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SVwAAAANsAAAAPAAAAZHJzL2Rvd25yZXYueG1sRI/NigIx&#10;EITvC75DaMHbmlFh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71HUlcAAAADbAAAADwAAAAAA&#10;AAAAAAAAAAAHAgAAZHJzL2Rvd25yZXYueG1sUEsFBgAAAAADAAMAtwAAAPQCAAAAAA==&#10;" filled="f" stroked="f">
                  <v:textbox style="mso-fit-shape-to-text:t" inset="0,0,0,0">
                    <w:txbxContent>
                      <w:p w14:paraId="5E9366C9" w14:textId="591CA60D" w:rsidR="002C251A" w:rsidRDefault="002C251A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Name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hAnsi="Arial" w:cs="Arial"/>
          <w:b/>
        </w:rPr>
        <w:t xml:space="preserve"> </w:t>
      </w:r>
      <w:r w:rsidR="006659E9">
        <w:rPr>
          <w:rFonts w:ascii="Arial" w:hAnsi="Arial" w:cs="Arial"/>
          <w:b/>
        </w:rPr>
        <w:t>Payment Process Profiles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58406D85" w14:textId="77777777" w:rsidTr="000D5DFE">
        <w:tc>
          <w:tcPr>
            <w:tcW w:w="5040" w:type="dxa"/>
          </w:tcPr>
          <w:p w14:paraId="2B34DE82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2648DD65" w14:textId="77777777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5462400F" w14:textId="6BBCA69D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4CAD1FBE" w14:textId="77777777" w:rsidTr="000D5DFE">
        <w:tc>
          <w:tcPr>
            <w:tcW w:w="5040" w:type="dxa"/>
          </w:tcPr>
          <w:p w14:paraId="3AB65AA3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0BFF875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FAB60CA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8A792B8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FB45664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321D2D9F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046300FD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6529A866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A2E3DA1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2AFF0489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45DB458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69DC4CC3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379C8E7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28BB7E08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246BEF3A" w14:textId="1C2CEFEA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5BC53BF7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89A5FE7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55DED59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F672D4C" w14:textId="6B440BCD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44419EC4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4749D19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883C142" w14:textId="77777777" w:rsidR="000D5DFE" w:rsidRPr="00AA4139" w:rsidRDefault="000D5DFE" w:rsidP="0016764D">
      <w:pPr>
        <w:spacing w:line="360" w:lineRule="auto"/>
      </w:pPr>
    </w:p>
    <w:p w14:paraId="3A5BE5D6" w14:textId="77777777" w:rsidR="0016764D" w:rsidRDefault="0016764D" w:rsidP="0016764D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 w:val="18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Payment Administrator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untuk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membuat</w:t>
      </w:r>
      <w:proofErr w:type="spellEnd"/>
      <w:r w:rsidRPr="00B6155B">
        <w:rPr>
          <w:rFonts w:ascii="Arial" w:hAnsi="Arial" w:cs="Arial"/>
          <w:szCs w:val="22"/>
        </w:rPr>
        <w:t xml:space="preserve"> Payment Process Profile yang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dalam</w:t>
      </w:r>
      <w:proofErr w:type="spellEnd"/>
      <w:r w:rsidRPr="00B6155B">
        <w:rPr>
          <w:rFonts w:ascii="Arial" w:hAnsi="Arial" w:cs="Arial"/>
          <w:szCs w:val="22"/>
        </w:rPr>
        <w:t xml:space="preserve"> proses payment</w:t>
      </w:r>
      <w:r w:rsidRPr="00B6155B">
        <w:rPr>
          <w:rFonts w:ascii="Arial" w:hAnsi="Arial" w:cs="Arial"/>
          <w:sz w:val="18"/>
        </w:rPr>
        <w:tab/>
      </w:r>
      <w:r w:rsidRPr="00B6155B">
        <w:rPr>
          <w:rFonts w:ascii="Arial" w:hAnsi="Arial" w:cs="Arial"/>
          <w:sz w:val="18"/>
        </w:rPr>
        <w:tab/>
      </w:r>
    </w:p>
    <w:p w14:paraId="728D0979" w14:textId="1FD97F00" w:rsidR="0016764D" w:rsidRPr="00BB173D" w:rsidRDefault="0016764D" w:rsidP="0016764D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</w:rPr>
      </w:pPr>
      <w:r w:rsidRPr="00BB173D">
        <w:rPr>
          <w:rFonts w:ascii="Arial" w:hAnsi="Arial" w:cs="Arial"/>
        </w:rPr>
        <w:t>.</w:t>
      </w:r>
    </w:p>
    <w:p w14:paraId="27B152C8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&lt;Payment Process Profile&gt;</w:t>
      </w:r>
    </w:p>
    <w:tbl>
      <w:tblPr>
        <w:tblW w:w="27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4035"/>
        <w:gridCol w:w="4172"/>
      </w:tblGrid>
      <w:tr w:rsidR="00801481" w:rsidRPr="00BB173D" w14:paraId="15387A24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58C184D1" w14:textId="77777777" w:rsidR="00801481" w:rsidRPr="00BB173D" w:rsidRDefault="00801481" w:rsidP="00801481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2542" w:type="pct"/>
            <w:vAlign w:val="bottom"/>
          </w:tcPr>
          <w:p w14:paraId="13112EAE" w14:textId="6767E13B" w:rsidR="00801481" w:rsidRPr="00155459" w:rsidRDefault="00801481" w:rsidP="00801481">
            <w:pPr>
              <w:pStyle w:val="Header"/>
              <w:ind w:left="173"/>
              <w:rPr>
                <w:rStyle w:val="x2"/>
              </w:rPr>
            </w:pPr>
            <w:r w:rsidRPr="00155459">
              <w:rPr>
                <w:rStyle w:val="x2"/>
                <w:rFonts w:ascii="Arial" w:hAnsi="Arial" w:cs="Arial"/>
                <w:sz w:val="20"/>
              </w:rPr>
              <w:t>XTD_AP_PAYMENT_PROCESS_PROFILE</w:t>
            </w:r>
          </w:p>
        </w:tc>
      </w:tr>
      <w:tr w:rsidR="00801481" w:rsidRPr="00BB173D" w14:paraId="769E8424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32B28202" w14:textId="77777777" w:rsidR="00801481" w:rsidRPr="00BB173D" w:rsidRDefault="00801481" w:rsidP="00801481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 xml:space="preserve">Name </w:t>
            </w:r>
          </w:p>
        </w:tc>
        <w:tc>
          <w:tcPr>
            <w:tcW w:w="2542" w:type="pct"/>
            <w:vAlign w:val="bottom"/>
          </w:tcPr>
          <w:p w14:paraId="053252C8" w14:textId="173893E4" w:rsidR="00801481" w:rsidRPr="00155459" w:rsidRDefault="00801481" w:rsidP="00801481">
            <w:pPr>
              <w:pStyle w:val="Header"/>
              <w:ind w:left="173"/>
              <w:rPr>
                <w:rStyle w:val="x2"/>
              </w:rPr>
            </w:pPr>
            <w:r w:rsidRPr="00155459">
              <w:rPr>
                <w:rStyle w:val="x2"/>
                <w:rFonts w:ascii="Arial" w:hAnsi="Arial" w:cs="Arial"/>
                <w:sz w:val="20"/>
              </w:rPr>
              <w:t>XTD AP Payment Process Profile</w:t>
            </w:r>
          </w:p>
        </w:tc>
      </w:tr>
      <w:tr w:rsidR="00801481" w:rsidRPr="00BB173D" w14:paraId="5257900D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3A404FD7" w14:textId="77777777" w:rsidR="00801481" w:rsidRPr="00BB173D" w:rsidRDefault="00801481" w:rsidP="00801481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2542" w:type="pct"/>
            <w:vAlign w:val="bottom"/>
          </w:tcPr>
          <w:p w14:paraId="5043C133" w14:textId="708E4FA4" w:rsidR="00801481" w:rsidRPr="00155459" w:rsidRDefault="00801481" w:rsidP="00801481">
            <w:pPr>
              <w:pStyle w:val="Header"/>
              <w:ind w:left="173"/>
              <w:rPr>
                <w:rStyle w:val="x2"/>
              </w:rPr>
            </w:pPr>
            <w:r w:rsidRPr="00155459">
              <w:rPr>
                <w:rStyle w:val="x2"/>
                <w:rFonts w:ascii="Arial" w:hAnsi="Arial" w:cs="Arial"/>
                <w:sz w:val="20"/>
              </w:rPr>
              <w:t>XTD AP Payment Process Profile</w:t>
            </w:r>
          </w:p>
        </w:tc>
      </w:tr>
      <w:tr w:rsidR="0016764D" w:rsidRPr="00BB173D" w14:paraId="67BB65D1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043E2A5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Instruction Format</w:t>
            </w:r>
          </w:p>
        </w:tc>
        <w:tc>
          <w:tcPr>
            <w:tcW w:w="2542" w:type="pct"/>
          </w:tcPr>
          <w:p w14:paraId="5FEB7A30" w14:textId="77777777" w:rsidR="0016764D" w:rsidRPr="00BB173D" w:rsidRDefault="0016764D" w:rsidP="0064135C">
            <w:pPr>
              <w:pStyle w:val="Header"/>
              <w:ind w:left="173"/>
              <w:rPr>
                <w:rStyle w:val="x2"/>
                <w:rFonts w:ascii="Arial" w:hAnsi="Arial" w:cs="Arial"/>
                <w:sz w:val="20"/>
              </w:rPr>
            </w:pPr>
            <w:r w:rsidRPr="00BB173D">
              <w:rPr>
                <w:rStyle w:val="x2"/>
                <w:rFonts w:ascii="Arial" w:hAnsi="Arial" w:cs="Arial"/>
                <w:sz w:val="20"/>
              </w:rPr>
              <w:t>Standard Check Format</w:t>
            </w:r>
          </w:p>
        </w:tc>
      </w:tr>
      <w:tr w:rsidR="0016764D" w:rsidRPr="00BB173D" w14:paraId="6B363D1A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1B3DEFB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Maximum Documents per Payment</w:t>
            </w:r>
          </w:p>
        </w:tc>
        <w:tc>
          <w:tcPr>
            <w:tcW w:w="2542" w:type="pct"/>
          </w:tcPr>
          <w:p w14:paraId="32225C28" w14:textId="32F17ABF" w:rsidR="0016764D" w:rsidRPr="00BB173D" w:rsidRDefault="0016764D" w:rsidP="0064135C">
            <w:pPr>
              <w:pStyle w:val="Header"/>
              <w:ind w:left="173"/>
              <w:rPr>
                <w:rStyle w:val="x2"/>
                <w:rFonts w:ascii="Arial" w:hAnsi="Arial" w:cs="Arial"/>
                <w:sz w:val="20"/>
              </w:rPr>
            </w:pPr>
          </w:p>
        </w:tc>
      </w:tr>
      <w:tr w:rsidR="0016764D" w:rsidRPr="00BB173D" w14:paraId="620C45A8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1AD2EEB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Processing Type</w:t>
            </w:r>
          </w:p>
        </w:tc>
        <w:tc>
          <w:tcPr>
            <w:tcW w:w="2542" w:type="pct"/>
          </w:tcPr>
          <w:p w14:paraId="291D3F25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Electronic</w:t>
            </w:r>
          </w:p>
        </w:tc>
      </w:tr>
      <w:tr w:rsidR="0016764D" w:rsidRPr="00BB173D" w14:paraId="58CBEDE9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0BD9285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Electronic Processing Channel</w:t>
            </w:r>
          </w:p>
        </w:tc>
        <w:tc>
          <w:tcPr>
            <w:tcW w:w="2542" w:type="pct"/>
          </w:tcPr>
          <w:p w14:paraId="24EDFB3C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Oracle Payments</w:t>
            </w:r>
          </w:p>
        </w:tc>
      </w:tr>
      <w:tr w:rsidR="0016764D" w:rsidRPr="00BB173D" w14:paraId="535251DF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2272D79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Completion Point</w:t>
            </w:r>
          </w:p>
        </w:tc>
        <w:tc>
          <w:tcPr>
            <w:tcW w:w="2542" w:type="pct"/>
          </w:tcPr>
          <w:p w14:paraId="2AC499F0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When the Payment Instruction is Formatted</w:t>
            </w:r>
          </w:p>
        </w:tc>
      </w:tr>
      <w:tr w:rsidR="0016764D" w:rsidRPr="00BB173D" w14:paraId="4B136B31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181BAF02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 xml:space="preserve">Allow Manual Setting of Payment Completion </w:t>
            </w:r>
          </w:p>
        </w:tc>
        <w:tc>
          <w:tcPr>
            <w:tcW w:w="2542" w:type="pct"/>
          </w:tcPr>
          <w:p w14:paraId="79158EC7" w14:textId="21B50B88" w:rsidR="0016764D" w:rsidRPr="00BB173D" w:rsidRDefault="00801481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70E02F45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43041D3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System</w:t>
            </w:r>
          </w:p>
        </w:tc>
        <w:tc>
          <w:tcPr>
            <w:tcW w:w="2542" w:type="pct"/>
          </w:tcPr>
          <w:p w14:paraId="0FE21F87" w14:textId="39BBBC39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5AEBB51D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638250D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Transmission Configuration</w:t>
            </w:r>
          </w:p>
        </w:tc>
        <w:tc>
          <w:tcPr>
            <w:tcW w:w="2542" w:type="pct"/>
          </w:tcPr>
          <w:p w14:paraId="19653695" w14:textId="14FEA688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239E699A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1F900236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ISO Grouping</w:t>
            </w:r>
          </w:p>
        </w:tc>
        <w:tc>
          <w:tcPr>
            <w:tcW w:w="2542" w:type="pct"/>
          </w:tcPr>
          <w:p w14:paraId="72B1A1F0" w14:textId="0A846B64" w:rsidR="0016764D" w:rsidRPr="00BB173D" w:rsidRDefault="00E71335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04F8EE40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0F4604B3" w14:textId="664D6886" w:rsidR="0016764D" w:rsidRPr="00BB173D" w:rsidRDefault="00155459" w:rsidP="0064135C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Batch Booking</w:t>
            </w:r>
          </w:p>
        </w:tc>
        <w:tc>
          <w:tcPr>
            <w:tcW w:w="2542" w:type="pct"/>
          </w:tcPr>
          <w:p w14:paraId="0C2F1302" w14:textId="4404C3E7" w:rsidR="0016764D" w:rsidRPr="00BB173D" w:rsidRDefault="00155459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  <w:tr w:rsidR="00155459" w:rsidRPr="00BB173D" w14:paraId="11765DAE" w14:textId="77777777" w:rsidTr="00155459">
        <w:trPr>
          <w:trHeight w:val="288"/>
        </w:trPr>
        <w:tc>
          <w:tcPr>
            <w:tcW w:w="2458" w:type="pct"/>
            <w:shd w:val="pct10" w:color="auto" w:fill="auto"/>
          </w:tcPr>
          <w:p w14:paraId="30BBBE48" w14:textId="2709BBD4" w:rsidR="00155459" w:rsidRPr="00BB173D" w:rsidRDefault="00155459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Default Printer</w:t>
            </w:r>
          </w:p>
        </w:tc>
        <w:tc>
          <w:tcPr>
            <w:tcW w:w="2542" w:type="pct"/>
          </w:tcPr>
          <w:p w14:paraId="2D7F8DF9" w14:textId="77777777" w:rsidR="00155459" w:rsidRPr="00BB173D" w:rsidRDefault="00155459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5CD8BB68" w14:textId="77777777" w:rsidR="0016764D" w:rsidRPr="00BB173D" w:rsidRDefault="0016764D" w:rsidP="0016764D">
      <w:pPr>
        <w:rPr>
          <w:rFonts w:ascii="Arial" w:hAnsi="Arial" w:cs="Arial"/>
          <w:b/>
          <w:bCs/>
        </w:rPr>
      </w:pPr>
    </w:p>
    <w:p w14:paraId="019A5A6E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&lt;Usage Rule&gt;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855"/>
        <w:gridCol w:w="3870"/>
      </w:tblGrid>
      <w:tr w:rsidR="0016764D" w:rsidRPr="00BB173D" w14:paraId="3078CCDA" w14:textId="77777777" w:rsidTr="0064135C">
        <w:trPr>
          <w:trHeight w:val="288"/>
        </w:trPr>
        <w:tc>
          <w:tcPr>
            <w:tcW w:w="3855" w:type="dxa"/>
            <w:shd w:val="pct10" w:color="auto" w:fill="auto"/>
          </w:tcPr>
          <w:p w14:paraId="198BD2A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Methods</w:t>
            </w:r>
          </w:p>
        </w:tc>
        <w:tc>
          <w:tcPr>
            <w:tcW w:w="3870" w:type="dxa"/>
          </w:tcPr>
          <w:p w14:paraId="241E10D7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All</w:t>
            </w:r>
          </w:p>
        </w:tc>
      </w:tr>
      <w:tr w:rsidR="0016764D" w:rsidRPr="00BB173D" w14:paraId="6B1A843F" w14:textId="77777777" w:rsidTr="0064135C">
        <w:trPr>
          <w:trHeight w:val="288"/>
        </w:trPr>
        <w:tc>
          <w:tcPr>
            <w:tcW w:w="3855" w:type="dxa"/>
            <w:shd w:val="pct10" w:color="auto" w:fill="auto"/>
          </w:tcPr>
          <w:p w14:paraId="2557A6F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First Party Organizations</w:t>
            </w:r>
          </w:p>
        </w:tc>
        <w:tc>
          <w:tcPr>
            <w:tcW w:w="3870" w:type="dxa"/>
          </w:tcPr>
          <w:p w14:paraId="2EAE2DA9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All</w:t>
            </w:r>
          </w:p>
        </w:tc>
      </w:tr>
      <w:tr w:rsidR="0016764D" w:rsidRPr="00BB173D" w14:paraId="029FDD6A" w14:textId="77777777" w:rsidTr="0064135C">
        <w:trPr>
          <w:trHeight w:val="288"/>
        </w:trPr>
        <w:tc>
          <w:tcPr>
            <w:tcW w:w="3855" w:type="dxa"/>
            <w:shd w:val="pct10" w:color="auto" w:fill="auto"/>
          </w:tcPr>
          <w:p w14:paraId="735050E5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Internal Bank</w:t>
            </w:r>
          </w:p>
        </w:tc>
        <w:tc>
          <w:tcPr>
            <w:tcW w:w="3870" w:type="dxa"/>
          </w:tcPr>
          <w:p w14:paraId="6B3C47EA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All</w:t>
            </w:r>
          </w:p>
        </w:tc>
      </w:tr>
      <w:tr w:rsidR="0016764D" w:rsidRPr="00BB173D" w14:paraId="72E43CCA" w14:textId="77777777" w:rsidTr="0064135C">
        <w:trPr>
          <w:trHeight w:val="288"/>
        </w:trPr>
        <w:tc>
          <w:tcPr>
            <w:tcW w:w="3855" w:type="dxa"/>
            <w:shd w:val="pct10" w:color="auto" w:fill="auto"/>
          </w:tcPr>
          <w:p w14:paraId="49FDD34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Currencies</w:t>
            </w:r>
          </w:p>
        </w:tc>
        <w:tc>
          <w:tcPr>
            <w:tcW w:w="3870" w:type="dxa"/>
          </w:tcPr>
          <w:p w14:paraId="299FCF66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All</w:t>
            </w:r>
          </w:p>
        </w:tc>
      </w:tr>
    </w:tbl>
    <w:p w14:paraId="38FD0F30" w14:textId="77777777" w:rsidR="0016764D" w:rsidRPr="00BB173D" w:rsidRDefault="0016764D" w:rsidP="0016764D">
      <w:pPr>
        <w:rPr>
          <w:rFonts w:ascii="Arial" w:hAnsi="Arial" w:cs="Arial"/>
        </w:rPr>
      </w:pPr>
    </w:p>
    <w:p w14:paraId="5F3C7D60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&lt;Payment System&gt;</w:t>
      </w:r>
    </w:p>
    <w:tbl>
      <w:tblPr>
        <w:tblW w:w="269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4054"/>
        <w:gridCol w:w="4089"/>
      </w:tblGrid>
      <w:tr w:rsidR="0016764D" w:rsidRPr="00BB173D" w14:paraId="35F4688E" w14:textId="77777777" w:rsidTr="0064135C">
        <w:trPr>
          <w:trHeight w:val="288"/>
        </w:trPr>
        <w:tc>
          <w:tcPr>
            <w:tcW w:w="2489" w:type="pct"/>
            <w:shd w:val="pct10" w:color="auto" w:fill="auto"/>
          </w:tcPr>
          <w:p w14:paraId="2EA2BD05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System</w:t>
            </w:r>
          </w:p>
        </w:tc>
        <w:tc>
          <w:tcPr>
            <w:tcW w:w="2511" w:type="pct"/>
          </w:tcPr>
          <w:p w14:paraId="343A26EF" w14:textId="1FAB66CA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093F0B7B" w14:textId="77777777" w:rsidTr="0064135C">
        <w:trPr>
          <w:trHeight w:val="288"/>
        </w:trPr>
        <w:tc>
          <w:tcPr>
            <w:tcW w:w="2489" w:type="pct"/>
            <w:shd w:val="pct10" w:color="auto" w:fill="auto"/>
          </w:tcPr>
          <w:p w14:paraId="7C5BDF3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Transmission Protocol</w:t>
            </w:r>
          </w:p>
        </w:tc>
        <w:tc>
          <w:tcPr>
            <w:tcW w:w="2511" w:type="pct"/>
          </w:tcPr>
          <w:p w14:paraId="6B8FDDDB" w14:textId="62D8D49F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7C129A" w:rsidRPr="00BB173D" w14:paraId="16F5E471" w14:textId="77777777" w:rsidTr="0064135C">
        <w:trPr>
          <w:trHeight w:val="288"/>
        </w:trPr>
        <w:tc>
          <w:tcPr>
            <w:tcW w:w="2489" w:type="pct"/>
            <w:shd w:val="pct10" w:color="auto" w:fill="auto"/>
          </w:tcPr>
          <w:p w14:paraId="63FD45D4" w14:textId="0CC13B02" w:rsidR="007C129A" w:rsidRPr="007C129A" w:rsidRDefault="007C129A" w:rsidP="007C129A">
            <w:pPr>
              <w:ind w:left="173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7C129A">
              <w:rPr>
                <w:rFonts w:ascii="Arial" w:hAnsi="Arial" w:cs="Arial"/>
                <w:b/>
              </w:rPr>
              <w:t>Automatically Transmit Payment File after Formatting</w:t>
            </w:r>
          </w:p>
        </w:tc>
        <w:tc>
          <w:tcPr>
            <w:tcW w:w="2511" w:type="pct"/>
          </w:tcPr>
          <w:p w14:paraId="066CCCB5" w14:textId="04225A5F" w:rsidR="007C129A" w:rsidRPr="00BB173D" w:rsidRDefault="007C129A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52A816F8" w14:textId="77777777" w:rsidR="0016764D" w:rsidRPr="00BB173D" w:rsidRDefault="0016764D" w:rsidP="0016764D">
      <w:pPr>
        <w:rPr>
          <w:rFonts w:ascii="Arial" w:hAnsi="Arial" w:cs="Arial"/>
        </w:rPr>
      </w:pPr>
    </w:p>
    <w:p w14:paraId="15860528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&lt;Payment Creation&gt;</w:t>
      </w:r>
    </w:p>
    <w:tbl>
      <w:tblPr>
        <w:tblW w:w="269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4148"/>
        <w:gridCol w:w="3995"/>
      </w:tblGrid>
      <w:tr w:rsidR="007C129A" w:rsidRPr="00BB173D" w14:paraId="4D1C75FD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518099EF" w14:textId="77777777" w:rsidR="007C129A" w:rsidRPr="00BB173D" w:rsidRDefault="007C129A" w:rsidP="007C129A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Unique Remittance Identifier</w:t>
            </w:r>
          </w:p>
        </w:tc>
        <w:tc>
          <w:tcPr>
            <w:tcW w:w="2453" w:type="pct"/>
          </w:tcPr>
          <w:p w14:paraId="4D9E4DD3" w14:textId="6919706E" w:rsidR="007C129A" w:rsidRPr="00BB173D" w:rsidRDefault="007C129A" w:rsidP="007C129A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825A3">
              <w:rPr>
                <w:rFonts w:ascii="Arial" w:hAnsi="Arial" w:cs="Arial"/>
                <w:sz w:val="20"/>
              </w:rPr>
              <w:t>No</w:t>
            </w:r>
          </w:p>
        </w:tc>
      </w:tr>
      <w:tr w:rsidR="007C129A" w:rsidRPr="00BB173D" w14:paraId="4922AF3A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57E738AF" w14:textId="77777777" w:rsidR="007C129A" w:rsidRPr="00BB173D" w:rsidRDefault="007C129A" w:rsidP="007C129A">
            <w:pPr>
              <w:ind w:left="173"/>
              <w:rPr>
                <w:rFonts w:ascii="Arial" w:hAnsi="Arial" w:cs="Arial"/>
                <w:b/>
              </w:rPr>
            </w:pPr>
            <w:proofErr w:type="spellStart"/>
            <w:r w:rsidRPr="00BB173D">
              <w:rPr>
                <w:rFonts w:ascii="Arial" w:hAnsi="Arial" w:cs="Arial"/>
                <w:b/>
              </w:rPr>
              <w:t>Remmitance</w:t>
            </w:r>
            <w:proofErr w:type="spellEnd"/>
            <w:r w:rsidRPr="00BB173D">
              <w:rPr>
                <w:rFonts w:ascii="Arial" w:hAnsi="Arial" w:cs="Arial"/>
                <w:b/>
              </w:rPr>
              <w:t xml:space="preserve"> Message</w:t>
            </w:r>
          </w:p>
        </w:tc>
        <w:tc>
          <w:tcPr>
            <w:tcW w:w="2453" w:type="pct"/>
          </w:tcPr>
          <w:p w14:paraId="5C76803E" w14:textId="2D4DED4F" w:rsidR="007C129A" w:rsidRPr="00BB173D" w:rsidRDefault="007C129A" w:rsidP="007C129A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825A3">
              <w:rPr>
                <w:rFonts w:ascii="Arial" w:hAnsi="Arial" w:cs="Arial"/>
                <w:sz w:val="20"/>
              </w:rPr>
              <w:t>No</w:t>
            </w:r>
          </w:p>
        </w:tc>
      </w:tr>
      <w:tr w:rsidR="007C129A" w:rsidRPr="00BB173D" w14:paraId="072386D2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52A922B4" w14:textId="77777777" w:rsidR="007C129A" w:rsidRPr="00BB173D" w:rsidRDefault="007C129A" w:rsidP="007C129A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Due Date</w:t>
            </w:r>
          </w:p>
        </w:tc>
        <w:tc>
          <w:tcPr>
            <w:tcW w:w="2453" w:type="pct"/>
          </w:tcPr>
          <w:p w14:paraId="3DA53D0A" w14:textId="0779064E" w:rsidR="007C129A" w:rsidRPr="00BB173D" w:rsidRDefault="007C129A" w:rsidP="007C129A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825A3">
              <w:rPr>
                <w:rFonts w:ascii="Arial" w:hAnsi="Arial" w:cs="Arial"/>
                <w:sz w:val="20"/>
              </w:rPr>
              <w:t>No</w:t>
            </w:r>
          </w:p>
        </w:tc>
      </w:tr>
      <w:tr w:rsidR="007C129A" w:rsidRPr="00BB173D" w14:paraId="2CD27BCD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78F7E620" w14:textId="77777777" w:rsidR="007C129A" w:rsidRPr="00BB173D" w:rsidRDefault="007C129A" w:rsidP="007C129A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Bank Charge Bearer</w:t>
            </w:r>
          </w:p>
        </w:tc>
        <w:tc>
          <w:tcPr>
            <w:tcW w:w="2453" w:type="pct"/>
          </w:tcPr>
          <w:p w14:paraId="59445089" w14:textId="4216D6C7" w:rsidR="007C129A" w:rsidRPr="00BB173D" w:rsidRDefault="007C129A" w:rsidP="007C129A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825A3">
              <w:rPr>
                <w:rFonts w:ascii="Arial" w:hAnsi="Arial" w:cs="Arial"/>
                <w:sz w:val="20"/>
              </w:rPr>
              <w:t>No</w:t>
            </w:r>
          </w:p>
        </w:tc>
      </w:tr>
      <w:tr w:rsidR="007C129A" w:rsidRPr="00BB173D" w14:paraId="5329EF39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21E42DC2" w14:textId="77777777" w:rsidR="007C129A" w:rsidRPr="00BB173D" w:rsidRDefault="007C129A" w:rsidP="007C129A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Reason</w:t>
            </w:r>
          </w:p>
        </w:tc>
        <w:tc>
          <w:tcPr>
            <w:tcW w:w="2453" w:type="pct"/>
          </w:tcPr>
          <w:p w14:paraId="49BC2D7D" w14:textId="3B5F30FF" w:rsidR="007C129A" w:rsidRPr="00BB173D" w:rsidRDefault="007C129A" w:rsidP="007C129A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825A3">
              <w:rPr>
                <w:rFonts w:ascii="Arial" w:hAnsi="Arial" w:cs="Arial"/>
                <w:sz w:val="20"/>
              </w:rPr>
              <w:t>No</w:t>
            </w:r>
          </w:p>
        </w:tc>
      </w:tr>
      <w:tr w:rsidR="007C129A" w:rsidRPr="00BB173D" w14:paraId="41C0F57C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0ACB3D3F" w14:textId="77777777" w:rsidR="007C129A" w:rsidRPr="00BB173D" w:rsidRDefault="007C129A" w:rsidP="007C129A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Settlement Priority</w:t>
            </w:r>
          </w:p>
        </w:tc>
        <w:tc>
          <w:tcPr>
            <w:tcW w:w="2453" w:type="pct"/>
          </w:tcPr>
          <w:p w14:paraId="31F93DB4" w14:textId="428F641B" w:rsidR="007C129A" w:rsidRPr="00BB173D" w:rsidRDefault="007C129A" w:rsidP="007C129A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825A3">
              <w:rPr>
                <w:rFonts w:ascii="Arial" w:hAnsi="Arial" w:cs="Arial"/>
                <w:sz w:val="20"/>
              </w:rPr>
              <w:t>No</w:t>
            </w:r>
          </w:p>
        </w:tc>
      </w:tr>
      <w:tr w:rsidR="007C129A" w:rsidRPr="00BB173D" w14:paraId="63CD0E80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229680BF" w14:textId="77777777" w:rsidR="007C129A" w:rsidRPr="00BB173D" w:rsidRDefault="007C129A" w:rsidP="007C129A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Delivery Channel</w:t>
            </w:r>
          </w:p>
        </w:tc>
        <w:tc>
          <w:tcPr>
            <w:tcW w:w="2453" w:type="pct"/>
          </w:tcPr>
          <w:p w14:paraId="02D5EC0B" w14:textId="2F0F1733" w:rsidR="007C129A" w:rsidRPr="00BB173D" w:rsidRDefault="007C129A" w:rsidP="007C129A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825A3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31698468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4CB240A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Detail Formula</w:t>
            </w:r>
          </w:p>
        </w:tc>
        <w:tc>
          <w:tcPr>
            <w:tcW w:w="2453" w:type="pct"/>
          </w:tcPr>
          <w:p w14:paraId="6D675D0C" w14:textId="6D328EEC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390EBCC3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380944C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Maximum Payment Detail Length</w:t>
            </w:r>
          </w:p>
        </w:tc>
        <w:tc>
          <w:tcPr>
            <w:tcW w:w="2453" w:type="pct"/>
          </w:tcPr>
          <w:p w14:paraId="569F51B7" w14:textId="47A1DA3C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33B445C0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056C522B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Maximum Documents per Payment</w:t>
            </w:r>
          </w:p>
        </w:tc>
        <w:tc>
          <w:tcPr>
            <w:tcW w:w="2453" w:type="pct"/>
          </w:tcPr>
          <w:p w14:paraId="2799007B" w14:textId="273E1C38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25E4B323" w14:textId="77777777" w:rsidR="0016764D" w:rsidRPr="00BB173D" w:rsidRDefault="0016764D" w:rsidP="0016764D">
      <w:pPr>
        <w:rPr>
          <w:rFonts w:ascii="Arial" w:hAnsi="Arial" w:cs="Arial"/>
          <w:lang w:val="en-GB"/>
        </w:rPr>
      </w:pPr>
    </w:p>
    <w:p w14:paraId="51B91E21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&lt;Payment Instruction Creation&gt;</w:t>
      </w:r>
    </w:p>
    <w:tbl>
      <w:tblPr>
        <w:tblW w:w="269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4148"/>
        <w:gridCol w:w="984"/>
        <w:gridCol w:w="1506"/>
        <w:gridCol w:w="1505"/>
      </w:tblGrid>
      <w:tr w:rsidR="0016764D" w:rsidRPr="00BB173D" w14:paraId="4E324D71" w14:textId="77777777" w:rsidTr="0064135C">
        <w:trPr>
          <w:trHeight w:val="288"/>
        </w:trPr>
        <w:tc>
          <w:tcPr>
            <w:tcW w:w="5000" w:type="pct"/>
            <w:gridSpan w:val="4"/>
            <w:shd w:val="pct10" w:color="auto" w:fill="auto"/>
          </w:tcPr>
          <w:p w14:paraId="45C5BEB7" w14:textId="77777777" w:rsidR="0016764D" w:rsidRPr="00BB173D" w:rsidRDefault="0016764D" w:rsidP="0064135C">
            <w:pPr>
              <w:pStyle w:val="Header"/>
              <w:ind w:left="173"/>
              <w:jc w:val="center"/>
              <w:rPr>
                <w:rFonts w:ascii="Arial" w:hAnsi="Arial" w:cs="Arial"/>
                <w:b/>
                <w:sz w:val="20"/>
              </w:rPr>
            </w:pPr>
            <w:r w:rsidRPr="00BB173D">
              <w:rPr>
                <w:rFonts w:ascii="Arial" w:hAnsi="Arial" w:cs="Arial"/>
                <w:b/>
                <w:sz w:val="20"/>
              </w:rPr>
              <w:t>Payment Grouping</w:t>
            </w:r>
          </w:p>
        </w:tc>
      </w:tr>
      <w:tr w:rsidR="00CD06D5" w:rsidRPr="00BB173D" w14:paraId="19D77C3F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7AD1D585" w14:textId="77777777" w:rsidR="00CD06D5" w:rsidRPr="00BB173D" w:rsidRDefault="00CD06D5" w:rsidP="00CD06D5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First Party Organization</w:t>
            </w:r>
          </w:p>
        </w:tc>
        <w:tc>
          <w:tcPr>
            <w:tcW w:w="2453" w:type="pct"/>
            <w:gridSpan w:val="3"/>
          </w:tcPr>
          <w:p w14:paraId="5EF9379D" w14:textId="726C37FE" w:rsidR="00CD06D5" w:rsidRPr="00BB173D" w:rsidRDefault="00CD06D5" w:rsidP="00CD06D5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D86478">
              <w:rPr>
                <w:rFonts w:ascii="Arial" w:hAnsi="Arial" w:cs="Arial"/>
                <w:sz w:val="20"/>
              </w:rPr>
              <w:t>No</w:t>
            </w:r>
          </w:p>
        </w:tc>
      </w:tr>
      <w:tr w:rsidR="00CD06D5" w:rsidRPr="00BB173D" w14:paraId="61905EA5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7AC63A2D" w14:textId="77777777" w:rsidR="00CD06D5" w:rsidRPr="00BB173D" w:rsidRDefault="00CD06D5" w:rsidP="00CD06D5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First Party Legal Entity</w:t>
            </w:r>
          </w:p>
        </w:tc>
        <w:tc>
          <w:tcPr>
            <w:tcW w:w="2453" w:type="pct"/>
            <w:gridSpan w:val="3"/>
          </w:tcPr>
          <w:p w14:paraId="21B2C084" w14:textId="5492C52B" w:rsidR="00CD06D5" w:rsidRPr="00BB173D" w:rsidRDefault="00CD06D5" w:rsidP="00CD06D5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D86478">
              <w:rPr>
                <w:rFonts w:ascii="Arial" w:hAnsi="Arial" w:cs="Arial"/>
                <w:sz w:val="20"/>
              </w:rPr>
              <w:t>No</w:t>
            </w:r>
          </w:p>
        </w:tc>
      </w:tr>
      <w:tr w:rsidR="00CD06D5" w:rsidRPr="00BB173D" w14:paraId="1E319420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7A8BBFD9" w14:textId="77777777" w:rsidR="00CD06D5" w:rsidRPr="00BB173D" w:rsidRDefault="00CD06D5" w:rsidP="00CD06D5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Currency</w:t>
            </w:r>
          </w:p>
        </w:tc>
        <w:tc>
          <w:tcPr>
            <w:tcW w:w="2453" w:type="pct"/>
            <w:gridSpan w:val="3"/>
          </w:tcPr>
          <w:p w14:paraId="5E4BD4DA" w14:textId="0DE775E9" w:rsidR="00CD06D5" w:rsidRPr="00BB173D" w:rsidRDefault="00CD06D5" w:rsidP="00CD06D5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D86478">
              <w:rPr>
                <w:rFonts w:ascii="Arial" w:hAnsi="Arial" w:cs="Arial"/>
                <w:sz w:val="20"/>
              </w:rPr>
              <w:t>No</w:t>
            </w:r>
          </w:p>
        </w:tc>
      </w:tr>
      <w:tr w:rsidR="00CD06D5" w:rsidRPr="00BB173D" w14:paraId="66BD4EDC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6F0C5CCC" w14:textId="77777777" w:rsidR="00CD06D5" w:rsidRPr="00BB173D" w:rsidRDefault="00CD06D5" w:rsidP="00CD06D5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Date</w:t>
            </w:r>
          </w:p>
        </w:tc>
        <w:tc>
          <w:tcPr>
            <w:tcW w:w="2453" w:type="pct"/>
            <w:gridSpan w:val="3"/>
          </w:tcPr>
          <w:p w14:paraId="485101C2" w14:textId="25048D64" w:rsidR="00CD06D5" w:rsidRPr="00BB173D" w:rsidRDefault="00CD06D5" w:rsidP="00CD06D5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D86478">
              <w:rPr>
                <w:rFonts w:ascii="Arial" w:hAnsi="Arial" w:cs="Arial"/>
                <w:sz w:val="20"/>
              </w:rPr>
              <w:t>No</w:t>
            </w:r>
          </w:p>
        </w:tc>
      </w:tr>
      <w:tr w:rsidR="00CD06D5" w:rsidRPr="00BB173D" w14:paraId="66F9212F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07873088" w14:textId="77777777" w:rsidR="00CD06D5" w:rsidRPr="00BB173D" w:rsidRDefault="00CD06D5" w:rsidP="00CD06D5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lastRenderedPageBreak/>
              <w:t>Payment Reason</w:t>
            </w:r>
          </w:p>
        </w:tc>
        <w:tc>
          <w:tcPr>
            <w:tcW w:w="2453" w:type="pct"/>
            <w:gridSpan w:val="3"/>
          </w:tcPr>
          <w:p w14:paraId="685D8661" w14:textId="332472E0" w:rsidR="00CD06D5" w:rsidRPr="00BB173D" w:rsidRDefault="00CD06D5" w:rsidP="00CD06D5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D86478">
              <w:rPr>
                <w:rFonts w:ascii="Arial" w:hAnsi="Arial" w:cs="Arial"/>
                <w:sz w:val="20"/>
              </w:rPr>
              <w:t>No</w:t>
            </w:r>
          </w:p>
        </w:tc>
      </w:tr>
      <w:tr w:rsidR="00CD06D5" w:rsidRPr="00BB173D" w14:paraId="36F58C96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7E7B0221" w14:textId="77777777" w:rsidR="00CD06D5" w:rsidRPr="00BB173D" w:rsidRDefault="00CD06D5" w:rsidP="00CD06D5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Function</w:t>
            </w:r>
          </w:p>
        </w:tc>
        <w:tc>
          <w:tcPr>
            <w:tcW w:w="2453" w:type="pct"/>
            <w:gridSpan w:val="3"/>
          </w:tcPr>
          <w:p w14:paraId="500DA812" w14:textId="7B0BE2A0" w:rsidR="00CD06D5" w:rsidRPr="00BB173D" w:rsidRDefault="00CD06D5" w:rsidP="00CD06D5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D86478">
              <w:rPr>
                <w:rFonts w:ascii="Arial" w:hAnsi="Arial" w:cs="Arial"/>
                <w:sz w:val="20"/>
              </w:rPr>
              <w:t>No</w:t>
            </w:r>
          </w:p>
        </w:tc>
      </w:tr>
      <w:tr w:rsidR="00CD06D5" w:rsidRPr="00BB173D" w14:paraId="45D75468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051F2C5D" w14:textId="77777777" w:rsidR="00CD06D5" w:rsidRPr="00BB173D" w:rsidRDefault="00CD06D5" w:rsidP="00CD06D5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Process Request</w:t>
            </w:r>
          </w:p>
        </w:tc>
        <w:tc>
          <w:tcPr>
            <w:tcW w:w="2453" w:type="pct"/>
            <w:gridSpan w:val="3"/>
          </w:tcPr>
          <w:p w14:paraId="17F5A568" w14:textId="745CD1A3" w:rsidR="00CD06D5" w:rsidRPr="00BB173D" w:rsidRDefault="00CD06D5" w:rsidP="00CD06D5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D86478">
              <w:rPr>
                <w:rFonts w:ascii="Arial" w:hAnsi="Arial" w:cs="Arial"/>
                <w:sz w:val="20"/>
              </w:rPr>
              <w:t>No</w:t>
            </w:r>
          </w:p>
        </w:tc>
      </w:tr>
      <w:tr w:rsidR="00CD06D5" w:rsidRPr="00BB173D" w14:paraId="745445CD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70CDFA83" w14:textId="77777777" w:rsidR="00CD06D5" w:rsidRPr="00BB173D" w:rsidRDefault="00CD06D5" w:rsidP="00CD06D5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Bills Payable</w:t>
            </w:r>
          </w:p>
        </w:tc>
        <w:tc>
          <w:tcPr>
            <w:tcW w:w="2453" w:type="pct"/>
            <w:gridSpan w:val="3"/>
          </w:tcPr>
          <w:p w14:paraId="2910608A" w14:textId="56A93CDC" w:rsidR="00CD06D5" w:rsidRPr="00BB173D" w:rsidRDefault="00CD06D5" w:rsidP="00CD06D5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D86478">
              <w:rPr>
                <w:rFonts w:ascii="Arial" w:hAnsi="Arial" w:cs="Arial"/>
                <w:sz w:val="20"/>
              </w:rPr>
              <w:t>No</w:t>
            </w:r>
          </w:p>
        </w:tc>
      </w:tr>
      <w:tr w:rsidR="00CD06D5" w:rsidRPr="00BB173D" w14:paraId="0B5FAEBF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6006C81A" w14:textId="77777777" w:rsidR="00CD06D5" w:rsidRPr="00BB173D" w:rsidRDefault="00CD06D5" w:rsidP="00CD06D5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RFC Identifier</w:t>
            </w:r>
          </w:p>
        </w:tc>
        <w:tc>
          <w:tcPr>
            <w:tcW w:w="2453" w:type="pct"/>
            <w:gridSpan w:val="3"/>
          </w:tcPr>
          <w:p w14:paraId="7F376662" w14:textId="06BC4221" w:rsidR="00CD06D5" w:rsidRPr="00BB173D" w:rsidRDefault="00CD06D5" w:rsidP="00CD06D5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D86478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00904557" w14:textId="77777777" w:rsidTr="0064135C">
        <w:trPr>
          <w:trHeight w:val="288"/>
        </w:trPr>
        <w:tc>
          <w:tcPr>
            <w:tcW w:w="5000" w:type="pct"/>
            <w:gridSpan w:val="4"/>
            <w:shd w:val="pct10" w:color="auto" w:fill="auto"/>
          </w:tcPr>
          <w:p w14:paraId="70BF93A6" w14:textId="77777777" w:rsidR="0016764D" w:rsidRPr="00BB173D" w:rsidRDefault="0016764D" w:rsidP="0064135C">
            <w:pPr>
              <w:pStyle w:val="Header"/>
              <w:ind w:left="173"/>
              <w:jc w:val="center"/>
              <w:rPr>
                <w:rFonts w:ascii="Arial" w:hAnsi="Arial" w:cs="Arial"/>
                <w:b/>
                <w:sz w:val="20"/>
              </w:rPr>
            </w:pPr>
            <w:r w:rsidRPr="00BB173D">
              <w:rPr>
                <w:rFonts w:ascii="Arial" w:hAnsi="Arial" w:cs="Arial"/>
                <w:b/>
                <w:sz w:val="20"/>
              </w:rPr>
              <w:t>Payment Overrides</w:t>
            </w:r>
          </w:p>
        </w:tc>
      </w:tr>
      <w:tr w:rsidR="0016764D" w:rsidRPr="00BB173D" w14:paraId="15E9FA82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39C0BBCD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Service Level</w:t>
            </w:r>
          </w:p>
        </w:tc>
        <w:tc>
          <w:tcPr>
            <w:tcW w:w="2453" w:type="pct"/>
            <w:gridSpan w:val="3"/>
          </w:tcPr>
          <w:p w14:paraId="31F16CDC" w14:textId="6A86BA08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4A9C544C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4C3C04B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Delivery Channel</w:t>
            </w:r>
          </w:p>
        </w:tc>
        <w:tc>
          <w:tcPr>
            <w:tcW w:w="2453" w:type="pct"/>
            <w:gridSpan w:val="3"/>
          </w:tcPr>
          <w:p w14:paraId="358F0414" w14:textId="6D98CDA5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3806BB94" w14:textId="77777777" w:rsidTr="0064135C">
        <w:trPr>
          <w:trHeight w:val="288"/>
        </w:trPr>
        <w:tc>
          <w:tcPr>
            <w:tcW w:w="5000" w:type="pct"/>
            <w:gridSpan w:val="4"/>
            <w:shd w:val="pct10" w:color="auto" w:fill="auto"/>
          </w:tcPr>
          <w:p w14:paraId="6A5ACA10" w14:textId="77777777" w:rsidR="0016764D" w:rsidRPr="00BB173D" w:rsidRDefault="0016764D" w:rsidP="0064135C">
            <w:pPr>
              <w:pStyle w:val="Header"/>
              <w:ind w:left="173"/>
              <w:jc w:val="center"/>
              <w:rPr>
                <w:rFonts w:ascii="Arial" w:hAnsi="Arial" w:cs="Arial"/>
                <w:b/>
                <w:sz w:val="20"/>
              </w:rPr>
            </w:pPr>
            <w:r w:rsidRPr="00BB173D">
              <w:rPr>
                <w:rFonts w:ascii="Arial" w:hAnsi="Arial" w:cs="Arial"/>
                <w:b/>
                <w:sz w:val="20"/>
              </w:rPr>
              <w:t>Payment Limits</w:t>
            </w:r>
          </w:p>
        </w:tc>
      </w:tr>
      <w:tr w:rsidR="0016764D" w:rsidRPr="00BB173D" w14:paraId="22624219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7556E897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Amount Currency</w:t>
            </w:r>
          </w:p>
        </w:tc>
        <w:tc>
          <w:tcPr>
            <w:tcW w:w="2453" w:type="pct"/>
            <w:gridSpan w:val="3"/>
          </w:tcPr>
          <w:p w14:paraId="2225E22B" w14:textId="1BD14B09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74EB8732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2E8E6E95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Exchange Rate Type</w:t>
            </w:r>
          </w:p>
        </w:tc>
        <w:tc>
          <w:tcPr>
            <w:tcW w:w="2453" w:type="pct"/>
            <w:gridSpan w:val="3"/>
          </w:tcPr>
          <w:p w14:paraId="29351822" w14:textId="47386419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49ED67BC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0AAE87D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Total Amount</w:t>
            </w:r>
          </w:p>
        </w:tc>
        <w:tc>
          <w:tcPr>
            <w:tcW w:w="2453" w:type="pct"/>
            <w:gridSpan w:val="3"/>
          </w:tcPr>
          <w:p w14:paraId="649F2F7B" w14:textId="5964E60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0859C646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33B18046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Number of Payments</w:t>
            </w:r>
          </w:p>
        </w:tc>
        <w:tc>
          <w:tcPr>
            <w:tcW w:w="2453" w:type="pct"/>
            <w:gridSpan w:val="3"/>
          </w:tcPr>
          <w:p w14:paraId="3B92C343" w14:textId="0ED9774F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7180B1CE" w14:textId="77777777" w:rsidTr="0064135C">
        <w:trPr>
          <w:trHeight w:val="288"/>
        </w:trPr>
        <w:tc>
          <w:tcPr>
            <w:tcW w:w="5000" w:type="pct"/>
            <w:gridSpan w:val="4"/>
            <w:shd w:val="pct10" w:color="auto" w:fill="auto"/>
          </w:tcPr>
          <w:p w14:paraId="7718123D" w14:textId="77777777" w:rsidR="0016764D" w:rsidRPr="00BB173D" w:rsidRDefault="0016764D" w:rsidP="0064135C">
            <w:pPr>
              <w:pStyle w:val="Header"/>
              <w:ind w:left="173"/>
              <w:jc w:val="center"/>
              <w:rPr>
                <w:rFonts w:ascii="Arial" w:hAnsi="Arial" w:cs="Arial"/>
                <w:b/>
                <w:sz w:val="20"/>
              </w:rPr>
            </w:pPr>
            <w:r w:rsidRPr="00BB173D">
              <w:rPr>
                <w:rFonts w:ascii="Arial" w:hAnsi="Arial" w:cs="Arial"/>
                <w:b/>
                <w:sz w:val="20"/>
              </w:rPr>
              <w:t>Payment Sorting</w:t>
            </w:r>
          </w:p>
        </w:tc>
      </w:tr>
      <w:tr w:rsidR="0016764D" w:rsidRPr="00BB173D" w14:paraId="0C534444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71323195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Attributes: First Sort</w:t>
            </w:r>
          </w:p>
        </w:tc>
        <w:tc>
          <w:tcPr>
            <w:tcW w:w="604" w:type="pct"/>
          </w:tcPr>
          <w:p w14:paraId="2DA503D0" w14:textId="6842CD9E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  <w:tc>
          <w:tcPr>
            <w:tcW w:w="925" w:type="pct"/>
            <w:shd w:val="clear" w:color="auto" w:fill="F2F2F2" w:themeFill="background1" w:themeFillShade="F2"/>
          </w:tcPr>
          <w:p w14:paraId="2E8FFE95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Sort Order</w:t>
            </w:r>
          </w:p>
        </w:tc>
        <w:tc>
          <w:tcPr>
            <w:tcW w:w="924" w:type="pct"/>
          </w:tcPr>
          <w:p w14:paraId="6526608F" w14:textId="67C9ED71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12EDDD5B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716E90E8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Attributes: Second Sort</w:t>
            </w:r>
          </w:p>
        </w:tc>
        <w:tc>
          <w:tcPr>
            <w:tcW w:w="604" w:type="pct"/>
          </w:tcPr>
          <w:p w14:paraId="39BA1AEE" w14:textId="65D70841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  <w:tc>
          <w:tcPr>
            <w:tcW w:w="925" w:type="pct"/>
            <w:shd w:val="clear" w:color="auto" w:fill="F2F2F2" w:themeFill="background1" w:themeFillShade="F2"/>
          </w:tcPr>
          <w:p w14:paraId="33A7DFA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Sort Order</w:t>
            </w:r>
          </w:p>
        </w:tc>
        <w:tc>
          <w:tcPr>
            <w:tcW w:w="924" w:type="pct"/>
          </w:tcPr>
          <w:p w14:paraId="4A3CA0B3" w14:textId="48A6FAFE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5ABB25F2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4A5195D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Attributes: Third Sort</w:t>
            </w:r>
          </w:p>
        </w:tc>
        <w:tc>
          <w:tcPr>
            <w:tcW w:w="604" w:type="pct"/>
          </w:tcPr>
          <w:p w14:paraId="36EF4D20" w14:textId="056487FF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  <w:tc>
          <w:tcPr>
            <w:tcW w:w="925" w:type="pct"/>
            <w:shd w:val="clear" w:color="auto" w:fill="F2F2F2" w:themeFill="background1" w:themeFillShade="F2"/>
          </w:tcPr>
          <w:p w14:paraId="156E988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Sort Order</w:t>
            </w:r>
          </w:p>
        </w:tc>
        <w:tc>
          <w:tcPr>
            <w:tcW w:w="924" w:type="pct"/>
          </w:tcPr>
          <w:p w14:paraId="4EDEF71E" w14:textId="48F7AE2D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482318B3" w14:textId="77777777" w:rsidTr="0064135C">
        <w:trPr>
          <w:trHeight w:val="288"/>
        </w:trPr>
        <w:tc>
          <w:tcPr>
            <w:tcW w:w="5000" w:type="pct"/>
            <w:gridSpan w:val="4"/>
            <w:shd w:val="pct10" w:color="auto" w:fill="auto"/>
          </w:tcPr>
          <w:p w14:paraId="58AB8BE8" w14:textId="77777777" w:rsidR="0016764D" w:rsidRPr="00BB173D" w:rsidRDefault="0016764D" w:rsidP="0064135C">
            <w:pPr>
              <w:pStyle w:val="Header"/>
              <w:ind w:left="173"/>
              <w:jc w:val="center"/>
              <w:rPr>
                <w:rFonts w:ascii="Arial" w:hAnsi="Arial" w:cs="Arial"/>
                <w:b/>
                <w:sz w:val="20"/>
              </w:rPr>
            </w:pPr>
            <w:r w:rsidRPr="00BB173D">
              <w:rPr>
                <w:rFonts w:ascii="Arial" w:hAnsi="Arial" w:cs="Arial"/>
                <w:b/>
                <w:sz w:val="20"/>
              </w:rPr>
              <w:t>Bank Instructions</w:t>
            </w:r>
          </w:p>
        </w:tc>
      </w:tr>
      <w:tr w:rsidR="0016764D" w:rsidRPr="00BB173D" w14:paraId="5F93893E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0577679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Bank Instructions 1</w:t>
            </w:r>
          </w:p>
        </w:tc>
        <w:tc>
          <w:tcPr>
            <w:tcW w:w="2453" w:type="pct"/>
            <w:gridSpan w:val="3"/>
          </w:tcPr>
          <w:p w14:paraId="50CCE5AA" w14:textId="3D8DD07B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363CC729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3A04EB3D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Bank Instructions 2</w:t>
            </w:r>
          </w:p>
        </w:tc>
        <w:tc>
          <w:tcPr>
            <w:tcW w:w="2453" w:type="pct"/>
            <w:gridSpan w:val="3"/>
          </w:tcPr>
          <w:p w14:paraId="69C14339" w14:textId="0483C8A4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7B7AD4C3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54B1477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Bank Instructions Detail</w:t>
            </w:r>
          </w:p>
        </w:tc>
        <w:tc>
          <w:tcPr>
            <w:tcW w:w="2453" w:type="pct"/>
            <w:gridSpan w:val="3"/>
          </w:tcPr>
          <w:p w14:paraId="301046DA" w14:textId="4EB4F9C5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55753099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3241263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Text Message 1</w:t>
            </w:r>
          </w:p>
        </w:tc>
        <w:tc>
          <w:tcPr>
            <w:tcW w:w="2453" w:type="pct"/>
            <w:gridSpan w:val="3"/>
          </w:tcPr>
          <w:p w14:paraId="0862E844" w14:textId="0FDECB44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607B8476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0BD64AC2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Payment Text Message 2</w:t>
            </w:r>
          </w:p>
        </w:tc>
        <w:tc>
          <w:tcPr>
            <w:tcW w:w="2453" w:type="pct"/>
            <w:gridSpan w:val="3"/>
          </w:tcPr>
          <w:p w14:paraId="36FE9A8B" w14:textId="7128BB3A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7D958505" w14:textId="77777777" w:rsidR="0016764D" w:rsidRPr="00BB173D" w:rsidRDefault="0016764D" w:rsidP="0016764D">
      <w:pPr>
        <w:rPr>
          <w:rFonts w:ascii="Arial" w:hAnsi="Arial" w:cs="Arial"/>
          <w:lang w:val="en-GB"/>
        </w:rPr>
      </w:pPr>
    </w:p>
    <w:p w14:paraId="6C1D0F11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&lt;Payment Instruction Format&gt;</w:t>
      </w:r>
    </w:p>
    <w:tbl>
      <w:tblPr>
        <w:tblW w:w="269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4156"/>
        <w:gridCol w:w="3987"/>
      </w:tblGrid>
      <w:tr w:rsidR="0016764D" w:rsidRPr="00BB173D" w14:paraId="03B29D31" w14:textId="77777777" w:rsidTr="0064135C">
        <w:trPr>
          <w:trHeight w:val="288"/>
        </w:trPr>
        <w:tc>
          <w:tcPr>
            <w:tcW w:w="2552" w:type="pct"/>
            <w:shd w:val="pct10" w:color="auto" w:fill="auto"/>
          </w:tcPr>
          <w:p w14:paraId="31D801ED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Payment Instruction Format</w:t>
            </w:r>
          </w:p>
        </w:tc>
        <w:tc>
          <w:tcPr>
            <w:tcW w:w="2448" w:type="pct"/>
          </w:tcPr>
          <w:p w14:paraId="46CEB996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Standard Check Format</w:t>
            </w:r>
          </w:p>
        </w:tc>
      </w:tr>
      <w:tr w:rsidR="0016764D" w:rsidRPr="00BB173D" w14:paraId="7B025824" w14:textId="77777777" w:rsidTr="0064135C">
        <w:trPr>
          <w:trHeight w:val="288"/>
        </w:trPr>
        <w:tc>
          <w:tcPr>
            <w:tcW w:w="2552" w:type="pct"/>
            <w:shd w:val="pct10" w:color="auto" w:fill="auto"/>
          </w:tcPr>
          <w:p w14:paraId="76451147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Payment File Accompanying Letter Format</w:t>
            </w:r>
          </w:p>
        </w:tc>
        <w:tc>
          <w:tcPr>
            <w:tcW w:w="2448" w:type="pct"/>
          </w:tcPr>
          <w:p w14:paraId="52B4BEA3" w14:textId="5CFA0A43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21AD9AD6" w14:textId="77777777" w:rsidTr="0064135C">
        <w:trPr>
          <w:trHeight w:val="288"/>
        </w:trPr>
        <w:tc>
          <w:tcPr>
            <w:tcW w:w="5000" w:type="pct"/>
            <w:gridSpan w:val="2"/>
            <w:shd w:val="pct10" w:color="auto" w:fill="auto"/>
          </w:tcPr>
          <w:p w14:paraId="23FC509F" w14:textId="77777777" w:rsidR="0016764D" w:rsidRPr="00BB173D" w:rsidRDefault="0016764D" w:rsidP="0064135C">
            <w:pPr>
              <w:pStyle w:val="Header"/>
              <w:ind w:left="173"/>
              <w:jc w:val="center"/>
              <w:rPr>
                <w:rFonts w:ascii="Arial" w:hAnsi="Arial" w:cs="Arial"/>
                <w:b/>
                <w:sz w:val="20"/>
              </w:rPr>
            </w:pPr>
            <w:r w:rsidRPr="00BB173D">
              <w:rPr>
                <w:rFonts w:ascii="Arial" w:hAnsi="Arial" w:cs="Arial"/>
                <w:b/>
                <w:sz w:val="20"/>
              </w:rPr>
              <w:t>Payment File Information</w:t>
            </w:r>
          </w:p>
        </w:tc>
      </w:tr>
      <w:tr w:rsidR="0016764D" w:rsidRPr="00BB173D" w14:paraId="3E4EE186" w14:textId="77777777" w:rsidTr="0064135C">
        <w:trPr>
          <w:trHeight w:val="288"/>
        </w:trPr>
        <w:tc>
          <w:tcPr>
            <w:tcW w:w="2552" w:type="pct"/>
            <w:shd w:val="pct10" w:color="auto" w:fill="auto"/>
          </w:tcPr>
          <w:p w14:paraId="1C19CAA0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Outbound Payment File Prefix</w:t>
            </w:r>
          </w:p>
        </w:tc>
        <w:tc>
          <w:tcPr>
            <w:tcW w:w="2448" w:type="pct"/>
          </w:tcPr>
          <w:p w14:paraId="247F2F86" w14:textId="3EDF2A25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433D64C4" w14:textId="77777777" w:rsidTr="0064135C">
        <w:trPr>
          <w:trHeight w:val="288"/>
        </w:trPr>
        <w:tc>
          <w:tcPr>
            <w:tcW w:w="2552" w:type="pct"/>
            <w:shd w:val="pct10" w:color="auto" w:fill="auto"/>
          </w:tcPr>
          <w:p w14:paraId="732EB435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Outbound Payment File Extension</w:t>
            </w:r>
          </w:p>
        </w:tc>
        <w:tc>
          <w:tcPr>
            <w:tcW w:w="2448" w:type="pct"/>
          </w:tcPr>
          <w:p w14:paraId="61C44FFC" w14:textId="126090BB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73DB5CAF" w14:textId="77777777" w:rsidTr="0064135C">
        <w:trPr>
          <w:trHeight w:val="288"/>
        </w:trPr>
        <w:tc>
          <w:tcPr>
            <w:tcW w:w="2552" w:type="pct"/>
            <w:shd w:val="pct10" w:color="auto" w:fill="auto"/>
          </w:tcPr>
          <w:p w14:paraId="254F9476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Outbound Payment File Directory</w:t>
            </w:r>
          </w:p>
        </w:tc>
        <w:tc>
          <w:tcPr>
            <w:tcW w:w="2448" w:type="pct"/>
          </w:tcPr>
          <w:p w14:paraId="78FF43DD" w14:textId="1D9D0DC2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57192B48" w14:textId="7618B184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lastRenderedPageBreak/>
        <w:t>&lt;Reporting&gt;</w:t>
      </w:r>
    </w:p>
    <w:tbl>
      <w:tblPr>
        <w:tblW w:w="269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4148"/>
        <w:gridCol w:w="3995"/>
      </w:tblGrid>
      <w:tr w:rsidR="0016764D" w:rsidRPr="00BB173D" w14:paraId="05347781" w14:textId="77777777" w:rsidTr="0064135C">
        <w:trPr>
          <w:trHeight w:val="288"/>
        </w:trPr>
        <w:tc>
          <w:tcPr>
            <w:tcW w:w="5000" w:type="pct"/>
            <w:gridSpan w:val="2"/>
            <w:shd w:val="pct10" w:color="auto" w:fill="auto"/>
          </w:tcPr>
          <w:p w14:paraId="7B9E5BCB" w14:textId="77777777" w:rsidR="0016764D" w:rsidRPr="00BB173D" w:rsidRDefault="0016764D" w:rsidP="0064135C">
            <w:pPr>
              <w:pStyle w:val="Header"/>
              <w:ind w:left="173"/>
              <w:jc w:val="center"/>
              <w:rPr>
                <w:rFonts w:ascii="Arial" w:hAnsi="Arial" w:cs="Arial"/>
                <w:b/>
                <w:sz w:val="20"/>
              </w:rPr>
            </w:pPr>
            <w:r w:rsidRPr="00BB173D">
              <w:rPr>
                <w:rFonts w:ascii="Arial" w:hAnsi="Arial" w:cs="Arial"/>
                <w:b/>
                <w:sz w:val="20"/>
              </w:rPr>
              <w:t>Payment Instruction Register</w:t>
            </w:r>
          </w:p>
        </w:tc>
      </w:tr>
      <w:tr w:rsidR="0016764D" w:rsidRPr="00BB173D" w14:paraId="011A7AEA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48D953F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Format</w:t>
            </w:r>
          </w:p>
        </w:tc>
        <w:tc>
          <w:tcPr>
            <w:tcW w:w="2453" w:type="pct"/>
          </w:tcPr>
          <w:p w14:paraId="54775591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-</w:t>
            </w:r>
          </w:p>
        </w:tc>
      </w:tr>
      <w:tr w:rsidR="0016764D" w:rsidRPr="00BB173D" w14:paraId="00C34165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6FEA1150" w14:textId="77777777" w:rsidR="0016764D" w:rsidRPr="00BB173D" w:rsidRDefault="0016764D" w:rsidP="0064135C">
            <w:pPr>
              <w:ind w:left="173"/>
              <w:rPr>
                <w:rStyle w:val="x811"/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Automatically Submit at Payment Completion Point</w:t>
            </w:r>
          </w:p>
        </w:tc>
        <w:tc>
          <w:tcPr>
            <w:tcW w:w="2453" w:type="pct"/>
          </w:tcPr>
          <w:p w14:paraId="01A70DA6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5644AA06" w14:textId="77777777" w:rsidTr="0064135C">
        <w:trPr>
          <w:trHeight w:val="288"/>
        </w:trPr>
        <w:tc>
          <w:tcPr>
            <w:tcW w:w="5000" w:type="pct"/>
            <w:gridSpan w:val="2"/>
            <w:shd w:val="pct10" w:color="auto" w:fill="auto"/>
          </w:tcPr>
          <w:p w14:paraId="5DB079FC" w14:textId="77777777" w:rsidR="0016764D" w:rsidRPr="00BB173D" w:rsidRDefault="0016764D" w:rsidP="0064135C">
            <w:pPr>
              <w:pStyle w:val="Header"/>
              <w:ind w:left="173"/>
              <w:jc w:val="center"/>
              <w:rPr>
                <w:rFonts w:ascii="Arial" w:hAnsi="Arial" w:cs="Arial"/>
                <w:b/>
                <w:sz w:val="20"/>
              </w:rPr>
            </w:pPr>
            <w:r w:rsidRPr="00BB173D">
              <w:rPr>
                <w:rFonts w:ascii="Arial" w:hAnsi="Arial" w:cs="Arial"/>
                <w:b/>
                <w:sz w:val="20"/>
              </w:rPr>
              <w:t>Positive Pay</w:t>
            </w:r>
          </w:p>
        </w:tc>
      </w:tr>
      <w:tr w:rsidR="0016764D" w:rsidRPr="00BB173D" w14:paraId="2CB98005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233B81D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Format</w:t>
            </w:r>
          </w:p>
        </w:tc>
        <w:tc>
          <w:tcPr>
            <w:tcW w:w="2453" w:type="pct"/>
          </w:tcPr>
          <w:p w14:paraId="3CF20BBF" w14:textId="56D38D86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428879D2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63710D4A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Outbound Payment File Prefix</w:t>
            </w:r>
          </w:p>
        </w:tc>
        <w:tc>
          <w:tcPr>
            <w:tcW w:w="2453" w:type="pct"/>
          </w:tcPr>
          <w:p w14:paraId="0317C90C" w14:textId="0CE944F8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6DA16E45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08B64A6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Outbound Payment File Extension</w:t>
            </w:r>
          </w:p>
        </w:tc>
        <w:tc>
          <w:tcPr>
            <w:tcW w:w="2453" w:type="pct"/>
          </w:tcPr>
          <w:p w14:paraId="54521FF9" w14:textId="6C079829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683EB097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65102C99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Outbound Payment File Directory</w:t>
            </w:r>
          </w:p>
        </w:tc>
        <w:tc>
          <w:tcPr>
            <w:tcW w:w="2453" w:type="pct"/>
          </w:tcPr>
          <w:p w14:paraId="388BDA33" w14:textId="7A655454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288F0E0C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4809776F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41"/>
                <w:rFonts w:ascii="Arial" w:hAnsi="Arial" w:cs="Arial"/>
                <w:b/>
              </w:rPr>
              <w:t>Automatically Transmit File</w:t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 w:rsidRPr="00BB173D">
              <w:rPr>
                <w:rFonts w:ascii="Arial" w:hAnsi="Arial" w:cs="Arial"/>
                <w:b/>
              </w:rPr>
              <w:fldChar w:fldCharType="begin"/>
            </w:r>
            <w:r w:rsidRPr="00BB173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Pr="00BB173D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 w:rsidR="000D5DFE">
              <w:rPr>
                <w:rFonts w:ascii="Arial" w:hAnsi="Arial" w:cs="Arial"/>
                <w:b/>
              </w:rPr>
              <w:fldChar w:fldCharType="begin"/>
            </w:r>
            <w:r w:rsidR="000D5DFE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="000D5DFE">
              <w:rPr>
                <w:rFonts w:ascii="Arial" w:hAnsi="Arial" w:cs="Arial"/>
                <w:b/>
              </w:rPr>
              <w:fldChar w:fldCharType="separate"/>
            </w:r>
            <w:r w:rsidR="00E15813">
              <w:rPr>
                <w:rFonts w:ascii="Arial" w:hAnsi="Arial" w:cs="Arial"/>
                <w:b/>
              </w:rPr>
              <w:fldChar w:fldCharType="begin"/>
            </w:r>
            <w:r w:rsidR="00E15813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="00E15813">
              <w:rPr>
                <w:rFonts w:ascii="Arial" w:hAnsi="Arial" w:cs="Arial"/>
                <w:b/>
              </w:rPr>
              <w:fldChar w:fldCharType="separate"/>
            </w:r>
            <w:r w:rsidR="008C7C8D">
              <w:rPr>
                <w:rFonts w:ascii="Arial" w:hAnsi="Arial" w:cs="Arial"/>
                <w:b/>
              </w:rPr>
              <w:fldChar w:fldCharType="begin"/>
            </w:r>
            <w:r w:rsidR="008C7C8D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="008C7C8D">
              <w:rPr>
                <w:rFonts w:ascii="Arial" w:hAnsi="Arial" w:cs="Arial"/>
                <w:b/>
              </w:rPr>
              <w:fldChar w:fldCharType="separate"/>
            </w:r>
            <w:r w:rsidR="00D70FE2">
              <w:rPr>
                <w:rFonts w:ascii="Arial" w:hAnsi="Arial" w:cs="Arial"/>
                <w:b/>
              </w:rPr>
              <w:fldChar w:fldCharType="begin"/>
            </w:r>
            <w:r w:rsidR="00D70FE2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="00D70FE2">
              <w:rPr>
                <w:rFonts w:ascii="Arial" w:hAnsi="Arial" w:cs="Arial"/>
                <w:b/>
              </w:rPr>
              <w:fldChar w:fldCharType="separate"/>
            </w:r>
            <w:r w:rsidR="00867527">
              <w:rPr>
                <w:rFonts w:ascii="Arial" w:hAnsi="Arial" w:cs="Arial"/>
                <w:b/>
              </w:rPr>
              <w:fldChar w:fldCharType="begin"/>
            </w:r>
            <w:r w:rsidR="00867527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="00867527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 w:rsidR="00341CC0">
              <w:rPr>
                <w:rFonts w:ascii="Arial" w:hAnsi="Arial" w:cs="Arial"/>
                <w:b/>
              </w:rPr>
              <w:fldChar w:fldCharType="begin"/>
            </w:r>
            <w:r w:rsidR="00341CC0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="00341CC0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>
              <w:rPr>
                <w:rFonts w:ascii="Arial" w:hAnsi="Arial" w:cs="Arial"/>
                <w:b/>
              </w:rPr>
              <w:fldChar w:fldCharType="separate"/>
            </w:r>
            <w:r w:rsidR="002C251A">
              <w:rPr>
                <w:rFonts w:ascii="Arial" w:hAnsi="Arial" w:cs="Arial"/>
                <w:b/>
              </w:rPr>
              <w:fldChar w:fldCharType="begin"/>
            </w:r>
            <w:r w:rsidR="002C251A">
              <w:rPr>
                <w:rFonts w:ascii="Arial" w:hAnsi="Arial" w:cs="Arial"/>
                <w:b/>
              </w:rPr>
              <w:instrText xml:space="preserve"> INCLUDEPICTURE  "http://oradev.pratapa.net:8001/OA_HTML/cabo/images/swan/t.gif" \* MERGEFORMATINET </w:instrText>
            </w:r>
            <w:r w:rsidR="002C251A">
              <w:rPr>
                <w:rFonts w:ascii="Arial" w:hAnsi="Arial" w:cs="Arial"/>
                <w:b/>
              </w:rPr>
              <w:fldChar w:fldCharType="separate"/>
            </w:r>
            <w:r w:rsidR="00C32D87">
              <w:rPr>
                <w:rFonts w:ascii="Arial" w:hAnsi="Arial" w:cs="Arial"/>
                <w:b/>
              </w:rPr>
              <w:pict w14:anchorId="75C9366D">
                <v:shape id="_x0000_i1027" type="#_x0000_t75" style="width:3pt;height:3pt">
                  <v:imagedata r:id="rId19" r:href="rId20"/>
                </v:shape>
              </w:pict>
            </w:r>
            <w:r w:rsidR="002C251A"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 w:rsidR="00341CC0"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 w:rsidR="00867527">
              <w:rPr>
                <w:rFonts w:ascii="Arial" w:hAnsi="Arial" w:cs="Arial"/>
                <w:b/>
              </w:rPr>
              <w:fldChar w:fldCharType="end"/>
            </w:r>
            <w:r w:rsidR="00D70FE2">
              <w:rPr>
                <w:rFonts w:ascii="Arial" w:hAnsi="Arial" w:cs="Arial"/>
                <w:b/>
              </w:rPr>
              <w:fldChar w:fldCharType="end"/>
            </w:r>
            <w:r w:rsidR="008C7C8D">
              <w:rPr>
                <w:rFonts w:ascii="Arial" w:hAnsi="Arial" w:cs="Arial"/>
                <w:b/>
              </w:rPr>
              <w:fldChar w:fldCharType="end"/>
            </w:r>
            <w:r w:rsidR="00E15813">
              <w:rPr>
                <w:rFonts w:ascii="Arial" w:hAnsi="Arial" w:cs="Arial"/>
                <w:b/>
              </w:rPr>
              <w:fldChar w:fldCharType="end"/>
            </w:r>
            <w:r w:rsidR="000D5DFE"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  <w:r w:rsidRPr="00BB173D"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2453" w:type="pct"/>
          </w:tcPr>
          <w:p w14:paraId="2E37AA5A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00010CC0" w14:textId="77777777" w:rsidTr="0064135C">
        <w:trPr>
          <w:trHeight w:val="288"/>
        </w:trPr>
        <w:tc>
          <w:tcPr>
            <w:tcW w:w="5000" w:type="pct"/>
            <w:gridSpan w:val="2"/>
            <w:shd w:val="pct10" w:color="auto" w:fill="auto"/>
          </w:tcPr>
          <w:p w14:paraId="131AA38D" w14:textId="77777777" w:rsidR="0016764D" w:rsidRPr="00BB173D" w:rsidRDefault="0016764D" w:rsidP="0064135C">
            <w:pPr>
              <w:pStyle w:val="Header"/>
              <w:ind w:left="173"/>
              <w:jc w:val="center"/>
              <w:rPr>
                <w:rFonts w:ascii="Arial" w:hAnsi="Arial" w:cs="Arial"/>
                <w:b/>
                <w:sz w:val="20"/>
              </w:rPr>
            </w:pPr>
            <w:r w:rsidRPr="00BB173D">
              <w:rPr>
                <w:rFonts w:ascii="Arial" w:hAnsi="Arial" w:cs="Arial"/>
                <w:b/>
                <w:sz w:val="20"/>
              </w:rPr>
              <w:t>Separate Remittance Advice</w:t>
            </w:r>
          </w:p>
        </w:tc>
      </w:tr>
      <w:tr w:rsidR="0016764D" w:rsidRPr="00BB173D" w14:paraId="5E0BBECC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4352E1E4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Format</w:t>
            </w:r>
          </w:p>
        </w:tc>
        <w:tc>
          <w:tcPr>
            <w:tcW w:w="2453" w:type="pct"/>
          </w:tcPr>
          <w:p w14:paraId="5DB0ADE3" w14:textId="0E18B521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</w:p>
        </w:tc>
      </w:tr>
      <w:tr w:rsidR="0016764D" w:rsidRPr="00BB173D" w14:paraId="5AB61466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03A37014" w14:textId="77777777" w:rsidR="0016764D" w:rsidRPr="00BB173D" w:rsidRDefault="0016764D" w:rsidP="0064135C">
            <w:pPr>
              <w:ind w:left="173"/>
              <w:rPr>
                <w:rStyle w:val="x811"/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Automatically Submit at Payment Completion Point</w:t>
            </w:r>
          </w:p>
        </w:tc>
        <w:tc>
          <w:tcPr>
            <w:tcW w:w="2453" w:type="pct"/>
          </w:tcPr>
          <w:p w14:paraId="300F6C2F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57885E4F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16397848" w14:textId="77777777" w:rsidR="0016764D" w:rsidRPr="00BB173D" w:rsidRDefault="0016764D" w:rsidP="0064135C">
            <w:pPr>
              <w:ind w:left="173"/>
              <w:rPr>
                <w:rStyle w:val="x811"/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Allow Multiple Copies for Payment Instruction</w:t>
            </w:r>
          </w:p>
        </w:tc>
        <w:tc>
          <w:tcPr>
            <w:tcW w:w="2453" w:type="pct"/>
          </w:tcPr>
          <w:p w14:paraId="35C812DC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4963054D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2596D51E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Condition</w:t>
            </w:r>
          </w:p>
        </w:tc>
        <w:tc>
          <w:tcPr>
            <w:tcW w:w="2453" w:type="pct"/>
          </w:tcPr>
          <w:p w14:paraId="267AA044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All Payments</w:t>
            </w:r>
          </w:p>
        </w:tc>
      </w:tr>
      <w:tr w:rsidR="0016764D" w:rsidRPr="00BB173D" w14:paraId="6BC2F38A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76CF487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Delivery Method</w:t>
            </w:r>
          </w:p>
        </w:tc>
        <w:tc>
          <w:tcPr>
            <w:tcW w:w="2453" w:type="pct"/>
          </w:tcPr>
          <w:p w14:paraId="091AFF5B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</w:t>
            </w:r>
          </w:p>
        </w:tc>
      </w:tr>
      <w:tr w:rsidR="0016764D" w:rsidRPr="00BB173D" w14:paraId="485A8756" w14:textId="77777777" w:rsidTr="0064135C">
        <w:trPr>
          <w:trHeight w:val="288"/>
        </w:trPr>
        <w:tc>
          <w:tcPr>
            <w:tcW w:w="5000" w:type="pct"/>
            <w:gridSpan w:val="2"/>
            <w:shd w:val="pct10" w:color="auto" w:fill="auto"/>
          </w:tcPr>
          <w:p w14:paraId="3105D8CA" w14:textId="77777777" w:rsidR="0016764D" w:rsidRPr="00BB173D" w:rsidRDefault="0016764D" w:rsidP="0064135C">
            <w:pPr>
              <w:pStyle w:val="Header"/>
              <w:ind w:left="173"/>
              <w:jc w:val="center"/>
              <w:rPr>
                <w:rFonts w:ascii="Arial" w:hAnsi="Arial" w:cs="Arial"/>
                <w:b/>
                <w:sz w:val="20"/>
              </w:rPr>
            </w:pPr>
            <w:r w:rsidRPr="00BB173D">
              <w:rPr>
                <w:rFonts w:ascii="Arial" w:hAnsi="Arial" w:cs="Arial"/>
                <w:b/>
                <w:sz w:val="20"/>
              </w:rPr>
              <w:t>Regulatory Reporting</w:t>
            </w:r>
          </w:p>
        </w:tc>
      </w:tr>
      <w:tr w:rsidR="0016764D" w:rsidRPr="00BB173D" w14:paraId="1ADF4CBB" w14:textId="77777777" w:rsidTr="0064135C">
        <w:trPr>
          <w:trHeight w:val="288"/>
        </w:trPr>
        <w:tc>
          <w:tcPr>
            <w:tcW w:w="2547" w:type="pct"/>
            <w:shd w:val="pct10" w:color="auto" w:fill="auto"/>
          </w:tcPr>
          <w:p w14:paraId="5406D2CC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Reporting Option</w:t>
            </w:r>
          </w:p>
        </w:tc>
        <w:tc>
          <w:tcPr>
            <w:tcW w:w="2453" w:type="pct"/>
          </w:tcPr>
          <w:p w14:paraId="24D1ACCF" w14:textId="77777777" w:rsidR="0016764D" w:rsidRPr="00BB173D" w:rsidRDefault="0016764D" w:rsidP="0064135C">
            <w:pPr>
              <w:pStyle w:val="Header"/>
              <w:ind w:left="173"/>
              <w:rPr>
                <w:rFonts w:ascii="Arial" w:hAnsi="Arial" w:cs="Arial"/>
                <w:sz w:val="20"/>
              </w:rPr>
            </w:pPr>
            <w:r w:rsidRPr="00BB173D">
              <w:rPr>
                <w:rFonts w:ascii="Arial" w:hAnsi="Arial" w:cs="Arial"/>
                <w:sz w:val="20"/>
              </w:rPr>
              <w:t>No Reporting</w:t>
            </w:r>
          </w:p>
        </w:tc>
      </w:tr>
    </w:tbl>
    <w:p w14:paraId="038F5903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</w:p>
    <w:p w14:paraId="2D56689C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  <w:b/>
          <w:bCs/>
        </w:rPr>
        <w:t>&lt;Additional Information&gt;</w:t>
      </w:r>
    </w:p>
    <w:tbl>
      <w:tblPr>
        <w:tblW w:w="269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4096"/>
        <w:gridCol w:w="4047"/>
      </w:tblGrid>
      <w:tr w:rsidR="0016764D" w:rsidRPr="00BB173D" w14:paraId="2B7EAA22" w14:textId="77777777" w:rsidTr="00B23433">
        <w:trPr>
          <w:trHeight w:val="288"/>
        </w:trPr>
        <w:tc>
          <w:tcPr>
            <w:tcW w:w="2515" w:type="pct"/>
            <w:shd w:val="pct10" w:color="auto" w:fill="auto"/>
          </w:tcPr>
          <w:p w14:paraId="66F7FC11" w14:textId="77777777" w:rsidR="0016764D" w:rsidRPr="00BB173D" w:rsidRDefault="0016764D" w:rsidP="0064135C">
            <w:pPr>
              <w:ind w:left="173"/>
              <w:rPr>
                <w:rFonts w:ascii="Arial" w:hAnsi="Arial" w:cs="Arial"/>
                <w:b/>
              </w:rPr>
            </w:pPr>
            <w:r w:rsidRPr="00BB173D">
              <w:rPr>
                <w:rStyle w:val="x811"/>
                <w:rFonts w:ascii="Arial" w:hAnsi="Arial" w:cs="Arial"/>
                <w:b/>
              </w:rPr>
              <w:t>Context Value</w:t>
            </w:r>
          </w:p>
        </w:tc>
        <w:tc>
          <w:tcPr>
            <w:tcW w:w="2485" w:type="pct"/>
          </w:tcPr>
          <w:p w14:paraId="528DF862" w14:textId="115C8C8F" w:rsidR="0016764D" w:rsidRPr="00BB173D" w:rsidRDefault="0016764D" w:rsidP="00B23433">
            <w:pPr>
              <w:pStyle w:val="Header"/>
              <w:tabs>
                <w:tab w:val="clear" w:pos="10440"/>
                <w:tab w:val="left" w:pos="1788"/>
              </w:tabs>
              <w:ind w:left="173"/>
              <w:rPr>
                <w:rFonts w:ascii="Arial" w:hAnsi="Arial" w:cs="Arial"/>
                <w:sz w:val="20"/>
              </w:rPr>
            </w:pPr>
          </w:p>
        </w:tc>
      </w:tr>
    </w:tbl>
    <w:p w14:paraId="3551AEB9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</w:p>
    <w:p w14:paraId="19A8B6EB" w14:textId="77777777" w:rsidR="0016764D" w:rsidRPr="00BB173D" w:rsidRDefault="0016764D" w:rsidP="0016764D">
      <w:pPr>
        <w:pStyle w:val="BodyText"/>
        <w:ind w:left="0"/>
        <w:rPr>
          <w:rFonts w:ascii="Arial" w:hAnsi="Arial" w:cs="Arial"/>
          <w:b/>
          <w:bCs/>
        </w:rPr>
      </w:pPr>
    </w:p>
    <w:p w14:paraId="787E0253" w14:textId="34BB735C" w:rsidR="0016764D" w:rsidRDefault="0016764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52C29C2" w14:textId="04081F3A" w:rsidR="0016764D" w:rsidRPr="00BB173D" w:rsidRDefault="0016764D" w:rsidP="0016764D">
      <w:pPr>
        <w:pStyle w:val="Heading3"/>
      </w:pPr>
      <w:bookmarkStart w:id="24" w:name="_Toc449615354"/>
      <w:bookmarkStart w:id="25" w:name="_Toc128635"/>
      <w:bookmarkStart w:id="26" w:name="_Toc170724926"/>
      <w:r w:rsidRPr="00BB173D">
        <w:lastRenderedPageBreak/>
        <w:t>AP-0</w:t>
      </w:r>
      <w:r w:rsidR="007F0D49">
        <w:t>5</w:t>
      </w:r>
      <w:r w:rsidRPr="00BB173D">
        <w:t>: Payment Terms</w:t>
      </w:r>
      <w:bookmarkEnd w:id="24"/>
      <w:bookmarkEnd w:id="25"/>
      <w:bookmarkEnd w:id="26"/>
      <w:r w:rsidRPr="00BB173D">
        <w:t xml:space="preserve"> </w:t>
      </w:r>
      <w:r w:rsidRPr="00BB173D">
        <w:tab/>
      </w:r>
    </w:p>
    <w:p w14:paraId="5A4AB7D7" w14:textId="0BF17890" w:rsidR="0016764D" w:rsidRPr="00BB173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>: Setup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&gt;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Invoice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&gt;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Payment Terms</w:t>
      </w:r>
    </w:p>
    <w:p w14:paraId="7F7B8E11" w14:textId="77777777" w:rsidR="0016764D" w:rsidRDefault="0016764D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5C9B3F2" w14:textId="77777777" w:rsidR="000D5DFE" w:rsidRPr="00B149C1" w:rsidRDefault="000D5DFE" w:rsidP="000D5DFE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A9041CC" wp14:editId="3B392845">
            <wp:extent cx="244475" cy="24447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Pr="00B149C1">
        <w:rPr>
          <w:rFonts w:ascii="Arial" w:hAnsi="Arial" w:cs="Arial"/>
          <w:b/>
        </w:rPr>
        <w:t>Payment Terms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73DD193A" w14:textId="77777777" w:rsidTr="000D5DFE">
        <w:tc>
          <w:tcPr>
            <w:tcW w:w="5040" w:type="dxa"/>
          </w:tcPr>
          <w:p w14:paraId="4609007D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62649061" w14:textId="77777777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4703B254" w14:textId="667255CA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392B3B59" w14:textId="77777777" w:rsidTr="000D5DFE">
        <w:tc>
          <w:tcPr>
            <w:tcW w:w="5040" w:type="dxa"/>
          </w:tcPr>
          <w:p w14:paraId="041DC8AD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5A8390B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1A10435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A9093DB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27852030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527C915F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39308CEE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69B68D8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311ECE6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1BA29DE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DE4FC39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74ACD0A0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4CC73A0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0EE10BD9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0FE1D7F6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6626A1CD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31A207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4C5C841E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14455BBA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43DCA67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02EB106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F511CC6" w14:textId="77777777" w:rsidR="000D5DFE" w:rsidRPr="00BB173D" w:rsidRDefault="000D5DFE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2060FA5" w14:textId="77777777" w:rsidR="0016764D" w:rsidRPr="00B6155B" w:rsidRDefault="0016764D" w:rsidP="0016764D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Payment terms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untuk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menentukan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waktu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jatuh</w:t>
      </w:r>
      <w:proofErr w:type="spellEnd"/>
      <w:r w:rsidRPr="00B6155B">
        <w:rPr>
          <w:rFonts w:ascii="Arial" w:hAnsi="Arial" w:cs="Arial"/>
          <w:szCs w:val="22"/>
        </w:rPr>
        <w:t xml:space="preserve"> tempo </w:t>
      </w:r>
      <w:proofErr w:type="spellStart"/>
      <w:r w:rsidRPr="00B6155B">
        <w:rPr>
          <w:rFonts w:ascii="Arial" w:hAnsi="Arial" w:cs="Arial"/>
          <w:szCs w:val="22"/>
        </w:rPr>
        <w:t>pembayaran</w:t>
      </w:r>
      <w:proofErr w:type="spellEnd"/>
    </w:p>
    <w:p w14:paraId="7D931550" w14:textId="77777777" w:rsidR="0016764D" w:rsidRPr="00BB173D" w:rsidRDefault="0016764D" w:rsidP="0016764D">
      <w:pPr>
        <w:spacing w:line="360" w:lineRule="auto"/>
        <w:rPr>
          <w:rFonts w:ascii="Arial" w:hAnsi="Arial" w:cs="Arial"/>
        </w:rPr>
      </w:pPr>
    </w:p>
    <w:p w14:paraId="0EA59F3E" w14:textId="77777777" w:rsidR="0016764D" w:rsidRPr="00BB173D" w:rsidRDefault="0016764D" w:rsidP="0016764D">
      <w:pPr>
        <w:rPr>
          <w:rFonts w:ascii="Arial" w:hAnsi="Arial" w:cs="Arial"/>
          <w:b/>
        </w:rPr>
      </w:pPr>
      <w:r w:rsidRPr="00BB173D">
        <w:rPr>
          <w:rFonts w:ascii="Arial" w:hAnsi="Arial" w:cs="Arial"/>
          <w:b/>
        </w:rPr>
        <w:t>&lt;Payment Terms&gt;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97"/>
        <w:gridCol w:w="3727"/>
        <w:gridCol w:w="898"/>
        <w:gridCol w:w="792"/>
        <w:gridCol w:w="1520"/>
        <w:gridCol w:w="483"/>
        <w:gridCol w:w="1154"/>
        <w:gridCol w:w="1565"/>
        <w:gridCol w:w="922"/>
        <w:gridCol w:w="1508"/>
        <w:gridCol w:w="1142"/>
      </w:tblGrid>
      <w:tr w:rsidR="0016764D" w:rsidRPr="00BB173D" w14:paraId="77DC8056" w14:textId="77777777" w:rsidTr="0064135C">
        <w:trPr>
          <w:cantSplit/>
          <w:tblHeader/>
        </w:trPr>
        <w:tc>
          <w:tcPr>
            <w:tcW w:w="462" w:type="pct"/>
            <w:shd w:val="pct10" w:color="auto" w:fill="auto"/>
          </w:tcPr>
          <w:p w14:paraId="02DAC6B3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233" w:type="pct"/>
            <w:shd w:val="pct10" w:color="auto" w:fill="auto"/>
          </w:tcPr>
          <w:p w14:paraId="1E0564D8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297" w:type="pct"/>
            <w:shd w:val="pct10" w:color="auto" w:fill="auto"/>
          </w:tcPr>
          <w:p w14:paraId="4FFA8591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Cut-off Day</w:t>
            </w:r>
          </w:p>
        </w:tc>
        <w:tc>
          <w:tcPr>
            <w:tcW w:w="262" w:type="pct"/>
            <w:shd w:val="pct10" w:color="auto" w:fill="auto"/>
          </w:tcPr>
          <w:p w14:paraId="58E2E703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Rank</w:t>
            </w:r>
          </w:p>
        </w:tc>
        <w:tc>
          <w:tcPr>
            <w:tcW w:w="503" w:type="pct"/>
            <w:shd w:val="pct10" w:color="auto" w:fill="auto"/>
          </w:tcPr>
          <w:p w14:paraId="13C5480B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From</w:t>
            </w:r>
          </w:p>
        </w:tc>
        <w:tc>
          <w:tcPr>
            <w:tcW w:w="160" w:type="pct"/>
            <w:shd w:val="pct10" w:color="auto" w:fill="auto"/>
          </w:tcPr>
          <w:p w14:paraId="12697B55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To</w:t>
            </w:r>
          </w:p>
        </w:tc>
        <w:tc>
          <w:tcPr>
            <w:tcW w:w="382" w:type="pct"/>
            <w:shd w:val="pct10" w:color="auto" w:fill="auto"/>
          </w:tcPr>
          <w:p w14:paraId="73AD1B3B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% Due</w:t>
            </w:r>
          </w:p>
        </w:tc>
        <w:tc>
          <w:tcPr>
            <w:tcW w:w="518" w:type="pct"/>
            <w:shd w:val="pct10" w:color="auto" w:fill="auto"/>
          </w:tcPr>
          <w:p w14:paraId="52FA9ED8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Fixed Date</w:t>
            </w:r>
          </w:p>
        </w:tc>
        <w:tc>
          <w:tcPr>
            <w:tcW w:w="305" w:type="pct"/>
            <w:shd w:val="pct10" w:color="auto" w:fill="auto"/>
          </w:tcPr>
          <w:p w14:paraId="73AC9A69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Days</w:t>
            </w:r>
          </w:p>
        </w:tc>
        <w:tc>
          <w:tcPr>
            <w:tcW w:w="499" w:type="pct"/>
            <w:shd w:val="pct10" w:color="auto" w:fill="auto"/>
          </w:tcPr>
          <w:p w14:paraId="3FAC9519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Day of Month</w:t>
            </w:r>
          </w:p>
        </w:tc>
        <w:tc>
          <w:tcPr>
            <w:tcW w:w="378" w:type="pct"/>
            <w:shd w:val="pct10" w:color="auto" w:fill="auto"/>
          </w:tcPr>
          <w:p w14:paraId="5AE0A9BC" w14:textId="77777777" w:rsidR="0016764D" w:rsidRPr="00BB173D" w:rsidRDefault="0016764D" w:rsidP="0064135C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Months Ahead</w:t>
            </w:r>
          </w:p>
        </w:tc>
      </w:tr>
      <w:tr w:rsidR="0016764D" w:rsidRPr="00BB173D" w14:paraId="4A5CB5A9" w14:textId="77777777" w:rsidTr="0064135C">
        <w:trPr>
          <w:cantSplit/>
          <w:trHeight w:hRule="exact" w:val="60"/>
          <w:tblHeader/>
        </w:trPr>
        <w:tc>
          <w:tcPr>
            <w:tcW w:w="462" w:type="pct"/>
            <w:shd w:val="pct50" w:color="auto" w:fill="auto"/>
          </w:tcPr>
          <w:p w14:paraId="61346AC9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  <w:tc>
          <w:tcPr>
            <w:tcW w:w="1233" w:type="pct"/>
            <w:shd w:val="pct50" w:color="auto" w:fill="auto"/>
          </w:tcPr>
          <w:p w14:paraId="32F1917D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  <w:tc>
          <w:tcPr>
            <w:tcW w:w="297" w:type="pct"/>
            <w:shd w:val="pct50" w:color="auto" w:fill="auto"/>
          </w:tcPr>
          <w:p w14:paraId="78673489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  <w:tc>
          <w:tcPr>
            <w:tcW w:w="262" w:type="pct"/>
            <w:shd w:val="pct50" w:color="auto" w:fill="auto"/>
          </w:tcPr>
          <w:p w14:paraId="2A575A97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  <w:tc>
          <w:tcPr>
            <w:tcW w:w="503" w:type="pct"/>
            <w:shd w:val="pct50" w:color="auto" w:fill="auto"/>
          </w:tcPr>
          <w:p w14:paraId="743B1F34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  <w:tc>
          <w:tcPr>
            <w:tcW w:w="160" w:type="pct"/>
            <w:shd w:val="pct50" w:color="auto" w:fill="auto"/>
          </w:tcPr>
          <w:p w14:paraId="1B29119E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  <w:tc>
          <w:tcPr>
            <w:tcW w:w="382" w:type="pct"/>
            <w:shd w:val="pct50" w:color="auto" w:fill="auto"/>
          </w:tcPr>
          <w:p w14:paraId="11959A77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  <w:tc>
          <w:tcPr>
            <w:tcW w:w="518" w:type="pct"/>
            <w:shd w:val="pct50" w:color="auto" w:fill="auto"/>
          </w:tcPr>
          <w:p w14:paraId="33538652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  <w:tc>
          <w:tcPr>
            <w:tcW w:w="305" w:type="pct"/>
            <w:shd w:val="pct50" w:color="auto" w:fill="auto"/>
          </w:tcPr>
          <w:p w14:paraId="2654CF62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  <w:tc>
          <w:tcPr>
            <w:tcW w:w="499" w:type="pct"/>
            <w:shd w:val="pct50" w:color="auto" w:fill="auto"/>
          </w:tcPr>
          <w:p w14:paraId="1EA4A30B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  <w:tc>
          <w:tcPr>
            <w:tcW w:w="378" w:type="pct"/>
            <w:shd w:val="pct50" w:color="auto" w:fill="auto"/>
          </w:tcPr>
          <w:p w14:paraId="2D0F9891" w14:textId="77777777" w:rsidR="0016764D" w:rsidRPr="00BB173D" w:rsidRDefault="0016764D" w:rsidP="0064135C">
            <w:pPr>
              <w:rPr>
                <w:rFonts w:ascii="Arial" w:hAnsi="Arial" w:cs="Arial"/>
              </w:rPr>
            </w:pPr>
          </w:p>
        </w:tc>
      </w:tr>
      <w:tr w:rsidR="00BF5796" w:rsidRPr="00BB173D" w14:paraId="6CB7CEA5" w14:textId="77777777" w:rsidTr="002C251A">
        <w:trPr>
          <w:cantSplit/>
          <w:trHeight w:val="288"/>
        </w:trPr>
        <w:tc>
          <w:tcPr>
            <w:tcW w:w="462" w:type="pct"/>
            <w:vAlign w:val="center"/>
          </w:tcPr>
          <w:p w14:paraId="61B1FD11" w14:textId="00E6E93C" w:rsidR="00BF5796" w:rsidRPr="00BB173D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60 Hari</w:t>
            </w:r>
          </w:p>
        </w:tc>
        <w:tc>
          <w:tcPr>
            <w:tcW w:w="1233" w:type="pct"/>
            <w:vAlign w:val="center"/>
          </w:tcPr>
          <w:p w14:paraId="04466BDE" w14:textId="0E7312B0" w:rsidR="00BF5796" w:rsidRPr="00BB173D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 xml:space="preserve">invoice </w:t>
            </w:r>
            <w:proofErr w:type="spellStart"/>
            <w:r w:rsidRPr="00BF5796">
              <w:rPr>
                <w:rFonts w:ascii="Arial" w:hAnsi="Arial" w:cs="Arial"/>
              </w:rPr>
              <w:t>harus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dibayarkan</w:t>
            </w:r>
            <w:proofErr w:type="spellEnd"/>
            <w:r w:rsidRPr="00BF5796">
              <w:rPr>
                <w:rFonts w:ascii="Arial" w:hAnsi="Arial" w:cs="Arial"/>
              </w:rPr>
              <w:t xml:space="preserve"> paling </w:t>
            </w:r>
            <w:proofErr w:type="spellStart"/>
            <w:r w:rsidRPr="00BF5796">
              <w:rPr>
                <w:rFonts w:ascii="Arial" w:hAnsi="Arial" w:cs="Arial"/>
              </w:rPr>
              <w:t>lambat</w:t>
            </w:r>
            <w:proofErr w:type="spellEnd"/>
            <w:r w:rsidRPr="00BF5796">
              <w:rPr>
                <w:rFonts w:ascii="Arial" w:hAnsi="Arial" w:cs="Arial"/>
              </w:rPr>
              <w:t xml:space="preserve"> 60 </w:t>
            </w:r>
            <w:proofErr w:type="spellStart"/>
            <w:r w:rsidRPr="00BF5796">
              <w:rPr>
                <w:rFonts w:ascii="Arial" w:hAnsi="Arial" w:cs="Arial"/>
              </w:rPr>
              <w:t>hari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dari</w:t>
            </w:r>
            <w:proofErr w:type="spellEnd"/>
            <w:r w:rsidRPr="00BF5796">
              <w:rPr>
                <w:rFonts w:ascii="Arial" w:hAnsi="Arial" w:cs="Arial"/>
              </w:rPr>
              <w:t xml:space="preserve"> invoice </w:t>
            </w:r>
            <w:proofErr w:type="spellStart"/>
            <w:r w:rsidRPr="00BF5796">
              <w:rPr>
                <w:rFonts w:ascii="Arial" w:hAnsi="Arial" w:cs="Arial"/>
              </w:rPr>
              <w:t>diterima</w:t>
            </w:r>
            <w:proofErr w:type="spellEnd"/>
          </w:p>
        </w:tc>
        <w:tc>
          <w:tcPr>
            <w:tcW w:w="297" w:type="pct"/>
          </w:tcPr>
          <w:p w14:paraId="1CA4CC56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</w:tcPr>
          <w:p w14:paraId="793FCAEB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</w:tcPr>
          <w:p w14:paraId="1F5884BF" w14:textId="3FB5D530" w:rsidR="00BF5796" w:rsidRPr="00BF5796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01-JAN-2000</w:t>
            </w:r>
          </w:p>
        </w:tc>
        <w:tc>
          <w:tcPr>
            <w:tcW w:w="160" w:type="pct"/>
          </w:tcPr>
          <w:p w14:paraId="21E9521B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EFF8A90" w14:textId="44E9F8A8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C95A80">
              <w:rPr>
                <w:rFonts w:ascii="Arial" w:hAnsi="Arial" w:cs="Arial"/>
              </w:rPr>
              <w:t>100</w:t>
            </w:r>
          </w:p>
        </w:tc>
        <w:tc>
          <w:tcPr>
            <w:tcW w:w="518" w:type="pct"/>
          </w:tcPr>
          <w:p w14:paraId="7C7364FD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5" w:type="pct"/>
            <w:vAlign w:val="center"/>
          </w:tcPr>
          <w:p w14:paraId="71F64454" w14:textId="28C11BC3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60</w:t>
            </w:r>
          </w:p>
        </w:tc>
        <w:tc>
          <w:tcPr>
            <w:tcW w:w="499" w:type="pct"/>
          </w:tcPr>
          <w:p w14:paraId="0FA845A0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78" w:type="pct"/>
          </w:tcPr>
          <w:p w14:paraId="4583CF62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</w:tr>
      <w:tr w:rsidR="00BF5796" w:rsidRPr="00BB173D" w14:paraId="590B218E" w14:textId="77777777" w:rsidTr="002C251A">
        <w:trPr>
          <w:cantSplit/>
          <w:trHeight w:val="288"/>
        </w:trPr>
        <w:tc>
          <w:tcPr>
            <w:tcW w:w="462" w:type="pct"/>
            <w:vAlign w:val="center"/>
          </w:tcPr>
          <w:p w14:paraId="627F8D4B" w14:textId="358E487D" w:rsidR="00BF5796" w:rsidRPr="00BB173D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45 Hari</w:t>
            </w:r>
          </w:p>
        </w:tc>
        <w:tc>
          <w:tcPr>
            <w:tcW w:w="1233" w:type="pct"/>
            <w:vAlign w:val="center"/>
          </w:tcPr>
          <w:p w14:paraId="525C721A" w14:textId="6FA0A0B5" w:rsidR="00BF5796" w:rsidRPr="00BB173D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 xml:space="preserve">invoice </w:t>
            </w:r>
            <w:proofErr w:type="spellStart"/>
            <w:r w:rsidRPr="00BF5796">
              <w:rPr>
                <w:rFonts w:ascii="Arial" w:hAnsi="Arial" w:cs="Arial"/>
              </w:rPr>
              <w:t>harus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dibayarkan</w:t>
            </w:r>
            <w:proofErr w:type="spellEnd"/>
            <w:r w:rsidRPr="00BF5796">
              <w:rPr>
                <w:rFonts w:ascii="Arial" w:hAnsi="Arial" w:cs="Arial"/>
              </w:rPr>
              <w:t xml:space="preserve"> paling </w:t>
            </w:r>
            <w:proofErr w:type="spellStart"/>
            <w:r w:rsidRPr="00BF5796">
              <w:rPr>
                <w:rFonts w:ascii="Arial" w:hAnsi="Arial" w:cs="Arial"/>
              </w:rPr>
              <w:t>lambat</w:t>
            </w:r>
            <w:proofErr w:type="spellEnd"/>
            <w:r w:rsidRPr="00BF5796">
              <w:rPr>
                <w:rFonts w:ascii="Arial" w:hAnsi="Arial" w:cs="Arial"/>
              </w:rPr>
              <w:t xml:space="preserve"> 45 </w:t>
            </w:r>
            <w:proofErr w:type="spellStart"/>
            <w:r w:rsidRPr="00BF5796">
              <w:rPr>
                <w:rFonts w:ascii="Arial" w:hAnsi="Arial" w:cs="Arial"/>
              </w:rPr>
              <w:t>hari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dari</w:t>
            </w:r>
            <w:proofErr w:type="spellEnd"/>
            <w:r w:rsidRPr="00BF5796">
              <w:rPr>
                <w:rFonts w:ascii="Arial" w:hAnsi="Arial" w:cs="Arial"/>
              </w:rPr>
              <w:t xml:space="preserve"> invoice </w:t>
            </w:r>
            <w:proofErr w:type="spellStart"/>
            <w:r w:rsidRPr="00BF5796">
              <w:rPr>
                <w:rFonts w:ascii="Arial" w:hAnsi="Arial" w:cs="Arial"/>
              </w:rPr>
              <w:t>diterima</w:t>
            </w:r>
            <w:proofErr w:type="spellEnd"/>
          </w:p>
        </w:tc>
        <w:tc>
          <w:tcPr>
            <w:tcW w:w="297" w:type="pct"/>
          </w:tcPr>
          <w:p w14:paraId="3F9232F3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</w:tcPr>
          <w:p w14:paraId="66B97682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</w:tcPr>
          <w:p w14:paraId="74043815" w14:textId="3DC075B8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01-JAN-2000</w:t>
            </w:r>
          </w:p>
        </w:tc>
        <w:tc>
          <w:tcPr>
            <w:tcW w:w="160" w:type="pct"/>
          </w:tcPr>
          <w:p w14:paraId="60E87C2E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1F0E8F8" w14:textId="7F1DE69E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C95A80">
              <w:rPr>
                <w:rFonts w:ascii="Arial" w:hAnsi="Arial" w:cs="Arial"/>
              </w:rPr>
              <w:t>100</w:t>
            </w:r>
          </w:p>
        </w:tc>
        <w:tc>
          <w:tcPr>
            <w:tcW w:w="518" w:type="pct"/>
          </w:tcPr>
          <w:p w14:paraId="22266064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5" w:type="pct"/>
            <w:vAlign w:val="center"/>
          </w:tcPr>
          <w:p w14:paraId="354C9E31" w14:textId="1352D984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45</w:t>
            </w:r>
          </w:p>
        </w:tc>
        <w:tc>
          <w:tcPr>
            <w:tcW w:w="499" w:type="pct"/>
          </w:tcPr>
          <w:p w14:paraId="575D8AAD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78" w:type="pct"/>
          </w:tcPr>
          <w:p w14:paraId="3A9DF6A0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</w:tr>
      <w:tr w:rsidR="00BF5796" w:rsidRPr="00BB173D" w14:paraId="35C6ECF2" w14:textId="77777777" w:rsidTr="002C251A">
        <w:trPr>
          <w:cantSplit/>
          <w:trHeight w:val="288"/>
        </w:trPr>
        <w:tc>
          <w:tcPr>
            <w:tcW w:w="462" w:type="pct"/>
            <w:vAlign w:val="center"/>
          </w:tcPr>
          <w:p w14:paraId="1B131EBA" w14:textId="2E7FA4E6" w:rsidR="00BF5796" w:rsidRPr="00BB173D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30 Hari</w:t>
            </w:r>
          </w:p>
        </w:tc>
        <w:tc>
          <w:tcPr>
            <w:tcW w:w="1233" w:type="pct"/>
            <w:vAlign w:val="center"/>
          </w:tcPr>
          <w:p w14:paraId="478E8CC1" w14:textId="0042377E" w:rsidR="00BF5796" w:rsidRPr="00BB173D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 xml:space="preserve">invoice </w:t>
            </w:r>
            <w:proofErr w:type="spellStart"/>
            <w:r w:rsidRPr="00BF5796">
              <w:rPr>
                <w:rFonts w:ascii="Arial" w:hAnsi="Arial" w:cs="Arial"/>
              </w:rPr>
              <w:t>harus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dibayarkan</w:t>
            </w:r>
            <w:proofErr w:type="spellEnd"/>
            <w:r w:rsidRPr="00BF5796">
              <w:rPr>
                <w:rFonts w:ascii="Arial" w:hAnsi="Arial" w:cs="Arial"/>
              </w:rPr>
              <w:t xml:space="preserve"> paling </w:t>
            </w:r>
            <w:proofErr w:type="spellStart"/>
            <w:r w:rsidRPr="00BF5796">
              <w:rPr>
                <w:rFonts w:ascii="Arial" w:hAnsi="Arial" w:cs="Arial"/>
              </w:rPr>
              <w:t>lambat</w:t>
            </w:r>
            <w:proofErr w:type="spellEnd"/>
            <w:r w:rsidRPr="00BF5796">
              <w:rPr>
                <w:rFonts w:ascii="Arial" w:hAnsi="Arial" w:cs="Arial"/>
              </w:rPr>
              <w:t xml:space="preserve"> 30 </w:t>
            </w:r>
            <w:proofErr w:type="spellStart"/>
            <w:r w:rsidRPr="00BF5796">
              <w:rPr>
                <w:rFonts w:ascii="Arial" w:hAnsi="Arial" w:cs="Arial"/>
              </w:rPr>
              <w:t>hari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dari</w:t>
            </w:r>
            <w:proofErr w:type="spellEnd"/>
            <w:r w:rsidRPr="00BF5796">
              <w:rPr>
                <w:rFonts w:ascii="Arial" w:hAnsi="Arial" w:cs="Arial"/>
              </w:rPr>
              <w:t xml:space="preserve"> invoice </w:t>
            </w:r>
            <w:proofErr w:type="spellStart"/>
            <w:r w:rsidRPr="00BF5796">
              <w:rPr>
                <w:rFonts w:ascii="Arial" w:hAnsi="Arial" w:cs="Arial"/>
              </w:rPr>
              <w:t>diterima</w:t>
            </w:r>
            <w:proofErr w:type="spellEnd"/>
          </w:p>
        </w:tc>
        <w:tc>
          <w:tcPr>
            <w:tcW w:w="297" w:type="pct"/>
          </w:tcPr>
          <w:p w14:paraId="42BA9105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</w:tcPr>
          <w:p w14:paraId="0A5A3C8B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</w:tcPr>
          <w:p w14:paraId="42D15E2A" w14:textId="1B70F82D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01-JAN-2000</w:t>
            </w:r>
          </w:p>
        </w:tc>
        <w:tc>
          <w:tcPr>
            <w:tcW w:w="160" w:type="pct"/>
          </w:tcPr>
          <w:p w14:paraId="7516378A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705D9181" w14:textId="62920A1B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C95A80">
              <w:rPr>
                <w:rFonts w:ascii="Arial" w:hAnsi="Arial" w:cs="Arial"/>
              </w:rPr>
              <w:t>100</w:t>
            </w:r>
          </w:p>
        </w:tc>
        <w:tc>
          <w:tcPr>
            <w:tcW w:w="518" w:type="pct"/>
          </w:tcPr>
          <w:p w14:paraId="50A4031D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5" w:type="pct"/>
            <w:vAlign w:val="center"/>
          </w:tcPr>
          <w:p w14:paraId="3F18561D" w14:textId="6C6F4FFA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30</w:t>
            </w:r>
          </w:p>
        </w:tc>
        <w:tc>
          <w:tcPr>
            <w:tcW w:w="499" w:type="pct"/>
          </w:tcPr>
          <w:p w14:paraId="23AC6390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78" w:type="pct"/>
          </w:tcPr>
          <w:p w14:paraId="27745AAA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</w:tr>
      <w:tr w:rsidR="00BF5796" w:rsidRPr="00BB173D" w14:paraId="033124D8" w14:textId="77777777" w:rsidTr="002C251A">
        <w:trPr>
          <w:cantSplit/>
          <w:trHeight w:val="288"/>
        </w:trPr>
        <w:tc>
          <w:tcPr>
            <w:tcW w:w="462" w:type="pct"/>
            <w:vAlign w:val="center"/>
          </w:tcPr>
          <w:p w14:paraId="2B7CDACE" w14:textId="71E5E76A" w:rsidR="00BF5796" w:rsidRPr="00BB173D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20 Hari</w:t>
            </w:r>
          </w:p>
        </w:tc>
        <w:tc>
          <w:tcPr>
            <w:tcW w:w="1233" w:type="pct"/>
            <w:vAlign w:val="center"/>
          </w:tcPr>
          <w:p w14:paraId="6FE2D0F9" w14:textId="07579A71" w:rsidR="00BF5796" w:rsidRPr="00BB173D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 xml:space="preserve">invoice </w:t>
            </w:r>
            <w:proofErr w:type="spellStart"/>
            <w:r w:rsidRPr="00BF5796">
              <w:rPr>
                <w:rFonts w:ascii="Arial" w:hAnsi="Arial" w:cs="Arial"/>
              </w:rPr>
              <w:t>harus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dibayarkan</w:t>
            </w:r>
            <w:proofErr w:type="spellEnd"/>
            <w:r w:rsidRPr="00BF5796">
              <w:rPr>
                <w:rFonts w:ascii="Arial" w:hAnsi="Arial" w:cs="Arial"/>
              </w:rPr>
              <w:t xml:space="preserve"> paling </w:t>
            </w:r>
            <w:proofErr w:type="spellStart"/>
            <w:r w:rsidRPr="00BF5796">
              <w:rPr>
                <w:rFonts w:ascii="Arial" w:hAnsi="Arial" w:cs="Arial"/>
              </w:rPr>
              <w:t>lambat</w:t>
            </w:r>
            <w:proofErr w:type="spellEnd"/>
            <w:r w:rsidRPr="00BF5796">
              <w:rPr>
                <w:rFonts w:ascii="Arial" w:hAnsi="Arial" w:cs="Arial"/>
              </w:rPr>
              <w:t xml:space="preserve"> 21 </w:t>
            </w:r>
            <w:proofErr w:type="spellStart"/>
            <w:r w:rsidRPr="00BF5796">
              <w:rPr>
                <w:rFonts w:ascii="Arial" w:hAnsi="Arial" w:cs="Arial"/>
              </w:rPr>
              <w:t>hari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dari</w:t>
            </w:r>
            <w:proofErr w:type="spellEnd"/>
            <w:r w:rsidRPr="00BF5796">
              <w:rPr>
                <w:rFonts w:ascii="Arial" w:hAnsi="Arial" w:cs="Arial"/>
              </w:rPr>
              <w:t xml:space="preserve"> invoice </w:t>
            </w:r>
            <w:proofErr w:type="spellStart"/>
            <w:r w:rsidRPr="00BF5796">
              <w:rPr>
                <w:rFonts w:ascii="Arial" w:hAnsi="Arial" w:cs="Arial"/>
              </w:rPr>
              <w:t>diterima</w:t>
            </w:r>
            <w:proofErr w:type="spellEnd"/>
          </w:p>
        </w:tc>
        <w:tc>
          <w:tcPr>
            <w:tcW w:w="297" w:type="pct"/>
          </w:tcPr>
          <w:p w14:paraId="6B77CCE0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</w:tcPr>
          <w:p w14:paraId="6DFBA748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</w:tcPr>
          <w:p w14:paraId="6A4D6360" w14:textId="57ED9224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01-JAN-2000</w:t>
            </w:r>
          </w:p>
        </w:tc>
        <w:tc>
          <w:tcPr>
            <w:tcW w:w="160" w:type="pct"/>
          </w:tcPr>
          <w:p w14:paraId="35EA3B35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75EE3837" w14:textId="1EC2D7EF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C95A80">
              <w:rPr>
                <w:rFonts w:ascii="Arial" w:hAnsi="Arial" w:cs="Arial"/>
              </w:rPr>
              <w:t>100</w:t>
            </w:r>
          </w:p>
        </w:tc>
        <w:tc>
          <w:tcPr>
            <w:tcW w:w="518" w:type="pct"/>
          </w:tcPr>
          <w:p w14:paraId="4EEF9FA0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5" w:type="pct"/>
            <w:vAlign w:val="center"/>
          </w:tcPr>
          <w:p w14:paraId="59CB8A86" w14:textId="055C1E6A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20</w:t>
            </w:r>
          </w:p>
        </w:tc>
        <w:tc>
          <w:tcPr>
            <w:tcW w:w="499" w:type="pct"/>
          </w:tcPr>
          <w:p w14:paraId="708E28DE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78" w:type="pct"/>
          </w:tcPr>
          <w:p w14:paraId="18C2C5F6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</w:tr>
      <w:tr w:rsidR="00BF5796" w:rsidRPr="00BB173D" w14:paraId="65F8BEA9" w14:textId="77777777" w:rsidTr="002C251A">
        <w:trPr>
          <w:cantSplit/>
          <w:trHeight w:val="288"/>
        </w:trPr>
        <w:tc>
          <w:tcPr>
            <w:tcW w:w="462" w:type="pct"/>
            <w:vAlign w:val="center"/>
          </w:tcPr>
          <w:p w14:paraId="21716C49" w14:textId="1BEBC1E0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15 Hari</w:t>
            </w:r>
          </w:p>
        </w:tc>
        <w:tc>
          <w:tcPr>
            <w:tcW w:w="1233" w:type="pct"/>
            <w:vAlign w:val="center"/>
          </w:tcPr>
          <w:p w14:paraId="1754022A" w14:textId="46CCA756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 xml:space="preserve">invoice </w:t>
            </w:r>
            <w:proofErr w:type="spellStart"/>
            <w:r w:rsidRPr="00BF5796">
              <w:rPr>
                <w:rFonts w:ascii="Arial" w:hAnsi="Arial" w:cs="Arial"/>
              </w:rPr>
              <w:t>harus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dibayarkan</w:t>
            </w:r>
            <w:proofErr w:type="spellEnd"/>
            <w:r w:rsidRPr="00BF5796">
              <w:rPr>
                <w:rFonts w:ascii="Arial" w:hAnsi="Arial" w:cs="Arial"/>
              </w:rPr>
              <w:t xml:space="preserve"> paling </w:t>
            </w:r>
            <w:proofErr w:type="spellStart"/>
            <w:r w:rsidRPr="00BF5796">
              <w:rPr>
                <w:rFonts w:ascii="Arial" w:hAnsi="Arial" w:cs="Arial"/>
              </w:rPr>
              <w:t>lambat</w:t>
            </w:r>
            <w:proofErr w:type="spellEnd"/>
            <w:r w:rsidRPr="00BF5796">
              <w:rPr>
                <w:rFonts w:ascii="Arial" w:hAnsi="Arial" w:cs="Arial"/>
              </w:rPr>
              <w:t xml:space="preserve"> 15 </w:t>
            </w:r>
            <w:proofErr w:type="spellStart"/>
            <w:r w:rsidRPr="00BF5796">
              <w:rPr>
                <w:rFonts w:ascii="Arial" w:hAnsi="Arial" w:cs="Arial"/>
              </w:rPr>
              <w:t>hari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dari</w:t>
            </w:r>
            <w:proofErr w:type="spellEnd"/>
            <w:r w:rsidRPr="00BF5796">
              <w:rPr>
                <w:rFonts w:ascii="Arial" w:hAnsi="Arial" w:cs="Arial"/>
              </w:rPr>
              <w:t xml:space="preserve"> invoice </w:t>
            </w:r>
            <w:proofErr w:type="spellStart"/>
            <w:r w:rsidRPr="00BF5796">
              <w:rPr>
                <w:rFonts w:ascii="Arial" w:hAnsi="Arial" w:cs="Arial"/>
              </w:rPr>
              <w:t>diterima</w:t>
            </w:r>
            <w:proofErr w:type="spellEnd"/>
          </w:p>
        </w:tc>
        <w:tc>
          <w:tcPr>
            <w:tcW w:w="297" w:type="pct"/>
          </w:tcPr>
          <w:p w14:paraId="0CE3D057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</w:tcPr>
          <w:p w14:paraId="1ABC4D3C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</w:tcPr>
          <w:p w14:paraId="44EBB00B" w14:textId="500C46F8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01-JAN-2000</w:t>
            </w:r>
          </w:p>
        </w:tc>
        <w:tc>
          <w:tcPr>
            <w:tcW w:w="160" w:type="pct"/>
          </w:tcPr>
          <w:p w14:paraId="20CD6725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2FAC56B" w14:textId="33E2BDF2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C95A80">
              <w:rPr>
                <w:rFonts w:ascii="Arial" w:hAnsi="Arial" w:cs="Arial"/>
              </w:rPr>
              <w:t>100</w:t>
            </w:r>
          </w:p>
        </w:tc>
        <w:tc>
          <w:tcPr>
            <w:tcW w:w="518" w:type="pct"/>
          </w:tcPr>
          <w:p w14:paraId="69745E94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5" w:type="pct"/>
            <w:vAlign w:val="center"/>
          </w:tcPr>
          <w:p w14:paraId="305D4343" w14:textId="3A076DE6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15</w:t>
            </w:r>
          </w:p>
        </w:tc>
        <w:tc>
          <w:tcPr>
            <w:tcW w:w="499" w:type="pct"/>
          </w:tcPr>
          <w:p w14:paraId="04EA369D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78" w:type="pct"/>
          </w:tcPr>
          <w:p w14:paraId="283DCD46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</w:tr>
      <w:tr w:rsidR="00BF5796" w:rsidRPr="00BB173D" w14:paraId="1FA1AD7F" w14:textId="77777777" w:rsidTr="002C251A">
        <w:trPr>
          <w:cantSplit/>
          <w:trHeight w:val="288"/>
        </w:trPr>
        <w:tc>
          <w:tcPr>
            <w:tcW w:w="462" w:type="pct"/>
            <w:vAlign w:val="center"/>
          </w:tcPr>
          <w:p w14:paraId="256624C5" w14:textId="3E79654C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14 Hari</w:t>
            </w:r>
          </w:p>
        </w:tc>
        <w:tc>
          <w:tcPr>
            <w:tcW w:w="1233" w:type="pct"/>
            <w:vAlign w:val="center"/>
          </w:tcPr>
          <w:p w14:paraId="5A9D4ED7" w14:textId="343C5EA2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 xml:space="preserve">invoice </w:t>
            </w:r>
            <w:proofErr w:type="spellStart"/>
            <w:r w:rsidRPr="00BF5796">
              <w:rPr>
                <w:rFonts w:ascii="Arial" w:hAnsi="Arial" w:cs="Arial"/>
              </w:rPr>
              <w:t>harus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dibayarkan</w:t>
            </w:r>
            <w:proofErr w:type="spellEnd"/>
            <w:r w:rsidRPr="00BF5796">
              <w:rPr>
                <w:rFonts w:ascii="Arial" w:hAnsi="Arial" w:cs="Arial"/>
              </w:rPr>
              <w:t xml:space="preserve"> paling </w:t>
            </w:r>
            <w:proofErr w:type="spellStart"/>
            <w:r w:rsidRPr="00BF5796">
              <w:rPr>
                <w:rFonts w:ascii="Arial" w:hAnsi="Arial" w:cs="Arial"/>
              </w:rPr>
              <w:t>lambat</w:t>
            </w:r>
            <w:proofErr w:type="spellEnd"/>
            <w:r w:rsidRPr="00BF5796">
              <w:rPr>
                <w:rFonts w:ascii="Arial" w:hAnsi="Arial" w:cs="Arial"/>
              </w:rPr>
              <w:t xml:space="preserve"> 14 </w:t>
            </w:r>
            <w:proofErr w:type="spellStart"/>
            <w:r w:rsidRPr="00BF5796">
              <w:rPr>
                <w:rFonts w:ascii="Arial" w:hAnsi="Arial" w:cs="Arial"/>
              </w:rPr>
              <w:t>hari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dari</w:t>
            </w:r>
            <w:proofErr w:type="spellEnd"/>
            <w:r w:rsidRPr="00BF5796">
              <w:rPr>
                <w:rFonts w:ascii="Arial" w:hAnsi="Arial" w:cs="Arial"/>
              </w:rPr>
              <w:t xml:space="preserve"> invoice </w:t>
            </w:r>
            <w:proofErr w:type="spellStart"/>
            <w:r w:rsidRPr="00BF5796">
              <w:rPr>
                <w:rFonts w:ascii="Arial" w:hAnsi="Arial" w:cs="Arial"/>
              </w:rPr>
              <w:t>diterima</w:t>
            </w:r>
            <w:proofErr w:type="spellEnd"/>
          </w:p>
        </w:tc>
        <w:tc>
          <w:tcPr>
            <w:tcW w:w="297" w:type="pct"/>
          </w:tcPr>
          <w:p w14:paraId="5FE66D90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</w:tcPr>
          <w:p w14:paraId="260616E3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</w:tcPr>
          <w:p w14:paraId="52A8D9AE" w14:textId="020B7469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01-JAN-2000</w:t>
            </w:r>
          </w:p>
        </w:tc>
        <w:tc>
          <w:tcPr>
            <w:tcW w:w="160" w:type="pct"/>
          </w:tcPr>
          <w:p w14:paraId="32B3D289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37A0A1F2" w14:textId="1C9DC9C1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C95A80">
              <w:rPr>
                <w:rFonts w:ascii="Arial" w:hAnsi="Arial" w:cs="Arial"/>
              </w:rPr>
              <w:t>100</w:t>
            </w:r>
          </w:p>
        </w:tc>
        <w:tc>
          <w:tcPr>
            <w:tcW w:w="518" w:type="pct"/>
          </w:tcPr>
          <w:p w14:paraId="28718207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5" w:type="pct"/>
            <w:vAlign w:val="center"/>
          </w:tcPr>
          <w:p w14:paraId="25961A77" w14:textId="4A0FDC88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14</w:t>
            </w:r>
          </w:p>
        </w:tc>
        <w:tc>
          <w:tcPr>
            <w:tcW w:w="499" w:type="pct"/>
          </w:tcPr>
          <w:p w14:paraId="0A820B7E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78" w:type="pct"/>
          </w:tcPr>
          <w:p w14:paraId="39FFA675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</w:tr>
      <w:tr w:rsidR="00BF5796" w:rsidRPr="00BB173D" w14:paraId="56F9A439" w14:textId="77777777" w:rsidTr="002C251A">
        <w:trPr>
          <w:cantSplit/>
          <w:trHeight w:val="288"/>
        </w:trPr>
        <w:tc>
          <w:tcPr>
            <w:tcW w:w="462" w:type="pct"/>
            <w:vAlign w:val="center"/>
          </w:tcPr>
          <w:p w14:paraId="05DB287B" w14:textId="522FF3EB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10 Hari</w:t>
            </w:r>
          </w:p>
        </w:tc>
        <w:tc>
          <w:tcPr>
            <w:tcW w:w="1233" w:type="pct"/>
            <w:vAlign w:val="center"/>
          </w:tcPr>
          <w:p w14:paraId="43ACB15A" w14:textId="0B073396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 xml:space="preserve">invoice </w:t>
            </w:r>
            <w:proofErr w:type="spellStart"/>
            <w:r w:rsidRPr="00BF5796">
              <w:rPr>
                <w:rFonts w:ascii="Arial" w:hAnsi="Arial" w:cs="Arial"/>
              </w:rPr>
              <w:t>harus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dibayarkan</w:t>
            </w:r>
            <w:proofErr w:type="spellEnd"/>
            <w:r w:rsidRPr="00BF5796">
              <w:rPr>
                <w:rFonts w:ascii="Arial" w:hAnsi="Arial" w:cs="Arial"/>
              </w:rPr>
              <w:t xml:space="preserve"> paling </w:t>
            </w:r>
            <w:proofErr w:type="spellStart"/>
            <w:r w:rsidRPr="00BF5796">
              <w:rPr>
                <w:rFonts w:ascii="Arial" w:hAnsi="Arial" w:cs="Arial"/>
              </w:rPr>
              <w:t>lambat</w:t>
            </w:r>
            <w:proofErr w:type="spellEnd"/>
            <w:r w:rsidRPr="00BF5796">
              <w:rPr>
                <w:rFonts w:ascii="Arial" w:hAnsi="Arial" w:cs="Arial"/>
              </w:rPr>
              <w:t xml:space="preserve"> 10 </w:t>
            </w:r>
            <w:proofErr w:type="spellStart"/>
            <w:r w:rsidRPr="00BF5796">
              <w:rPr>
                <w:rFonts w:ascii="Arial" w:hAnsi="Arial" w:cs="Arial"/>
              </w:rPr>
              <w:t>hari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dari</w:t>
            </w:r>
            <w:proofErr w:type="spellEnd"/>
            <w:r w:rsidRPr="00BF5796">
              <w:rPr>
                <w:rFonts w:ascii="Arial" w:hAnsi="Arial" w:cs="Arial"/>
              </w:rPr>
              <w:t xml:space="preserve"> invoice </w:t>
            </w:r>
            <w:proofErr w:type="spellStart"/>
            <w:r w:rsidRPr="00BF5796">
              <w:rPr>
                <w:rFonts w:ascii="Arial" w:hAnsi="Arial" w:cs="Arial"/>
              </w:rPr>
              <w:t>diterima</w:t>
            </w:r>
            <w:proofErr w:type="spellEnd"/>
          </w:p>
        </w:tc>
        <w:tc>
          <w:tcPr>
            <w:tcW w:w="297" w:type="pct"/>
          </w:tcPr>
          <w:p w14:paraId="531CAC26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</w:tcPr>
          <w:p w14:paraId="0E052193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</w:tcPr>
          <w:p w14:paraId="75E5A9DD" w14:textId="0C7D8B3B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01-JAN-2000</w:t>
            </w:r>
          </w:p>
        </w:tc>
        <w:tc>
          <w:tcPr>
            <w:tcW w:w="160" w:type="pct"/>
          </w:tcPr>
          <w:p w14:paraId="06B27C99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862B00F" w14:textId="6C51A69C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C95A80">
              <w:rPr>
                <w:rFonts w:ascii="Arial" w:hAnsi="Arial" w:cs="Arial"/>
              </w:rPr>
              <w:t>100</w:t>
            </w:r>
          </w:p>
        </w:tc>
        <w:tc>
          <w:tcPr>
            <w:tcW w:w="518" w:type="pct"/>
          </w:tcPr>
          <w:p w14:paraId="4D08E4F3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5" w:type="pct"/>
            <w:vAlign w:val="center"/>
          </w:tcPr>
          <w:p w14:paraId="69440C47" w14:textId="5D8C2E49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10</w:t>
            </w:r>
          </w:p>
        </w:tc>
        <w:tc>
          <w:tcPr>
            <w:tcW w:w="499" w:type="pct"/>
          </w:tcPr>
          <w:p w14:paraId="7297DD00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78" w:type="pct"/>
          </w:tcPr>
          <w:p w14:paraId="470647B4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</w:tr>
      <w:tr w:rsidR="00BF5796" w:rsidRPr="00BB173D" w14:paraId="65F03A51" w14:textId="77777777" w:rsidTr="002C251A">
        <w:trPr>
          <w:cantSplit/>
          <w:trHeight w:val="288"/>
        </w:trPr>
        <w:tc>
          <w:tcPr>
            <w:tcW w:w="462" w:type="pct"/>
            <w:vAlign w:val="center"/>
          </w:tcPr>
          <w:p w14:paraId="3CD6382C" w14:textId="14AD5A03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7 Hari</w:t>
            </w:r>
          </w:p>
        </w:tc>
        <w:tc>
          <w:tcPr>
            <w:tcW w:w="1233" w:type="pct"/>
            <w:vAlign w:val="center"/>
          </w:tcPr>
          <w:p w14:paraId="0135C93A" w14:textId="2E52C6F4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 xml:space="preserve">invoice </w:t>
            </w:r>
            <w:proofErr w:type="spellStart"/>
            <w:r w:rsidRPr="00BF5796">
              <w:rPr>
                <w:rFonts w:ascii="Arial" w:hAnsi="Arial" w:cs="Arial"/>
              </w:rPr>
              <w:t>harus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dibayarkan</w:t>
            </w:r>
            <w:proofErr w:type="spellEnd"/>
            <w:r w:rsidRPr="00BF5796">
              <w:rPr>
                <w:rFonts w:ascii="Arial" w:hAnsi="Arial" w:cs="Arial"/>
              </w:rPr>
              <w:t xml:space="preserve"> paling </w:t>
            </w:r>
            <w:proofErr w:type="spellStart"/>
            <w:r w:rsidRPr="00BF5796">
              <w:rPr>
                <w:rFonts w:ascii="Arial" w:hAnsi="Arial" w:cs="Arial"/>
              </w:rPr>
              <w:t>lambat</w:t>
            </w:r>
            <w:proofErr w:type="spellEnd"/>
            <w:r w:rsidRPr="00BF5796">
              <w:rPr>
                <w:rFonts w:ascii="Arial" w:hAnsi="Arial" w:cs="Arial"/>
              </w:rPr>
              <w:t xml:space="preserve"> 7 </w:t>
            </w:r>
            <w:proofErr w:type="spellStart"/>
            <w:r w:rsidRPr="00BF5796">
              <w:rPr>
                <w:rFonts w:ascii="Arial" w:hAnsi="Arial" w:cs="Arial"/>
              </w:rPr>
              <w:t>hari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dari</w:t>
            </w:r>
            <w:proofErr w:type="spellEnd"/>
            <w:r w:rsidRPr="00BF5796">
              <w:rPr>
                <w:rFonts w:ascii="Arial" w:hAnsi="Arial" w:cs="Arial"/>
              </w:rPr>
              <w:t xml:space="preserve"> invoice </w:t>
            </w:r>
            <w:proofErr w:type="spellStart"/>
            <w:r w:rsidRPr="00BF5796">
              <w:rPr>
                <w:rFonts w:ascii="Arial" w:hAnsi="Arial" w:cs="Arial"/>
              </w:rPr>
              <w:t>diterima</w:t>
            </w:r>
            <w:proofErr w:type="spellEnd"/>
          </w:p>
        </w:tc>
        <w:tc>
          <w:tcPr>
            <w:tcW w:w="297" w:type="pct"/>
          </w:tcPr>
          <w:p w14:paraId="0775765D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</w:tcPr>
          <w:p w14:paraId="404A7B6B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</w:tcPr>
          <w:p w14:paraId="046D8E9B" w14:textId="47531AEC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01-JAN-2000</w:t>
            </w:r>
          </w:p>
        </w:tc>
        <w:tc>
          <w:tcPr>
            <w:tcW w:w="160" w:type="pct"/>
          </w:tcPr>
          <w:p w14:paraId="7A047A1E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18CDB861" w14:textId="1371A30A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C95A80">
              <w:rPr>
                <w:rFonts w:ascii="Arial" w:hAnsi="Arial" w:cs="Arial"/>
              </w:rPr>
              <w:t>100</w:t>
            </w:r>
          </w:p>
        </w:tc>
        <w:tc>
          <w:tcPr>
            <w:tcW w:w="518" w:type="pct"/>
          </w:tcPr>
          <w:p w14:paraId="27270EDF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5" w:type="pct"/>
            <w:vAlign w:val="center"/>
          </w:tcPr>
          <w:p w14:paraId="20724C3E" w14:textId="65D8A166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7</w:t>
            </w:r>
          </w:p>
        </w:tc>
        <w:tc>
          <w:tcPr>
            <w:tcW w:w="499" w:type="pct"/>
          </w:tcPr>
          <w:p w14:paraId="5BE3A816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78" w:type="pct"/>
          </w:tcPr>
          <w:p w14:paraId="47B42B5C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</w:tr>
      <w:tr w:rsidR="00BF5796" w:rsidRPr="00BB173D" w14:paraId="262573F2" w14:textId="77777777" w:rsidTr="002C251A">
        <w:trPr>
          <w:cantSplit/>
          <w:trHeight w:val="288"/>
        </w:trPr>
        <w:tc>
          <w:tcPr>
            <w:tcW w:w="462" w:type="pct"/>
            <w:vAlign w:val="center"/>
          </w:tcPr>
          <w:p w14:paraId="42C67CED" w14:textId="5962DE2F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lastRenderedPageBreak/>
              <w:t>5 Hari</w:t>
            </w:r>
          </w:p>
        </w:tc>
        <w:tc>
          <w:tcPr>
            <w:tcW w:w="1233" w:type="pct"/>
            <w:vAlign w:val="center"/>
          </w:tcPr>
          <w:p w14:paraId="53B3721A" w14:textId="38A740BA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 xml:space="preserve">invoice </w:t>
            </w:r>
            <w:proofErr w:type="spellStart"/>
            <w:r w:rsidRPr="00BF5796">
              <w:rPr>
                <w:rFonts w:ascii="Arial" w:hAnsi="Arial" w:cs="Arial"/>
              </w:rPr>
              <w:t>harus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dibayarkan</w:t>
            </w:r>
            <w:proofErr w:type="spellEnd"/>
            <w:r w:rsidRPr="00BF5796">
              <w:rPr>
                <w:rFonts w:ascii="Arial" w:hAnsi="Arial" w:cs="Arial"/>
              </w:rPr>
              <w:t xml:space="preserve"> paling </w:t>
            </w:r>
            <w:proofErr w:type="spellStart"/>
            <w:r w:rsidRPr="00BF5796">
              <w:rPr>
                <w:rFonts w:ascii="Arial" w:hAnsi="Arial" w:cs="Arial"/>
              </w:rPr>
              <w:t>lambat</w:t>
            </w:r>
            <w:proofErr w:type="spellEnd"/>
            <w:r w:rsidRPr="00BF5796">
              <w:rPr>
                <w:rFonts w:ascii="Arial" w:hAnsi="Arial" w:cs="Arial"/>
              </w:rPr>
              <w:t xml:space="preserve"> 5 </w:t>
            </w:r>
            <w:proofErr w:type="spellStart"/>
            <w:r w:rsidRPr="00BF5796">
              <w:rPr>
                <w:rFonts w:ascii="Arial" w:hAnsi="Arial" w:cs="Arial"/>
              </w:rPr>
              <w:t>hari</w:t>
            </w:r>
            <w:proofErr w:type="spellEnd"/>
            <w:r w:rsidRPr="00BF5796">
              <w:rPr>
                <w:rFonts w:ascii="Arial" w:hAnsi="Arial" w:cs="Arial"/>
              </w:rPr>
              <w:t xml:space="preserve"> </w:t>
            </w:r>
            <w:proofErr w:type="spellStart"/>
            <w:r w:rsidRPr="00BF5796">
              <w:rPr>
                <w:rFonts w:ascii="Arial" w:hAnsi="Arial" w:cs="Arial"/>
              </w:rPr>
              <w:t>dari</w:t>
            </w:r>
            <w:proofErr w:type="spellEnd"/>
            <w:r w:rsidRPr="00BF5796">
              <w:rPr>
                <w:rFonts w:ascii="Arial" w:hAnsi="Arial" w:cs="Arial"/>
              </w:rPr>
              <w:t xml:space="preserve"> invoice </w:t>
            </w:r>
            <w:proofErr w:type="spellStart"/>
            <w:r w:rsidRPr="00BF5796">
              <w:rPr>
                <w:rFonts w:ascii="Arial" w:hAnsi="Arial" w:cs="Arial"/>
              </w:rPr>
              <w:t>diterima</w:t>
            </w:r>
            <w:proofErr w:type="spellEnd"/>
          </w:p>
        </w:tc>
        <w:tc>
          <w:tcPr>
            <w:tcW w:w="297" w:type="pct"/>
          </w:tcPr>
          <w:p w14:paraId="262D3FC4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</w:tcPr>
          <w:p w14:paraId="30F40065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</w:tcPr>
          <w:p w14:paraId="1BBFF364" w14:textId="5A3C9AF4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01-JAN-2000</w:t>
            </w:r>
          </w:p>
        </w:tc>
        <w:tc>
          <w:tcPr>
            <w:tcW w:w="160" w:type="pct"/>
          </w:tcPr>
          <w:p w14:paraId="2DE90EDB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60EBC4FE" w14:textId="09886D8F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C95A80">
              <w:rPr>
                <w:rFonts w:ascii="Arial" w:hAnsi="Arial" w:cs="Arial"/>
              </w:rPr>
              <w:t>100</w:t>
            </w:r>
          </w:p>
        </w:tc>
        <w:tc>
          <w:tcPr>
            <w:tcW w:w="518" w:type="pct"/>
          </w:tcPr>
          <w:p w14:paraId="4FF13185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5" w:type="pct"/>
            <w:vAlign w:val="center"/>
          </w:tcPr>
          <w:p w14:paraId="73058EB5" w14:textId="42B4C210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5</w:t>
            </w:r>
          </w:p>
        </w:tc>
        <w:tc>
          <w:tcPr>
            <w:tcW w:w="499" w:type="pct"/>
          </w:tcPr>
          <w:p w14:paraId="3740BC53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78" w:type="pct"/>
          </w:tcPr>
          <w:p w14:paraId="49859EAF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</w:tr>
      <w:tr w:rsidR="00BF5796" w:rsidRPr="00BB173D" w14:paraId="406E2D2F" w14:textId="77777777" w:rsidTr="002C251A">
        <w:trPr>
          <w:cantSplit/>
          <w:trHeight w:val="288"/>
        </w:trPr>
        <w:tc>
          <w:tcPr>
            <w:tcW w:w="462" w:type="pct"/>
            <w:vAlign w:val="center"/>
          </w:tcPr>
          <w:p w14:paraId="5977EE8E" w14:textId="40F29AA6" w:rsidR="00BF5796" w:rsidRPr="00BF5796" w:rsidRDefault="00BF5796" w:rsidP="00BF5796">
            <w:pPr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Immediate</w:t>
            </w:r>
          </w:p>
        </w:tc>
        <w:tc>
          <w:tcPr>
            <w:tcW w:w="1233" w:type="pct"/>
            <w:vAlign w:val="center"/>
          </w:tcPr>
          <w:p w14:paraId="69079A7F" w14:textId="4B31254F" w:rsidR="00BF5796" w:rsidRPr="00BF5796" w:rsidRDefault="00BF5796" w:rsidP="00BF5796">
            <w:pPr>
              <w:rPr>
                <w:rFonts w:ascii="Arial" w:hAnsi="Arial" w:cs="Arial"/>
              </w:rPr>
            </w:pPr>
          </w:p>
        </w:tc>
        <w:tc>
          <w:tcPr>
            <w:tcW w:w="297" w:type="pct"/>
          </w:tcPr>
          <w:p w14:paraId="63BEDCF7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2" w:type="pct"/>
          </w:tcPr>
          <w:p w14:paraId="2C2FDFF9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</w:tcPr>
          <w:p w14:paraId="43B0310B" w14:textId="62115B4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01-JAN-2000</w:t>
            </w:r>
          </w:p>
        </w:tc>
        <w:tc>
          <w:tcPr>
            <w:tcW w:w="160" w:type="pct"/>
          </w:tcPr>
          <w:p w14:paraId="595647D0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E0DE814" w14:textId="51DFBFE5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C95A80">
              <w:rPr>
                <w:rFonts w:ascii="Arial" w:hAnsi="Arial" w:cs="Arial"/>
              </w:rPr>
              <w:t>100</w:t>
            </w:r>
          </w:p>
        </w:tc>
        <w:tc>
          <w:tcPr>
            <w:tcW w:w="518" w:type="pct"/>
          </w:tcPr>
          <w:p w14:paraId="568D2839" w14:textId="77777777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5" w:type="pct"/>
            <w:vAlign w:val="center"/>
          </w:tcPr>
          <w:p w14:paraId="004CEE33" w14:textId="2B85AAE4" w:rsidR="00BF5796" w:rsidRPr="00BB173D" w:rsidRDefault="00BF5796" w:rsidP="00BF5796">
            <w:pPr>
              <w:jc w:val="center"/>
              <w:rPr>
                <w:rFonts w:ascii="Arial" w:hAnsi="Arial" w:cs="Arial"/>
              </w:rPr>
            </w:pPr>
            <w:r w:rsidRPr="00BF5796">
              <w:rPr>
                <w:rFonts w:ascii="Arial" w:hAnsi="Arial" w:cs="Arial"/>
              </w:rPr>
              <w:t>0</w:t>
            </w:r>
          </w:p>
        </w:tc>
        <w:tc>
          <w:tcPr>
            <w:tcW w:w="499" w:type="pct"/>
          </w:tcPr>
          <w:p w14:paraId="225AC5B0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78" w:type="pct"/>
          </w:tcPr>
          <w:p w14:paraId="0F5EBC65" w14:textId="77777777" w:rsidR="00BF5796" w:rsidRPr="00BB173D" w:rsidRDefault="00BF5796" w:rsidP="00BF5796">
            <w:pPr>
              <w:jc w:val="right"/>
              <w:rPr>
                <w:rFonts w:ascii="Arial" w:hAnsi="Arial" w:cs="Arial"/>
              </w:rPr>
            </w:pPr>
          </w:p>
        </w:tc>
      </w:tr>
    </w:tbl>
    <w:p w14:paraId="0F5F27F9" w14:textId="77777777" w:rsidR="0016764D" w:rsidRPr="00BB173D" w:rsidRDefault="0016764D" w:rsidP="0016764D">
      <w:pPr>
        <w:rPr>
          <w:rFonts w:ascii="Arial" w:hAnsi="Arial" w:cs="Arial"/>
          <w:sz w:val="18"/>
          <w:szCs w:val="18"/>
        </w:rPr>
      </w:pPr>
    </w:p>
    <w:p w14:paraId="508D2319" w14:textId="77777777" w:rsidR="0016764D" w:rsidRPr="00BB173D" w:rsidRDefault="0016764D" w:rsidP="0016764D">
      <w:pPr>
        <w:rPr>
          <w:rFonts w:ascii="Arial" w:hAnsi="Arial" w:cs="Arial"/>
          <w:sz w:val="18"/>
          <w:szCs w:val="18"/>
        </w:rPr>
      </w:pPr>
    </w:p>
    <w:p w14:paraId="6E2409B0" w14:textId="77BDDF18" w:rsidR="00B465A6" w:rsidRDefault="00E961D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2B24D9D1" w14:textId="5A9CD1CA" w:rsidR="0016764D" w:rsidRPr="00BB173D" w:rsidRDefault="0016764D" w:rsidP="0016764D">
      <w:pPr>
        <w:pStyle w:val="Heading3"/>
      </w:pPr>
      <w:bookmarkStart w:id="27" w:name="_Toc314084417"/>
      <w:bookmarkStart w:id="28" w:name="_Toc449615355"/>
      <w:bookmarkStart w:id="29" w:name="_Toc128636"/>
      <w:bookmarkStart w:id="30" w:name="_Toc170724927"/>
      <w:r w:rsidRPr="00BB173D">
        <w:lastRenderedPageBreak/>
        <w:t>AP-0</w:t>
      </w:r>
      <w:r w:rsidR="00E961D9">
        <w:t>6</w:t>
      </w:r>
      <w:r w:rsidRPr="00BB173D">
        <w:t>: Payment Method</w:t>
      </w:r>
      <w:bookmarkEnd w:id="27"/>
      <w:bookmarkEnd w:id="28"/>
      <w:bookmarkEnd w:id="29"/>
      <w:bookmarkEnd w:id="30"/>
    </w:p>
    <w:p w14:paraId="3FC4E44B" w14:textId="28F55D95" w:rsidR="0016764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>: Setup &gt;</w:t>
      </w:r>
      <w:r w:rsidR="00077BE9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Payment &gt; Payment Administrator &gt; Task Name &gt; Payment Method</w:t>
      </w:r>
    </w:p>
    <w:p w14:paraId="7F76E204" w14:textId="77777777" w:rsidR="0016764D" w:rsidRDefault="0016764D" w:rsidP="0016764D">
      <w:pPr>
        <w:spacing w:line="360" w:lineRule="auto"/>
      </w:pPr>
    </w:p>
    <w:p w14:paraId="6C7DE0F6" w14:textId="2FFCC77C" w:rsidR="000D5DFE" w:rsidRPr="00B149C1" w:rsidRDefault="00E72B9C" w:rsidP="000D5DFE">
      <w:pPr>
        <w:tabs>
          <w:tab w:val="num" w:pos="720"/>
        </w:tabs>
        <w:rPr>
          <w:rFonts w:ascii="Arial" w:hAnsi="Arial" w:cs="Arial"/>
          <w:b/>
          <w:sz w:val="28"/>
        </w:rPr>
      </w:pPr>
      <w:r>
        <w:rPr>
          <w:noProof/>
          <w:lang w:val="id-ID" w:eastAsia="id-ID"/>
        </w:rPr>
        <mc:AlternateContent>
          <mc:Choice Requires="wpc">
            <w:drawing>
              <wp:inline distT="0" distB="0" distL="0" distR="0" wp14:anchorId="4F509A03" wp14:editId="6231442C">
                <wp:extent cx="297180" cy="243205"/>
                <wp:effectExtent l="0" t="0" r="26670" b="23495"/>
                <wp:docPr id="44" name="Canvas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1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5080" y="5080"/>
                            <a:ext cx="292100" cy="233045"/>
                          </a:xfrm>
                          <a:prstGeom prst="roundRect">
                            <a:avLst>
                              <a:gd name="adj" fmla="val 12435"/>
                            </a:avLst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718" y="24130"/>
                            <a:ext cx="2628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12240" w14:textId="77777777" w:rsidR="002C251A" w:rsidRDefault="002C251A" w:rsidP="00E72B9C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400" y="121285"/>
                            <a:ext cx="18224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CBCE76" w14:textId="77777777" w:rsidR="002C251A" w:rsidRDefault="002C251A" w:rsidP="00E72B9C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F509A03" id="Canvas 44" o:spid="_x0000_s1031" editas="canvas" style="width:23.4pt;height:19.15pt;mso-position-horizontal-relative:char;mso-position-vertical-relative:line" coordsize="297180,243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">
                <v:shape id="_x0000_s1032" type="#_x0000_t75" style="position:absolute;width:297180;height:243205;visibility:visible;mso-wrap-style:square">
                  <v:fill o:detectmouseclick="t"/>
                  <v:path o:connecttype="none"/>
                </v:shape>
                <v:roundrect id="AutoShape 15" o:spid="_x0000_s1033" style="position:absolute;left:5080;top:5080;width:292100;height:233045;visibility:visible;mso-wrap-style:square;v-text-anchor:top" arcsize="81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" filled="f" strokeweight=".8pt"/>
                <v:rect id="Rectangle 16" o:spid="_x0000_s1034" style="position:absolute;left:23718;top:24130;width:262890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wJz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NgbAnPBAAAA2wAAAA8AAAAA&#10;AAAAAAAAAAAABwIAAGRycy9kb3ducmV2LnhtbFBLBQYAAAAAAwADALcAAAD1AgAAAAA=&#10;" filled="f" stroked="f">
                  <v:textbox style="mso-fit-shape-to-text:t" inset="0,0,0,0">
                    <w:txbxContent>
                      <w:p w14:paraId="34412240" w14:textId="77777777" w:rsidR="002C251A" w:rsidRDefault="002C251A" w:rsidP="00E72B9C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Window</w:t>
                        </w:r>
                      </w:p>
                    </w:txbxContent>
                  </v:textbox>
                </v:rect>
                <v:rect id="Rectangle 17" o:spid="_x0000_s1035" style="position:absolute;left:25400;top:121285;width:182245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6fo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dXp+jBAAAA2wAAAA8AAAAA&#10;AAAAAAAAAAAABwIAAGRycy9kb3ducmV2LnhtbFBLBQYAAAAAAwADALcAAAD1AgAAAAA=&#10;" filled="f" stroked="f">
                  <v:textbox style="mso-fit-shape-to-text:t" inset="0,0,0,0">
                    <w:txbxContent>
                      <w:p w14:paraId="41CBCE76" w14:textId="77777777" w:rsidR="002C251A" w:rsidRDefault="002C251A" w:rsidP="00E72B9C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Name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hAnsi="Arial" w:cs="Arial"/>
          <w:b/>
        </w:rPr>
        <w:t xml:space="preserve"> </w:t>
      </w:r>
      <w:r w:rsidR="006659E9">
        <w:rPr>
          <w:rFonts w:ascii="Arial" w:hAnsi="Arial" w:cs="Arial"/>
          <w:b/>
        </w:rPr>
        <w:t>Payment Methods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6A57EC51" w14:textId="77777777" w:rsidTr="000D5DFE">
        <w:tc>
          <w:tcPr>
            <w:tcW w:w="5040" w:type="dxa"/>
          </w:tcPr>
          <w:p w14:paraId="342C351B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1EFE0A7A" w14:textId="77777777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12E4B09B" w14:textId="6D6C87CD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47CF7461" w14:textId="77777777" w:rsidTr="000D5DFE">
        <w:tc>
          <w:tcPr>
            <w:tcW w:w="5040" w:type="dxa"/>
          </w:tcPr>
          <w:p w14:paraId="4A11E09A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AE2537B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7A95FDD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CB097EF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1DC19ED7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0540AA63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27F7710E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AB8DC7C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0EF55F2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78C0D0AB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8123353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D47B845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374DCA0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1B1860FE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1CD55DA7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4076804C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D24B90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24DB1E15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051DCB9F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3194AE2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C5A9BD0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ACAADE5" w14:textId="77777777" w:rsidR="000D5DFE" w:rsidRPr="00AA4139" w:rsidRDefault="000D5DFE" w:rsidP="0016764D">
      <w:pPr>
        <w:spacing w:line="360" w:lineRule="auto"/>
      </w:pPr>
    </w:p>
    <w:p w14:paraId="0EC9AC51" w14:textId="77777777" w:rsidR="0016764D" w:rsidRDefault="0016764D" w:rsidP="0016764D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Payment Method yang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</w:p>
    <w:p w14:paraId="69E45273" w14:textId="77777777" w:rsidR="0016764D" w:rsidRPr="00807555" w:rsidRDefault="0016764D" w:rsidP="0016764D">
      <w:pPr>
        <w:spacing w:line="360" w:lineRule="auto"/>
        <w:rPr>
          <w:rFonts w:ascii="Arial" w:hAnsi="Arial" w:cs="Arial"/>
        </w:rPr>
      </w:pPr>
    </w:p>
    <w:p w14:paraId="19C32624" w14:textId="67375525" w:rsidR="00807555" w:rsidRPr="008B53A5" w:rsidRDefault="00807555" w:rsidP="00807555">
      <w:pPr>
        <w:rPr>
          <w:rFonts w:ascii="Arial" w:hAnsi="Arial" w:cs="Arial"/>
        </w:rPr>
      </w:pPr>
      <w:r w:rsidRPr="00807555">
        <w:rPr>
          <w:rFonts w:ascii="Arial" w:hAnsi="Arial" w:cs="Arial"/>
        </w:rPr>
        <w:t>&lt;</w:t>
      </w:r>
      <w:proofErr w:type="spellStart"/>
      <w:r w:rsidRPr="008B53A5">
        <w:rPr>
          <w:rStyle w:val="x210"/>
          <w:rFonts w:ascii="Arial" w:hAnsi="Arial" w:cs="Arial"/>
        </w:rPr>
        <w:t>Cek</w:t>
      </w:r>
      <w:proofErr w:type="spellEnd"/>
      <w:r w:rsidRPr="008B53A5">
        <w:rPr>
          <w:rFonts w:ascii="Arial" w:hAnsi="Arial" w:cs="Arial"/>
        </w:rPr>
        <w:t>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30"/>
        <w:gridCol w:w="2070"/>
        <w:gridCol w:w="26"/>
        <w:gridCol w:w="2044"/>
        <w:gridCol w:w="450"/>
        <w:gridCol w:w="3150"/>
      </w:tblGrid>
      <w:tr w:rsidR="00807555" w:rsidRPr="008B53A5" w14:paraId="58338064" w14:textId="77777777" w:rsidTr="00462809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AA1943" w14:textId="665281A7" w:rsidR="00807555" w:rsidRPr="008B53A5" w:rsidRDefault="00807555" w:rsidP="00807555">
            <w:pPr>
              <w:rPr>
                <w:rFonts w:ascii="Arial" w:hAnsi="Arial" w:cs="Arial"/>
                <w:b/>
              </w:rPr>
            </w:pPr>
            <w:r w:rsidRPr="008B53A5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E97FF8C" w14:textId="76BF0876" w:rsidR="00807555" w:rsidRPr="008B53A5" w:rsidRDefault="00807555" w:rsidP="00807555">
            <w:pPr>
              <w:rPr>
                <w:rFonts w:ascii="Arial" w:hAnsi="Arial" w:cs="Arial"/>
              </w:rPr>
            </w:pPr>
            <w:proofErr w:type="spellStart"/>
            <w:r w:rsidRPr="008B53A5">
              <w:rPr>
                <w:rFonts w:ascii="Arial" w:hAnsi="Arial" w:cs="Arial"/>
                <w:color w:val="000000"/>
              </w:rPr>
              <w:t>Cek</w:t>
            </w:r>
            <w:proofErr w:type="spellEnd"/>
          </w:p>
        </w:tc>
      </w:tr>
      <w:tr w:rsidR="00807555" w:rsidRPr="008B53A5" w14:paraId="5248D067" w14:textId="77777777" w:rsidTr="00462809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A2A67D" w14:textId="0644DFFA" w:rsidR="00807555" w:rsidRPr="008B53A5" w:rsidRDefault="00807555" w:rsidP="00807555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BD9EC3D" w14:textId="19B48AB6" w:rsidR="00807555" w:rsidRPr="008B53A5" w:rsidRDefault="00807555" w:rsidP="00807555">
            <w:pPr>
              <w:rPr>
                <w:rFonts w:ascii="Arial" w:hAnsi="Arial" w:cs="Arial"/>
              </w:rPr>
            </w:pPr>
            <w:proofErr w:type="spellStart"/>
            <w:r w:rsidRPr="008B53A5">
              <w:rPr>
                <w:rFonts w:ascii="Arial" w:hAnsi="Arial" w:cs="Arial"/>
                <w:color w:val="000000"/>
              </w:rPr>
              <w:t>Cek</w:t>
            </w:r>
            <w:proofErr w:type="spellEnd"/>
          </w:p>
        </w:tc>
      </w:tr>
      <w:tr w:rsidR="00807555" w:rsidRPr="008B53A5" w14:paraId="75AE3C0D" w14:textId="77777777" w:rsidTr="00462809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AE4DE" w14:textId="1B513A69" w:rsidR="00807555" w:rsidRPr="008B53A5" w:rsidRDefault="00807555" w:rsidP="00807555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09B0226" w14:textId="3E3A14B3" w:rsidR="00807555" w:rsidRPr="008B53A5" w:rsidRDefault="00807555" w:rsidP="00807555">
            <w:pPr>
              <w:rPr>
                <w:rFonts w:ascii="Arial" w:hAnsi="Arial" w:cs="Arial"/>
              </w:rPr>
            </w:pPr>
            <w:proofErr w:type="spellStart"/>
            <w:r w:rsidRPr="008B53A5">
              <w:rPr>
                <w:rFonts w:ascii="Arial" w:hAnsi="Arial" w:cs="Arial"/>
                <w:color w:val="000000"/>
              </w:rPr>
              <w:t>Pembayaran</w:t>
            </w:r>
            <w:proofErr w:type="spellEnd"/>
            <w:r w:rsidRPr="008B53A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8B53A5">
              <w:rPr>
                <w:rFonts w:ascii="Arial" w:hAnsi="Arial" w:cs="Arial"/>
                <w:color w:val="000000"/>
              </w:rPr>
              <w:t>menggunakan</w:t>
            </w:r>
            <w:proofErr w:type="spellEnd"/>
            <w:r w:rsidRPr="008B53A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8B53A5">
              <w:rPr>
                <w:rFonts w:ascii="Arial" w:hAnsi="Arial" w:cs="Arial"/>
                <w:color w:val="000000"/>
              </w:rPr>
              <w:t>cek</w:t>
            </w:r>
            <w:proofErr w:type="spellEnd"/>
          </w:p>
        </w:tc>
      </w:tr>
      <w:tr w:rsidR="00807555" w:rsidRPr="008B53A5" w14:paraId="5180AA73" w14:textId="77777777" w:rsidTr="00462809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6DCA4F" w14:textId="163A97A7" w:rsidR="00807555" w:rsidRPr="008B53A5" w:rsidRDefault="00807555" w:rsidP="00807555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Format Value Mapping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0F71229" w14:textId="0EC76F34" w:rsidR="00807555" w:rsidRPr="008B53A5" w:rsidRDefault="00807555" w:rsidP="00807555">
            <w:pPr>
              <w:rPr>
                <w:rFonts w:ascii="Arial" w:hAnsi="Arial" w:cs="Arial"/>
              </w:rPr>
            </w:pPr>
          </w:p>
        </w:tc>
      </w:tr>
      <w:tr w:rsidR="00807555" w:rsidRPr="008B53A5" w14:paraId="15E22C69" w14:textId="77777777" w:rsidTr="00462809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17EBD9" w14:textId="60D89C69" w:rsidR="00807555" w:rsidRPr="008B53A5" w:rsidRDefault="00807555" w:rsidP="00807555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Anticipated Disbursement Float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0BFB727" w14:textId="1401D078" w:rsidR="00807555" w:rsidRPr="008B53A5" w:rsidRDefault="00807555" w:rsidP="00807555">
            <w:pPr>
              <w:rPr>
                <w:rFonts w:ascii="Arial" w:hAnsi="Arial" w:cs="Arial"/>
              </w:rPr>
            </w:pPr>
          </w:p>
        </w:tc>
      </w:tr>
      <w:tr w:rsidR="00807555" w:rsidRPr="008B53A5" w14:paraId="0D052B05" w14:textId="77777777" w:rsidTr="00462809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CE786F" w14:textId="70F55191" w:rsidR="00807555" w:rsidRPr="008B53A5" w:rsidRDefault="00807555" w:rsidP="00807555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Status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BEF0E52" w14:textId="21B9B2EB" w:rsidR="00807555" w:rsidRPr="008B53A5" w:rsidRDefault="00807555" w:rsidP="00807555">
            <w:pPr>
              <w:rPr>
                <w:rFonts w:ascii="Arial" w:hAnsi="Arial" w:cs="Arial"/>
              </w:rPr>
            </w:pPr>
            <w:r w:rsidRPr="008B53A5">
              <w:rPr>
                <w:rFonts w:ascii="Arial" w:hAnsi="Arial" w:cs="Arial"/>
                <w:color w:val="000000"/>
              </w:rPr>
              <w:t>Active</w:t>
            </w:r>
          </w:p>
        </w:tc>
      </w:tr>
      <w:tr w:rsidR="00807555" w:rsidRPr="008B53A5" w14:paraId="4F1175B0" w14:textId="77777777" w:rsidTr="00462809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5DD974" w14:textId="0E471753" w:rsidR="00807555" w:rsidRPr="008B53A5" w:rsidRDefault="00807555" w:rsidP="00807555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End Date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336BF136" w14:textId="24D459CD" w:rsidR="00807555" w:rsidRPr="008B53A5" w:rsidRDefault="00807555" w:rsidP="00807555">
            <w:pPr>
              <w:rPr>
                <w:rFonts w:ascii="Arial" w:hAnsi="Arial" w:cs="Arial"/>
              </w:rPr>
            </w:pPr>
          </w:p>
        </w:tc>
      </w:tr>
      <w:tr w:rsidR="00462809" w:rsidRPr="00462809" w14:paraId="075B2F69" w14:textId="77777777" w:rsidTr="00462809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9E20C1" w14:textId="77777777" w:rsidR="00462809" w:rsidRPr="00462809" w:rsidRDefault="00462809" w:rsidP="00462809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Usage Rules</w:t>
            </w:r>
          </w:p>
        </w:tc>
      </w:tr>
      <w:tr w:rsidR="00462809" w:rsidRPr="00462809" w14:paraId="7D26E209" w14:textId="77777777" w:rsidTr="00462809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367177" w14:textId="77777777" w:rsidR="00462809" w:rsidRPr="00462809" w:rsidRDefault="00462809" w:rsidP="00462809">
            <w:pPr>
              <w:rPr>
                <w:rFonts w:ascii="Arial" w:hAnsi="Arial" w:cs="Arial"/>
                <w:b/>
                <w:bCs/>
                <w:lang w:val="en-ID"/>
              </w:rPr>
            </w:pPr>
            <w:r w:rsidRPr="00462809">
              <w:rPr>
                <w:rFonts w:ascii="Arial" w:hAnsi="Arial" w:cs="Arial"/>
                <w:b/>
                <w:bCs/>
              </w:rPr>
              <w:t>Automatically Assign Payment Method to All Payees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3ABB40B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</w:tr>
      <w:tr w:rsidR="00462809" w:rsidRPr="00462809" w14:paraId="25F80D56" w14:textId="77777777" w:rsidTr="00462809">
        <w:tc>
          <w:tcPr>
            <w:tcW w:w="451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57BA5D84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Product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23A280AC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150" w:type="dxa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2C2F19A8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Availability</w:t>
            </w:r>
          </w:p>
        </w:tc>
      </w:tr>
      <w:tr w:rsidR="00462809" w:rsidRPr="00462809" w14:paraId="4096932C" w14:textId="77777777" w:rsidTr="00462809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82464C6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Payables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73AD32C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56C4379E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462809" w:rsidRPr="00462809" w14:paraId="61BC2EC3" w14:textId="77777777" w:rsidTr="00462809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B98D29A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Loans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0D4530E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4C833CB1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462809" w:rsidRPr="00462809" w14:paraId="7F344600" w14:textId="77777777" w:rsidTr="00462809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B5ACE3A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Cash Management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5A64350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46712F66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462809" w:rsidRPr="00462809" w14:paraId="221EBBE2" w14:textId="77777777" w:rsidTr="00462809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36E6810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Receivables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D9ADD3F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09266C8B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462809" w:rsidRPr="00462809" w14:paraId="6410A021" w14:textId="77777777" w:rsidTr="00462809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01A8719" w14:textId="17EA5648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Student System</w:t>
            </w:r>
            <w:r w:rsidR="006D5387">
              <w:rPr>
                <w:rFonts w:ascii="Arial" w:hAnsi="Arial" w:cs="Arial"/>
              </w:rPr>
              <w:t xml:space="preserve"> </w:t>
            </w:r>
            <w:r w:rsidR="006D5387" w:rsidRPr="006D5387">
              <w:rPr>
                <w:rFonts w:ascii="Arial" w:hAnsi="Arial" w:cs="Arial"/>
              </w:rPr>
              <w:t>(Obsolete)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4BD942F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57EAC190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462809" w:rsidRPr="00462809" w14:paraId="4FAA6AE1" w14:textId="77777777" w:rsidTr="00462809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DC04A0" w14:textId="77777777" w:rsidR="00462809" w:rsidRPr="00462809" w:rsidRDefault="00462809" w:rsidP="00462809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</w:rPr>
              <w:t>Bills Payable</w:t>
            </w:r>
          </w:p>
        </w:tc>
      </w:tr>
      <w:tr w:rsidR="00462809" w:rsidRPr="00462809" w14:paraId="407F03CE" w14:textId="77777777" w:rsidTr="00462809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D32436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Use Payment Method to Issue Bills Payable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A2109BA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  <w:tr w:rsidR="00462809" w:rsidRPr="00462809" w14:paraId="596BCA40" w14:textId="77777777" w:rsidTr="00462809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C1CA81" w14:textId="77777777" w:rsidR="00462809" w:rsidRPr="00462809" w:rsidRDefault="00462809" w:rsidP="00462809">
            <w:pPr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Maturity Date Override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C829A72" w14:textId="77777777" w:rsidR="00462809" w:rsidRPr="00462809" w:rsidRDefault="00462809" w:rsidP="00462809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462809" w:rsidRPr="00462809" w14:paraId="46E3697A" w14:textId="77777777" w:rsidTr="00462809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AD3FE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lastRenderedPageBreak/>
              <w:t>Validations</w:t>
            </w:r>
          </w:p>
        </w:tc>
      </w:tr>
      <w:tr w:rsidR="00462809" w:rsidRPr="00462809" w14:paraId="76C6157B" w14:textId="77777777" w:rsidTr="00462809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523B9F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Pre-Defined Validations</w:t>
            </w:r>
          </w:p>
        </w:tc>
      </w:tr>
      <w:tr w:rsidR="00462809" w:rsidRPr="00462809" w14:paraId="166A1C43" w14:textId="77777777" w:rsidTr="00462809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832FDE8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 Name</w:t>
            </w: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47436840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0033738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462809" w:rsidRPr="00462809" w14:paraId="4AAAEB66" w14:textId="77777777" w:rsidTr="00462809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FCB03AA" w14:textId="77777777" w:rsidR="00462809" w:rsidRPr="00462809" w:rsidRDefault="00462809" w:rsidP="00462809">
            <w:pPr>
              <w:rPr>
                <w:rFonts w:ascii="Arial" w:hAnsi="Arial" w:cs="Arial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A5889CE" w14:textId="77777777" w:rsidR="00462809" w:rsidRPr="00462809" w:rsidRDefault="00462809" w:rsidP="00462809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1AB7B6E" w14:textId="77777777" w:rsidR="00462809" w:rsidRPr="00462809" w:rsidRDefault="00462809" w:rsidP="00462809">
            <w:pPr>
              <w:rPr>
                <w:rFonts w:ascii="Arial" w:hAnsi="Arial" w:cs="Arial"/>
              </w:rPr>
            </w:pPr>
          </w:p>
        </w:tc>
      </w:tr>
      <w:tr w:rsidR="00462809" w:rsidRPr="00462809" w14:paraId="475B71E5" w14:textId="77777777" w:rsidTr="00462809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A1589FD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</w:rPr>
            </w:pPr>
            <w:r w:rsidRPr="00462809">
              <w:rPr>
                <w:rFonts w:ascii="Arial" w:hAnsi="Arial" w:cs="Arial"/>
                <w:b/>
              </w:rPr>
              <w:t>User Defined Validations</w:t>
            </w:r>
          </w:p>
        </w:tc>
      </w:tr>
      <w:tr w:rsidR="00462809" w:rsidRPr="00462809" w14:paraId="48739BE7" w14:textId="77777777" w:rsidTr="00462809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A2D46DE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 Name</w:t>
            </w: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60482F8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6215983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462809" w:rsidRPr="00462809" w14:paraId="4E0FFCE9" w14:textId="77777777" w:rsidTr="00462809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1630D84B" w14:textId="77777777" w:rsidR="00462809" w:rsidRPr="00462809" w:rsidRDefault="00462809" w:rsidP="00462809">
            <w:pPr>
              <w:rPr>
                <w:rFonts w:ascii="Arial" w:hAnsi="Arial" w:cs="Arial"/>
              </w:rPr>
            </w:pP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AE673E2" w14:textId="77777777" w:rsidR="00462809" w:rsidRPr="00462809" w:rsidRDefault="00462809" w:rsidP="00462809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5F89F9C" w14:textId="77777777" w:rsidR="00462809" w:rsidRPr="00462809" w:rsidRDefault="00462809" w:rsidP="00462809">
            <w:pPr>
              <w:rPr>
                <w:rFonts w:ascii="Arial" w:hAnsi="Arial" w:cs="Arial"/>
              </w:rPr>
            </w:pPr>
          </w:p>
        </w:tc>
      </w:tr>
      <w:tr w:rsidR="00462809" w:rsidRPr="00462809" w14:paraId="3016009B" w14:textId="77777777" w:rsidTr="00462809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6665D4C" w14:textId="77777777" w:rsidR="00462809" w:rsidRPr="00462809" w:rsidRDefault="00462809" w:rsidP="004628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462809" w:rsidRPr="00462809" w14:paraId="2F2DC408" w14:textId="77777777" w:rsidTr="00462809">
        <w:tc>
          <w:tcPr>
            <w:tcW w:w="4536" w:type="dxa"/>
            <w:gridSpan w:val="4"/>
            <w:tcBorders>
              <w:top w:val="single" w:sz="4" w:space="0" w:color="000000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220589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Context Value</w:t>
            </w:r>
          </w:p>
        </w:tc>
        <w:tc>
          <w:tcPr>
            <w:tcW w:w="5644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bottom"/>
          </w:tcPr>
          <w:p w14:paraId="4F3B40B2" w14:textId="77777777" w:rsidR="00462809" w:rsidRPr="00462809" w:rsidRDefault="00462809" w:rsidP="00462809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</w:tbl>
    <w:p w14:paraId="78A6DBFA" w14:textId="77777777" w:rsidR="00462809" w:rsidRDefault="00462809" w:rsidP="0016764D">
      <w:pPr>
        <w:spacing w:line="360" w:lineRule="auto"/>
        <w:rPr>
          <w:rFonts w:ascii="Arial" w:hAnsi="Arial" w:cs="Arial"/>
        </w:rPr>
      </w:pPr>
    </w:p>
    <w:p w14:paraId="39542162" w14:textId="30314D86" w:rsidR="006D5387" w:rsidRPr="008B53A5" w:rsidRDefault="006D5387" w:rsidP="006D5387">
      <w:pPr>
        <w:rPr>
          <w:rFonts w:ascii="Arial" w:hAnsi="Arial" w:cs="Arial"/>
        </w:rPr>
      </w:pPr>
      <w:r w:rsidRPr="00807555">
        <w:rPr>
          <w:rFonts w:ascii="Arial" w:hAnsi="Arial" w:cs="Arial"/>
        </w:rPr>
        <w:t>&lt;</w:t>
      </w:r>
      <w:r>
        <w:rPr>
          <w:rStyle w:val="x210"/>
          <w:rFonts w:ascii="Arial" w:hAnsi="Arial" w:cs="Arial"/>
        </w:rPr>
        <w:t>Transfer</w:t>
      </w:r>
      <w:r w:rsidRPr="008B53A5">
        <w:rPr>
          <w:rFonts w:ascii="Arial" w:hAnsi="Arial" w:cs="Arial"/>
        </w:rPr>
        <w:t>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30"/>
        <w:gridCol w:w="2070"/>
        <w:gridCol w:w="26"/>
        <w:gridCol w:w="2044"/>
        <w:gridCol w:w="450"/>
        <w:gridCol w:w="3150"/>
      </w:tblGrid>
      <w:tr w:rsidR="006D5387" w:rsidRPr="008B53A5" w14:paraId="3A9B8641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918AC9" w14:textId="77777777" w:rsidR="006D5387" w:rsidRPr="008B53A5" w:rsidRDefault="006D5387" w:rsidP="006D5387">
            <w:pPr>
              <w:rPr>
                <w:rFonts w:ascii="Arial" w:hAnsi="Arial" w:cs="Arial"/>
                <w:b/>
              </w:rPr>
            </w:pPr>
            <w:r w:rsidRPr="008B53A5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9862739" w14:textId="01B807CE" w:rsidR="006D5387" w:rsidRPr="008B53A5" w:rsidRDefault="006D5387" w:rsidP="006D5387">
            <w:pPr>
              <w:rPr>
                <w:rFonts w:ascii="Arial" w:hAnsi="Arial" w:cs="Arial"/>
              </w:rPr>
            </w:pPr>
            <w:r w:rsidRPr="008B53A5">
              <w:rPr>
                <w:rFonts w:ascii="Arial" w:hAnsi="Arial" w:cs="Arial"/>
                <w:color w:val="000000"/>
              </w:rPr>
              <w:t xml:space="preserve">Transfer </w:t>
            </w:r>
          </w:p>
        </w:tc>
      </w:tr>
      <w:tr w:rsidR="006D5387" w:rsidRPr="008B53A5" w14:paraId="4AC99044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A4F90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E4B535B" w14:textId="60195C0D" w:rsidR="006D5387" w:rsidRPr="008B53A5" w:rsidRDefault="006D5387" w:rsidP="006D5387">
            <w:pPr>
              <w:rPr>
                <w:rFonts w:ascii="Arial" w:hAnsi="Arial" w:cs="Arial"/>
              </w:rPr>
            </w:pPr>
            <w:r w:rsidRPr="008B53A5">
              <w:rPr>
                <w:rFonts w:ascii="Arial" w:hAnsi="Arial" w:cs="Arial"/>
                <w:color w:val="000000"/>
              </w:rPr>
              <w:t xml:space="preserve">Transfer </w:t>
            </w:r>
          </w:p>
        </w:tc>
      </w:tr>
      <w:tr w:rsidR="006D5387" w:rsidRPr="008B53A5" w14:paraId="52A109F7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B0621C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6B0AB1B" w14:textId="762CCD10" w:rsidR="006D5387" w:rsidRPr="008B53A5" w:rsidRDefault="006D5387" w:rsidP="006D5387">
            <w:pPr>
              <w:rPr>
                <w:rFonts w:ascii="Arial" w:hAnsi="Arial" w:cs="Arial"/>
              </w:rPr>
            </w:pPr>
            <w:proofErr w:type="spellStart"/>
            <w:r w:rsidRPr="008B53A5">
              <w:rPr>
                <w:rFonts w:ascii="Arial" w:hAnsi="Arial" w:cs="Arial"/>
                <w:color w:val="000000"/>
              </w:rPr>
              <w:t>Pembayaran</w:t>
            </w:r>
            <w:proofErr w:type="spellEnd"/>
            <w:r w:rsidRPr="008B53A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8B53A5">
              <w:rPr>
                <w:rFonts w:ascii="Arial" w:hAnsi="Arial" w:cs="Arial"/>
                <w:color w:val="000000"/>
              </w:rPr>
              <w:t>menggunakan</w:t>
            </w:r>
            <w:proofErr w:type="spellEnd"/>
            <w:r w:rsidRPr="008B53A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8B53A5">
              <w:rPr>
                <w:rFonts w:ascii="Arial" w:hAnsi="Arial" w:cs="Arial"/>
                <w:color w:val="000000"/>
              </w:rPr>
              <w:t>tranfer</w:t>
            </w:r>
            <w:proofErr w:type="spellEnd"/>
            <w:r w:rsidRPr="008B53A5">
              <w:rPr>
                <w:rFonts w:ascii="Arial" w:hAnsi="Arial" w:cs="Arial"/>
                <w:color w:val="000000"/>
              </w:rPr>
              <w:t xml:space="preserve"> bank</w:t>
            </w:r>
          </w:p>
        </w:tc>
      </w:tr>
      <w:tr w:rsidR="006D5387" w:rsidRPr="008B53A5" w14:paraId="45F0413D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083CCC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Format Value Mapping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2111F72" w14:textId="77777777" w:rsidR="006D5387" w:rsidRPr="008B53A5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8B53A5" w14:paraId="6652A76C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039F6C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Anticipated Disbursement Float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F07B90A" w14:textId="77777777" w:rsidR="006D5387" w:rsidRPr="008B53A5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8B53A5" w14:paraId="3917DF7C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EDBE91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Status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AB47C78" w14:textId="77777777" w:rsidR="006D5387" w:rsidRPr="008B53A5" w:rsidRDefault="006D5387" w:rsidP="002C251A">
            <w:pPr>
              <w:rPr>
                <w:rFonts w:ascii="Arial" w:hAnsi="Arial" w:cs="Arial"/>
              </w:rPr>
            </w:pPr>
            <w:r w:rsidRPr="008B53A5">
              <w:rPr>
                <w:rFonts w:ascii="Arial" w:hAnsi="Arial" w:cs="Arial"/>
                <w:color w:val="000000"/>
              </w:rPr>
              <w:t>Active</w:t>
            </w:r>
          </w:p>
        </w:tc>
      </w:tr>
      <w:tr w:rsidR="006D5387" w:rsidRPr="008B53A5" w14:paraId="4880357F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E5745B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End Date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4ADBEDE" w14:textId="77777777" w:rsidR="006D5387" w:rsidRPr="008B53A5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501A20F1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9123DF" w14:textId="77777777" w:rsidR="006D5387" w:rsidRPr="00462809" w:rsidRDefault="006D5387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Usage Rules</w:t>
            </w:r>
          </w:p>
        </w:tc>
      </w:tr>
      <w:tr w:rsidR="006D5387" w:rsidRPr="00462809" w14:paraId="3D3B5F02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6E8C01" w14:textId="77777777" w:rsidR="006D5387" w:rsidRPr="00462809" w:rsidRDefault="006D5387" w:rsidP="002C251A">
            <w:pPr>
              <w:rPr>
                <w:rFonts w:ascii="Arial" w:hAnsi="Arial" w:cs="Arial"/>
                <w:b/>
                <w:bCs/>
                <w:lang w:val="en-ID"/>
              </w:rPr>
            </w:pPr>
            <w:r w:rsidRPr="00462809">
              <w:rPr>
                <w:rFonts w:ascii="Arial" w:hAnsi="Arial" w:cs="Arial"/>
                <w:b/>
                <w:bCs/>
              </w:rPr>
              <w:t>Automatically Assign Payment Method to All Payees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CFDBCA8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</w:tr>
      <w:tr w:rsidR="006D5387" w:rsidRPr="00462809" w14:paraId="6142F988" w14:textId="77777777" w:rsidTr="002C251A">
        <w:tc>
          <w:tcPr>
            <w:tcW w:w="451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29B8B1BC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Product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2D874341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150" w:type="dxa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392BD2CE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Availability</w:t>
            </w:r>
          </w:p>
        </w:tc>
      </w:tr>
      <w:tr w:rsidR="006D5387" w:rsidRPr="00462809" w14:paraId="39967612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16BC84C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Payables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EEFE90B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54CC383E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759296A0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C3C5852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Loans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2151C15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4EE30062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7C03DFAC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3A96EF7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Cash Management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612B080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760A163C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220DC350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BA8CEA2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Receivables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60BEE26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22BC04B8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32255DEC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50A9DF2" w14:textId="6B762ED1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Student System</w:t>
            </w:r>
            <w:r>
              <w:rPr>
                <w:rFonts w:ascii="Arial" w:hAnsi="Arial" w:cs="Arial"/>
              </w:rPr>
              <w:t xml:space="preserve"> </w:t>
            </w:r>
            <w:r w:rsidRPr="006D5387">
              <w:rPr>
                <w:rFonts w:ascii="Arial" w:hAnsi="Arial" w:cs="Arial"/>
              </w:rPr>
              <w:t>(Obsolete)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35A0424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2F5D8789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7CE0ECC9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9107B1" w14:textId="77777777" w:rsidR="006D5387" w:rsidRPr="00462809" w:rsidRDefault="006D5387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</w:rPr>
              <w:t>Bills Payable</w:t>
            </w:r>
          </w:p>
        </w:tc>
      </w:tr>
      <w:tr w:rsidR="006D5387" w:rsidRPr="00462809" w14:paraId="4580D7C4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E8D2E7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Use Payment Method to Issue Bills Payable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DEFD9BD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  <w:tr w:rsidR="006D5387" w:rsidRPr="00462809" w14:paraId="0A53C22A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E24534" w14:textId="77777777" w:rsidR="006D5387" w:rsidRPr="00462809" w:rsidRDefault="006D5387" w:rsidP="002C251A">
            <w:pPr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Maturity Date Override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585D546" w14:textId="77777777" w:rsidR="006D5387" w:rsidRPr="00462809" w:rsidRDefault="006D5387" w:rsidP="002C251A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6D5387" w:rsidRPr="00462809" w14:paraId="7164C59D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4C6FAB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</w:t>
            </w:r>
          </w:p>
        </w:tc>
      </w:tr>
      <w:tr w:rsidR="006D5387" w:rsidRPr="00462809" w14:paraId="4BE08EBD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E17B7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Pre-Defined Validations</w:t>
            </w:r>
          </w:p>
        </w:tc>
      </w:tr>
      <w:tr w:rsidR="006D5387" w:rsidRPr="00462809" w14:paraId="0B0F689A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0D0B88A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 Name</w:t>
            </w: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2442B5F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C40BFEA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6D5387" w:rsidRPr="00462809" w14:paraId="0E1182AB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92C8155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B6A8C38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922139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1F883357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0CE9072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</w:rPr>
            </w:pPr>
            <w:r w:rsidRPr="00462809">
              <w:rPr>
                <w:rFonts w:ascii="Arial" w:hAnsi="Arial" w:cs="Arial"/>
                <w:b/>
              </w:rPr>
              <w:t>User Defined Validations</w:t>
            </w:r>
          </w:p>
        </w:tc>
      </w:tr>
      <w:tr w:rsidR="006D5387" w:rsidRPr="00462809" w14:paraId="32BD5618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472666D9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 Name</w:t>
            </w: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7446F4C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76E6FA2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6D5387" w:rsidRPr="00462809" w14:paraId="72FFAA72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249CB20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A67AD09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66605F6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4C43A798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53ACFD3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6D5387" w:rsidRPr="00462809" w14:paraId="46D3BA84" w14:textId="77777777" w:rsidTr="002C251A">
        <w:tc>
          <w:tcPr>
            <w:tcW w:w="4536" w:type="dxa"/>
            <w:gridSpan w:val="4"/>
            <w:tcBorders>
              <w:top w:val="single" w:sz="4" w:space="0" w:color="000000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1592B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Context Value</w:t>
            </w:r>
          </w:p>
        </w:tc>
        <w:tc>
          <w:tcPr>
            <w:tcW w:w="5644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bottom"/>
          </w:tcPr>
          <w:p w14:paraId="2F46B67E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</w:tbl>
    <w:p w14:paraId="5B964904" w14:textId="77777777" w:rsidR="006D5387" w:rsidRDefault="006D5387" w:rsidP="0016764D">
      <w:pPr>
        <w:spacing w:line="360" w:lineRule="auto"/>
        <w:rPr>
          <w:rFonts w:ascii="Arial" w:hAnsi="Arial" w:cs="Arial"/>
        </w:rPr>
      </w:pPr>
    </w:p>
    <w:p w14:paraId="6C6E84C5" w14:textId="7CE25FF0" w:rsidR="006D5387" w:rsidRPr="008B53A5" w:rsidRDefault="006D5387" w:rsidP="006D5387">
      <w:pPr>
        <w:rPr>
          <w:rFonts w:ascii="Arial" w:hAnsi="Arial" w:cs="Arial"/>
        </w:rPr>
      </w:pPr>
      <w:r w:rsidRPr="00807555">
        <w:rPr>
          <w:rFonts w:ascii="Arial" w:hAnsi="Arial" w:cs="Arial"/>
        </w:rPr>
        <w:lastRenderedPageBreak/>
        <w:t>&lt;</w:t>
      </w:r>
      <w:proofErr w:type="spellStart"/>
      <w:r>
        <w:rPr>
          <w:rStyle w:val="x210"/>
          <w:rFonts w:ascii="Arial" w:hAnsi="Arial" w:cs="Arial"/>
        </w:rPr>
        <w:t>Tunai</w:t>
      </w:r>
      <w:proofErr w:type="spellEnd"/>
      <w:r w:rsidRPr="008B53A5">
        <w:rPr>
          <w:rFonts w:ascii="Arial" w:hAnsi="Arial" w:cs="Arial"/>
        </w:rPr>
        <w:t>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30"/>
        <w:gridCol w:w="2070"/>
        <w:gridCol w:w="26"/>
        <w:gridCol w:w="2044"/>
        <w:gridCol w:w="450"/>
        <w:gridCol w:w="3150"/>
      </w:tblGrid>
      <w:tr w:rsidR="006D5387" w:rsidRPr="008B53A5" w14:paraId="4FFF8513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E87486" w14:textId="77777777" w:rsidR="006D5387" w:rsidRPr="008B53A5" w:rsidRDefault="006D5387" w:rsidP="006D5387">
            <w:pPr>
              <w:rPr>
                <w:rFonts w:ascii="Arial" w:hAnsi="Arial" w:cs="Arial"/>
                <w:b/>
              </w:rPr>
            </w:pPr>
            <w:r w:rsidRPr="008B53A5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ECB155D" w14:textId="7D87F3AE" w:rsidR="006D5387" w:rsidRPr="008B53A5" w:rsidRDefault="006D5387" w:rsidP="006D5387">
            <w:pPr>
              <w:rPr>
                <w:rFonts w:ascii="Arial" w:hAnsi="Arial" w:cs="Arial"/>
              </w:rPr>
            </w:pPr>
            <w:proofErr w:type="spellStart"/>
            <w:r w:rsidRPr="006D5387">
              <w:rPr>
                <w:rFonts w:ascii="Arial" w:hAnsi="Arial" w:cs="Arial"/>
              </w:rPr>
              <w:t>Tunai</w:t>
            </w:r>
            <w:proofErr w:type="spellEnd"/>
          </w:p>
        </w:tc>
      </w:tr>
      <w:tr w:rsidR="006D5387" w:rsidRPr="008B53A5" w14:paraId="5F91E84D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A10026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38F67E6" w14:textId="7CD5CDD3" w:rsidR="006D5387" w:rsidRPr="008B53A5" w:rsidRDefault="006D5387" w:rsidP="006D5387">
            <w:pPr>
              <w:rPr>
                <w:rFonts w:ascii="Arial" w:hAnsi="Arial" w:cs="Arial"/>
              </w:rPr>
            </w:pPr>
            <w:proofErr w:type="spellStart"/>
            <w:r w:rsidRPr="006D5387">
              <w:rPr>
                <w:rFonts w:ascii="Arial" w:hAnsi="Arial" w:cs="Arial"/>
              </w:rPr>
              <w:t>Tunai</w:t>
            </w:r>
            <w:proofErr w:type="spellEnd"/>
          </w:p>
        </w:tc>
      </w:tr>
      <w:tr w:rsidR="006D5387" w:rsidRPr="008B53A5" w14:paraId="0D69D24A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9B4A6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CE44CF9" w14:textId="694A5B83" w:rsidR="006D5387" w:rsidRPr="008B53A5" w:rsidRDefault="006D5387" w:rsidP="006D5387">
            <w:pPr>
              <w:rPr>
                <w:rFonts w:ascii="Arial" w:hAnsi="Arial" w:cs="Arial"/>
              </w:rPr>
            </w:pPr>
            <w:proofErr w:type="spellStart"/>
            <w:r w:rsidRPr="006D5387">
              <w:rPr>
                <w:rFonts w:ascii="Arial" w:hAnsi="Arial" w:cs="Arial"/>
              </w:rPr>
              <w:t>Pembayaran</w:t>
            </w:r>
            <w:proofErr w:type="spellEnd"/>
            <w:r w:rsidRPr="006D5387">
              <w:rPr>
                <w:rFonts w:ascii="Arial" w:hAnsi="Arial" w:cs="Arial"/>
              </w:rPr>
              <w:t xml:space="preserve"> </w:t>
            </w:r>
            <w:proofErr w:type="spellStart"/>
            <w:r w:rsidRPr="006D5387">
              <w:rPr>
                <w:rFonts w:ascii="Arial" w:hAnsi="Arial" w:cs="Arial"/>
              </w:rPr>
              <w:t>menggunakan</w:t>
            </w:r>
            <w:proofErr w:type="spellEnd"/>
            <w:r w:rsidRPr="006D5387">
              <w:rPr>
                <w:rFonts w:ascii="Arial" w:hAnsi="Arial" w:cs="Arial"/>
              </w:rPr>
              <w:t xml:space="preserve"> </w:t>
            </w:r>
            <w:proofErr w:type="spellStart"/>
            <w:r w:rsidRPr="006D5387">
              <w:rPr>
                <w:rFonts w:ascii="Arial" w:hAnsi="Arial" w:cs="Arial"/>
              </w:rPr>
              <w:t>tunai</w:t>
            </w:r>
            <w:proofErr w:type="spellEnd"/>
          </w:p>
        </w:tc>
      </w:tr>
      <w:tr w:rsidR="006D5387" w:rsidRPr="008B53A5" w14:paraId="3AC6056B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B50EAA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Format Value Mapping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00068EC" w14:textId="51076AAA" w:rsidR="006D5387" w:rsidRPr="008B53A5" w:rsidRDefault="006D5387" w:rsidP="006D5387">
            <w:pPr>
              <w:rPr>
                <w:rFonts w:ascii="Arial" w:hAnsi="Arial" w:cs="Arial"/>
              </w:rPr>
            </w:pPr>
          </w:p>
        </w:tc>
      </w:tr>
      <w:tr w:rsidR="006D5387" w:rsidRPr="008B53A5" w14:paraId="371F814A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CAB1FC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Anticipated Disbursement Float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01B01C3" w14:textId="2493CE7B" w:rsidR="006D5387" w:rsidRPr="008B53A5" w:rsidRDefault="006D5387" w:rsidP="006D5387">
            <w:pPr>
              <w:rPr>
                <w:rFonts w:ascii="Arial" w:hAnsi="Arial" w:cs="Arial"/>
              </w:rPr>
            </w:pPr>
          </w:p>
        </w:tc>
      </w:tr>
      <w:tr w:rsidR="006D5387" w:rsidRPr="008B53A5" w14:paraId="3481F9A6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AFB97E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Status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66BE6CC" w14:textId="37025BC9" w:rsidR="006D5387" w:rsidRPr="008B53A5" w:rsidRDefault="006D5387" w:rsidP="006D5387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Active</w:t>
            </w:r>
          </w:p>
        </w:tc>
      </w:tr>
      <w:tr w:rsidR="006D5387" w:rsidRPr="008B53A5" w14:paraId="4214B49C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533177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End Date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79D8C1C" w14:textId="70880FE0" w:rsidR="006D5387" w:rsidRPr="008B53A5" w:rsidRDefault="006D5387" w:rsidP="006D5387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 </w:t>
            </w:r>
          </w:p>
        </w:tc>
      </w:tr>
      <w:tr w:rsidR="006D5387" w:rsidRPr="00462809" w14:paraId="50162D3C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1A57B" w14:textId="77777777" w:rsidR="006D5387" w:rsidRPr="00462809" w:rsidRDefault="006D5387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Usage Rules</w:t>
            </w:r>
          </w:p>
        </w:tc>
      </w:tr>
      <w:tr w:rsidR="006D5387" w:rsidRPr="00462809" w14:paraId="581BAA0A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D2308F" w14:textId="77777777" w:rsidR="006D5387" w:rsidRPr="00462809" w:rsidRDefault="006D5387" w:rsidP="002C251A">
            <w:pPr>
              <w:rPr>
                <w:rFonts w:ascii="Arial" w:hAnsi="Arial" w:cs="Arial"/>
                <w:b/>
                <w:bCs/>
                <w:lang w:val="en-ID"/>
              </w:rPr>
            </w:pPr>
            <w:r w:rsidRPr="00462809">
              <w:rPr>
                <w:rFonts w:ascii="Arial" w:hAnsi="Arial" w:cs="Arial"/>
                <w:b/>
                <w:bCs/>
              </w:rPr>
              <w:t>Automatically Assign Payment Method to All Payees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39DCF05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</w:tr>
      <w:tr w:rsidR="006D5387" w:rsidRPr="00462809" w14:paraId="71194F60" w14:textId="77777777" w:rsidTr="002C251A">
        <w:tc>
          <w:tcPr>
            <w:tcW w:w="451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38571674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Product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00052B4C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150" w:type="dxa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615ABD34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Availability</w:t>
            </w:r>
          </w:p>
        </w:tc>
      </w:tr>
      <w:tr w:rsidR="006D5387" w:rsidRPr="00462809" w14:paraId="2364C2D5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3071B9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Payables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2BB8571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1EFB226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33FBDFA8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B933C4B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Loans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A7CFE10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782B662E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11223050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0C00E11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Cash Management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2E87A71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6BAE19D7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1EAAA165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7A4336B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Receivables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1557F37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67FE37AC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42DFA759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2FE665A" w14:textId="1778D229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Student System</w:t>
            </w:r>
            <w:r>
              <w:rPr>
                <w:rFonts w:ascii="Arial" w:hAnsi="Arial" w:cs="Arial"/>
              </w:rPr>
              <w:t xml:space="preserve"> </w:t>
            </w:r>
            <w:r w:rsidRPr="006D5387">
              <w:rPr>
                <w:rFonts w:ascii="Arial" w:hAnsi="Arial" w:cs="Arial"/>
              </w:rPr>
              <w:t>(Obsolete)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4A94930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2D697CA6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105F6FDE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23E045" w14:textId="77777777" w:rsidR="006D5387" w:rsidRPr="00462809" w:rsidRDefault="006D5387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</w:rPr>
              <w:t>Bills Payable</w:t>
            </w:r>
          </w:p>
        </w:tc>
      </w:tr>
      <w:tr w:rsidR="006D5387" w:rsidRPr="00462809" w14:paraId="720226B5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533EFD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Use Payment Method to Issue Bills Payable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CA4313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  <w:tr w:rsidR="006D5387" w:rsidRPr="00462809" w14:paraId="7AF6F48B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93F273" w14:textId="77777777" w:rsidR="006D5387" w:rsidRPr="00462809" w:rsidRDefault="006D5387" w:rsidP="002C251A">
            <w:pPr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Maturity Date Override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1C919FD" w14:textId="77777777" w:rsidR="006D5387" w:rsidRPr="00462809" w:rsidRDefault="006D5387" w:rsidP="002C251A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6D5387" w:rsidRPr="00462809" w14:paraId="66F5F122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107F70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</w:t>
            </w:r>
          </w:p>
        </w:tc>
      </w:tr>
      <w:tr w:rsidR="006D5387" w:rsidRPr="00462809" w14:paraId="5671EB1B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309287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Pre-Defined Validations</w:t>
            </w:r>
          </w:p>
        </w:tc>
      </w:tr>
      <w:tr w:rsidR="006D5387" w:rsidRPr="00462809" w14:paraId="370CDEF9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54F23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 Name</w:t>
            </w: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42C9D3DF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3D1EA0D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6D5387" w:rsidRPr="00462809" w14:paraId="7E7D2011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3D2BFAA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70FA1FE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DC660D2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4F789635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1442CD4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</w:rPr>
            </w:pPr>
            <w:r w:rsidRPr="00462809">
              <w:rPr>
                <w:rFonts w:ascii="Arial" w:hAnsi="Arial" w:cs="Arial"/>
                <w:b/>
              </w:rPr>
              <w:t>User Defined Validations</w:t>
            </w:r>
          </w:p>
        </w:tc>
      </w:tr>
      <w:tr w:rsidR="006D5387" w:rsidRPr="00462809" w14:paraId="3E04AF9D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0275D3F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 Name</w:t>
            </w: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1312C9A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688ED4F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6D5387" w:rsidRPr="00462809" w14:paraId="203048B1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54D1F18D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52C8E0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9529523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70B12147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77617422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6D5387" w:rsidRPr="00462809" w14:paraId="4FC39A54" w14:textId="77777777" w:rsidTr="002C251A">
        <w:tc>
          <w:tcPr>
            <w:tcW w:w="4536" w:type="dxa"/>
            <w:gridSpan w:val="4"/>
            <w:tcBorders>
              <w:top w:val="single" w:sz="4" w:space="0" w:color="000000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569468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Context Value</w:t>
            </w:r>
          </w:p>
        </w:tc>
        <w:tc>
          <w:tcPr>
            <w:tcW w:w="5644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bottom"/>
          </w:tcPr>
          <w:p w14:paraId="52883E1C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</w:tbl>
    <w:p w14:paraId="08A13FD2" w14:textId="77777777" w:rsidR="00495234" w:rsidRDefault="00495234" w:rsidP="006D5387">
      <w:pPr>
        <w:rPr>
          <w:rFonts w:ascii="Arial" w:hAnsi="Arial" w:cs="Arial"/>
        </w:rPr>
      </w:pPr>
    </w:p>
    <w:p w14:paraId="28C40AC8" w14:textId="77777777" w:rsidR="00495234" w:rsidRDefault="00495234" w:rsidP="006D5387">
      <w:pPr>
        <w:rPr>
          <w:rFonts w:ascii="Arial" w:hAnsi="Arial" w:cs="Arial"/>
        </w:rPr>
      </w:pPr>
    </w:p>
    <w:p w14:paraId="62A939B0" w14:textId="77777777" w:rsidR="00495234" w:rsidRDefault="00495234" w:rsidP="006D5387">
      <w:pPr>
        <w:rPr>
          <w:rFonts w:ascii="Arial" w:hAnsi="Arial" w:cs="Arial"/>
        </w:rPr>
      </w:pPr>
    </w:p>
    <w:p w14:paraId="4681D7FA" w14:textId="20EDECFC" w:rsidR="006D5387" w:rsidRPr="008B53A5" w:rsidRDefault="006D5387" w:rsidP="006D5387">
      <w:pPr>
        <w:rPr>
          <w:rFonts w:ascii="Arial" w:hAnsi="Arial" w:cs="Arial"/>
        </w:rPr>
      </w:pPr>
      <w:r w:rsidRPr="00807555">
        <w:rPr>
          <w:rFonts w:ascii="Arial" w:hAnsi="Arial" w:cs="Arial"/>
        </w:rPr>
        <w:t>&lt;</w:t>
      </w:r>
      <w:r>
        <w:rPr>
          <w:rStyle w:val="x210"/>
          <w:rFonts w:ascii="Arial" w:hAnsi="Arial" w:cs="Arial"/>
        </w:rPr>
        <w:t>Virtual Account</w:t>
      </w:r>
      <w:r w:rsidRPr="008B53A5">
        <w:rPr>
          <w:rFonts w:ascii="Arial" w:hAnsi="Arial" w:cs="Arial"/>
        </w:rPr>
        <w:t>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30"/>
        <w:gridCol w:w="2070"/>
        <w:gridCol w:w="26"/>
        <w:gridCol w:w="2044"/>
        <w:gridCol w:w="450"/>
        <w:gridCol w:w="3150"/>
      </w:tblGrid>
      <w:tr w:rsidR="006D5387" w:rsidRPr="008B53A5" w14:paraId="2D33E420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476895" w14:textId="77777777" w:rsidR="006D5387" w:rsidRPr="008B53A5" w:rsidRDefault="006D5387" w:rsidP="006D5387">
            <w:pPr>
              <w:rPr>
                <w:rFonts w:ascii="Arial" w:hAnsi="Arial" w:cs="Arial"/>
                <w:b/>
              </w:rPr>
            </w:pPr>
            <w:r w:rsidRPr="008B53A5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484295F" w14:textId="3B42F996" w:rsidR="006D5387" w:rsidRPr="008B53A5" w:rsidRDefault="006D5387" w:rsidP="006D5387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Virtual Account</w:t>
            </w:r>
          </w:p>
        </w:tc>
      </w:tr>
      <w:tr w:rsidR="006D5387" w:rsidRPr="008B53A5" w14:paraId="39545580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C36575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5181E6E" w14:textId="7461A41A" w:rsidR="006D5387" w:rsidRPr="008B53A5" w:rsidRDefault="006D5387" w:rsidP="006D5387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Virtual Account</w:t>
            </w:r>
          </w:p>
        </w:tc>
      </w:tr>
      <w:tr w:rsidR="006D5387" w:rsidRPr="008B53A5" w14:paraId="714DD815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60ECEF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86E7A11" w14:textId="43837862" w:rsidR="006D5387" w:rsidRPr="008B53A5" w:rsidRDefault="006D5387" w:rsidP="006D5387">
            <w:pPr>
              <w:rPr>
                <w:rFonts w:ascii="Arial" w:hAnsi="Arial" w:cs="Arial"/>
              </w:rPr>
            </w:pPr>
            <w:proofErr w:type="spellStart"/>
            <w:r w:rsidRPr="006D5387">
              <w:rPr>
                <w:rFonts w:ascii="Arial" w:hAnsi="Arial" w:cs="Arial"/>
              </w:rPr>
              <w:t>Pembayaran</w:t>
            </w:r>
            <w:proofErr w:type="spellEnd"/>
            <w:r w:rsidRPr="006D5387">
              <w:rPr>
                <w:rFonts w:ascii="Arial" w:hAnsi="Arial" w:cs="Arial"/>
              </w:rPr>
              <w:t xml:space="preserve"> </w:t>
            </w:r>
            <w:proofErr w:type="spellStart"/>
            <w:r w:rsidRPr="006D5387">
              <w:rPr>
                <w:rFonts w:ascii="Arial" w:hAnsi="Arial" w:cs="Arial"/>
              </w:rPr>
              <w:t>menggunakan</w:t>
            </w:r>
            <w:proofErr w:type="spellEnd"/>
            <w:r w:rsidRPr="006D5387">
              <w:rPr>
                <w:rFonts w:ascii="Arial" w:hAnsi="Arial" w:cs="Arial"/>
              </w:rPr>
              <w:t xml:space="preserve"> virtual account</w:t>
            </w:r>
          </w:p>
        </w:tc>
      </w:tr>
      <w:tr w:rsidR="006D5387" w:rsidRPr="008B53A5" w14:paraId="235CCA35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678BC6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Format Value Mapping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96A055E" w14:textId="77777777" w:rsidR="006D5387" w:rsidRPr="008B53A5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8B53A5" w14:paraId="7FF4317A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C60BAD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Anticipated Disbursement Float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DBABD11" w14:textId="77777777" w:rsidR="006D5387" w:rsidRPr="008B53A5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8B53A5" w14:paraId="6D620DB6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B22B5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Status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A0F70AA" w14:textId="77777777" w:rsidR="006D5387" w:rsidRPr="008B53A5" w:rsidRDefault="006D5387" w:rsidP="002C251A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Active</w:t>
            </w:r>
          </w:p>
        </w:tc>
      </w:tr>
      <w:tr w:rsidR="006D5387" w:rsidRPr="008B53A5" w14:paraId="6C4300D5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B4E4CB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End Date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7BA2C51" w14:textId="77777777" w:rsidR="006D5387" w:rsidRPr="008B53A5" w:rsidRDefault="006D5387" w:rsidP="002C251A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 </w:t>
            </w:r>
          </w:p>
        </w:tc>
      </w:tr>
      <w:tr w:rsidR="006D5387" w:rsidRPr="00462809" w14:paraId="17F53E4D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83CA50" w14:textId="77777777" w:rsidR="006D5387" w:rsidRPr="00462809" w:rsidRDefault="006D5387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lastRenderedPageBreak/>
              <w:t>Usage Rules</w:t>
            </w:r>
          </w:p>
        </w:tc>
      </w:tr>
      <w:tr w:rsidR="006D5387" w:rsidRPr="00462809" w14:paraId="0A475EB7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63BE47" w14:textId="77777777" w:rsidR="006D5387" w:rsidRPr="00462809" w:rsidRDefault="006D5387" w:rsidP="002C251A">
            <w:pPr>
              <w:rPr>
                <w:rFonts w:ascii="Arial" w:hAnsi="Arial" w:cs="Arial"/>
                <w:b/>
                <w:bCs/>
                <w:lang w:val="en-ID"/>
              </w:rPr>
            </w:pPr>
            <w:r w:rsidRPr="00462809">
              <w:rPr>
                <w:rFonts w:ascii="Arial" w:hAnsi="Arial" w:cs="Arial"/>
                <w:b/>
                <w:bCs/>
              </w:rPr>
              <w:t>Automatically Assign Payment Method to All Payees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B878D60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</w:tr>
      <w:tr w:rsidR="006D5387" w:rsidRPr="00462809" w14:paraId="0C8B8390" w14:textId="77777777" w:rsidTr="002C251A">
        <w:tc>
          <w:tcPr>
            <w:tcW w:w="451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6F0946DA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Product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51F01820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150" w:type="dxa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02DA5214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Availability</w:t>
            </w:r>
          </w:p>
        </w:tc>
      </w:tr>
      <w:tr w:rsidR="006D5387" w:rsidRPr="00462809" w14:paraId="4FF941A4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F42EAED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Payables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53B7F19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7687BA0B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5EBE0607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857FDFB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Loans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2B75203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5DD21009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00B5EBF4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AFA35CD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Cash Management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BEECB98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0305630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3AE19ADA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E299747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Receivables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C9D72F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3F51A988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2C27C870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BFE6BDE" w14:textId="6CD196B8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Student System</w:t>
            </w:r>
            <w:r>
              <w:rPr>
                <w:rFonts w:ascii="Arial" w:hAnsi="Arial" w:cs="Arial"/>
              </w:rPr>
              <w:t xml:space="preserve"> </w:t>
            </w:r>
            <w:r w:rsidRPr="006D5387">
              <w:rPr>
                <w:rFonts w:ascii="Arial" w:hAnsi="Arial" w:cs="Arial"/>
              </w:rPr>
              <w:t>(Obsolete)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A7D1935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5C3D064E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1840237C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12BF6" w14:textId="77777777" w:rsidR="006D5387" w:rsidRPr="00462809" w:rsidRDefault="006D5387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</w:rPr>
              <w:t>Bills Payable</w:t>
            </w:r>
          </w:p>
        </w:tc>
      </w:tr>
      <w:tr w:rsidR="006D5387" w:rsidRPr="00462809" w14:paraId="63A7395C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DF87A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Use Payment Method to Issue Bills Payable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A525583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  <w:tr w:rsidR="006D5387" w:rsidRPr="00462809" w14:paraId="57CF5ADA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07629" w14:textId="77777777" w:rsidR="006D5387" w:rsidRPr="00462809" w:rsidRDefault="006D5387" w:rsidP="002C251A">
            <w:pPr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Maturity Date Override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6D1C06A" w14:textId="77777777" w:rsidR="006D5387" w:rsidRPr="00462809" w:rsidRDefault="006D5387" w:rsidP="002C251A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6D5387" w:rsidRPr="00462809" w14:paraId="6CFEFEA0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DD4DD0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</w:t>
            </w:r>
          </w:p>
        </w:tc>
      </w:tr>
      <w:tr w:rsidR="006D5387" w:rsidRPr="00462809" w14:paraId="4888947E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B26B5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Pre-Defined Validations</w:t>
            </w:r>
          </w:p>
        </w:tc>
      </w:tr>
      <w:tr w:rsidR="006D5387" w:rsidRPr="00462809" w14:paraId="36CFA823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AB57C17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 Name</w:t>
            </w: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F6661C9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75C23747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6D5387" w:rsidRPr="00462809" w14:paraId="5C20A91A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7721E9B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00CFC9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D443136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760D94E5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C042508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</w:rPr>
            </w:pPr>
            <w:r w:rsidRPr="00462809">
              <w:rPr>
                <w:rFonts w:ascii="Arial" w:hAnsi="Arial" w:cs="Arial"/>
                <w:b/>
              </w:rPr>
              <w:t>User Defined Validations</w:t>
            </w:r>
          </w:p>
        </w:tc>
      </w:tr>
      <w:tr w:rsidR="006D5387" w:rsidRPr="00462809" w14:paraId="5CBA468B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216121A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 Name</w:t>
            </w: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3C11B21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423A96DC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6D5387" w:rsidRPr="00462809" w14:paraId="3D252741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71312D6B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6A8436E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2F999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52C29E15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55FAED2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6D5387" w:rsidRPr="00462809" w14:paraId="73DE77A7" w14:textId="77777777" w:rsidTr="002C251A">
        <w:tc>
          <w:tcPr>
            <w:tcW w:w="4536" w:type="dxa"/>
            <w:gridSpan w:val="4"/>
            <w:tcBorders>
              <w:top w:val="single" w:sz="4" w:space="0" w:color="000000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3765C5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Context Value</w:t>
            </w:r>
          </w:p>
        </w:tc>
        <w:tc>
          <w:tcPr>
            <w:tcW w:w="5644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bottom"/>
          </w:tcPr>
          <w:p w14:paraId="5B47FDB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</w:tbl>
    <w:p w14:paraId="42E117FE" w14:textId="77777777" w:rsidR="006D5387" w:rsidRDefault="006D5387" w:rsidP="0016764D">
      <w:pPr>
        <w:spacing w:line="360" w:lineRule="auto"/>
        <w:rPr>
          <w:rFonts w:ascii="Arial" w:hAnsi="Arial" w:cs="Arial"/>
        </w:rPr>
      </w:pPr>
    </w:p>
    <w:p w14:paraId="5F1C3624" w14:textId="22B6E0F1" w:rsidR="006D5387" w:rsidRPr="008B53A5" w:rsidRDefault="006D5387" w:rsidP="006D5387">
      <w:pPr>
        <w:rPr>
          <w:rFonts w:ascii="Arial" w:hAnsi="Arial" w:cs="Arial"/>
        </w:rPr>
      </w:pPr>
      <w:r w:rsidRPr="00807555">
        <w:rPr>
          <w:rFonts w:ascii="Arial" w:hAnsi="Arial" w:cs="Arial"/>
        </w:rPr>
        <w:t>&lt;</w:t>
      </w:r>
      <w:r>
        <w:rPr>
          <w:rStyle w:val="x210"/>
          <w:rFonts w:ascii="Arial" w:hAnsi="Arial" w:cs="Arial"/>
        </w:rPr>
        <w:t>Giro</w:t>
      </w:r>
      <w:r w:rsidRPr="008B53A5">
        <w:rPr>
          <w:rFonts w:ascii="Arial" w:hAnsi="Arial" w:cs="Arial"/>
        </w:rPr>
        <w:t>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30"/>
        <w:gridCol w:w="2070"/>
        <w:gridCol w:w="26"/>
        <w:gridCol w:w="2044"/>
        <w:gridCol w:w="450"/>
        <w:gridCol w:w="3150"/>
      </w:tblGrid>
      <w:tr w:rsidR="006D5387" w:rsidRPr="008B53A5" w14:paraId="380C794F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55FA70" w14:textId="77777777" w:rsidR="006D5387" w:rsidRPr="008B53A5" w:rsidRDefault="006D5387" w:rsidP="006D5387">
            <w:pPr>
              <w:rPr>
                <w:rFonts w:ascii="Arial" w:hAnsi="Arial" w:cs="Arial"/>
                <w:b/>
              </w:rPr>
            </w:pPr>
            <w:r w:rsidRPr="008B53A5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5758216" w14:textId="2AC3D2FB" w:rsidR="006D5387" w:rsidRPr="008B53A5" w:rsidRDefault="006D5387" w:rsidP="006D5387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Giro</w:t>
            </w:r>
          </w:p>
        </w:tc>
      </w:tr>
      <w:tr w:rsidR="006D5387" w:rsidRPr="008B53A5" w14:paraId="61797197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969427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8BE8ED0" w14:textId="4DEDD3D1" w:rsidR="006D5387" w:rsidRPr="008B53A5" w:rsidRDefault="006D5387" w:rsidP="006D5387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Giro</w:t>
            </w:r>
          </w:p>
        </w:tc>
      </w:tr>
      <w:tr w:rsidR="006D5387" w:rsidRPr="008B53A5" w14:paraId="7883EB77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079842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D68CCC1" w14:textId="3AD73257" w:rsidR="006D5387" w:rsidRPr="008B53A5" w:rsidRDefault="006D5387" w:rsidP="006D5387">
            <w:pPr>
              <w:rPr>
                <w:rFonts w:ascii="Arial" w:hAnsi="Arial" w:cs="Arial"/>
              </w:rPr>
            </w:pPr>
            <w:proofErr w:type="spellStart"/>
            <w:r w:rsidRPr="006D5387">
              <w:rPr>
                <w:rFonts w:ascii="Arial" w:hAnsi="Arial" w:cs="Arial"/>
              </w:rPr>
              <w:t>Pembayaran</w:t>
            </w:r>
            <w:proofErr w:type="spellEnd"/>
            <w:r w:rsidRPr="006D5387">
              <w:rPr>
                <w:rFonts w:ascii="Arial" w:hAnsi="Arial" w:cs="Arial"/>
              </w:rPr>
              <w:t xml:space="preserve"> </w:t>
            </w:r>
            <w:proofErr w:type="spellStart"/>
            <w:r w:rsidRPr="006D5387">
              <w:rPr>
                <w:rFonts w:ascii="Arial" w:hAnsi="Arial" w:cs="Arial"/>
              </w:rPr>
              <w:t>menggunakan</w:t>
            </w:r>
            <w:proofErr w:type="spellEnd"/>
            <w:r w:rsidRPr="006D5387">
              <w:rPr>
                <w:rFonts w:ascii="Arial" w:hAnsi="Arial" w:cs="Arial"/>
              </w:rPr>
              <w:t xml:space="preserve"> </w:t>
            </w:r>
            <w:proofErr w:type="spellStart"/>
            <w:r w:rsidRPr="006D5387">
              <w:rPr>
                <w:rFonts w:ascii="Arial" w:hAnsi="Arial" w:cs="Arial"/>
              </w:rPr>
              <w:t>giro</w:t>
            </w:r>
            <w:proofErr w:type="spellEnd"/>
          </w:p>
        </w:tc>
      </w:tr>
      <w:tr w:rsidR="006D5387" w:rsidRPr="008B53A5" w14:paraId="0841EF11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ED2EE3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Format Value Mapping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12CA1A4" w14:textId="77777777" w:rsidR="006D5387" w:rsidRPr="008B53A5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8B53A5" w14:paraId="0546D444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7D1486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Anticipated Disbursement Float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D893F1C" w14:textId="77777777" w:rsidR="006D5387" w:rsidRPr="008B53A5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8B53A5" w14:paraId="65576645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49E5EF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Status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306C242" w14:textId="77777777" w:rsidR="006D5387" w:rsidRPr="008B53A5" w:rsidRDefault="006D5387" w:rsidP="002C251A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Active</w:t>
            </w:r>
          </w:p>
        </w:tc>
      </w:tr>
      <w:tr w:rsidR="006D5387" w:rsidRPr="008B53A5" w14:paraId="2CD8424A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FB4E7D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End Date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7FF010E" w14:textId="77777777" w:rsidR="006D5387" w:rsidRPr="008B53A5" w:rsidRDefault="006D5387" w:rsidP="002C251A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 </w:t>
            </w:r>
          </w:p>
        </w:tc>
      </w:tr>
      <w:tr w:rsidR="006D5387" w:rsidRPr="00462809" w14:paraId="1B70FEDC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3E04E" w14:textId="77777777" w:rsidR="006D5387" w:rsidRPr="00462809" w:rsidRDefault="006D5387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Usage Rules</w:t>
            </w:r>
          </w:p>
        </w:tc>
      </w:tr>
      <w:tr w:rsidR="006D5387" w:rsidRPr="00462809" w14:paraId="31F8D856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EDEE66" w14:textId="77777777" w:rsidR="006D5387" w:rsidRPr="00462809" w:rsidRDefault="006D5387" w:rsidP="002C251A">
            <w:pPr>
              <w:rPr>
                <w:rFonts w:ascii="Arial" w:hAnsi="Arial" w:cs="Arial"/>
                <w:b/>
                <w:bCs/>
                <w:lang w:val="en-ID"/>
              </w:rPr>
            </w:pPr>
            <w:r w:rsidRPr="00462809">
              <w:rPr>
                <w:rFonts w:ascii="Arial" w:hAnsi="Arial" w:cs="Arial"/>
                <w:b/>
                <w:bCs/>
              </w:rPr>
              <w:t>Automatically Assign Payment Method to All Payees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ADFACE6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</w:tr>
      <w:tr w:rsidR="006D5387" w:rsidRPr="00462809" w14:paraId="25F27508" w14:textId="77777777" w:rsidTr="002C251A">
        <w:tc>
          <w:tcPr>
            <w:tcW w:w="451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32901A7C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Product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5D54C636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150" w:type="dxa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1844E42E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Availability</w:t>
            </w:r>
          </w:p>
        </w:tc>
      </w:tr>
      <w:tr w:rsidR="006D5387" w:rsidRPr="00462809" w14:paraId="50E9376D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1806FD9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Payables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74FBDAA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692BD076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7E4B3AC1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E003468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Loans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8E72B2A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276F9245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04310F5F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719E837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Cash Management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7EE4140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7A4A01B9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3A4914F0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927580C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Receivables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569A877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6170AA7B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5646C063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0B51661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Student System</w:t>
            </w:r>
            <w:r>
              <w:rPr>
                <w:rFonts w:ascii="Arial" w:hAnsi="Arial" w:cs="Arial"/>
              </w:rPr>
              <w:t xml:space="preserve"> </w:t>
            </w:r>
            <w:r w:rsidRPr="006D5387">
              <w:rPr>
                <w:rFonts w:ascii="Arial" w:hAnsi="Arial" w:cs="Arial"/>
              </w:rPr>
              <w:t>(Obsolete)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E283CE3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48B4AC67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496444CD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4F6F0D" w14:textId="77777777" w:rsidR="006D5387" w:rsidRPr="00462809" w:rsidRDefault="006D5387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</w:rPr>
              <w:t>Bills Payable</w:t>
            </w:r>
          </w:p>
        </w:tc>
      </w:tr>
      <w:tr w:rsidR="006D5387" w:rsidRPr="00462809" w14:paraId="28A20E30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B048B6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lastRenderedPageBreak/>
              <w:t>Use Payment Method to Issue Bills Payable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3E23898" w14:textId="2B537206" w:rsidR="006D5387" w:rsidRPr="00462809" w:rsidRDefault="006D5387" w:rsidP="002C25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6D5387" w:rsidRPr="00462809" w14:paraId="49582A26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0721A6" w14:textId="77777777" w:rsidR="006D5387" w:rsidRPr="00462809" w:rsidRDefault="006D5387" w:rsidP="002C251A">
            <w:pPr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Maturity Date Override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8A2D1D1" w14:textId="77777777" w:rsidR="006D5387" w:rsidRPr="00462809" w:rsidRDefault="006D5387" w:rsidP="002C251A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6D5387" w:rsidRPr="00462809" w14:paraId="3454A966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55CADF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</w:t>
            </w:r>
          </w:p>
        </w:tc>
      </w:tr>
      <w:tr w:rsidR="006D5387" w:rsidRPr="00462809" w14:paraId="4F7A9052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F38679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Pre-Defined Validations</w:t>
            </w:r>
          </w:p>
        </w:tc>
      </w:tr>
      <w:tr w:rsidR="006D5387" w:rsidRPr="00462809" w14:paraId="4FABF8CA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BFF74C1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 Name</w:t>
            </w: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22ED739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A0367A5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6D5387" w:rsidRPr="00462809" w14:paraId="3E82A8C9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37431AE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BA2A0F2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0561B8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3AF60397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591F1CD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</w:rPr>
            </w:pPr>
            <w:r w:rsidRPr="00462809">
              <w:rPr>
                <w:rFonts w:ascii="Arial" w:hAnsi="Arial" w:cs="Arial"/>
                <w:b/>
              </w:rPr>
              <w:t>User Defined Validations</w:t>
            </w:r>
          </w:p>
        </w:tc>
      </w:tr>
      <w:tr w:rsidR="006D5387" w:rsidRPr="00462809" w14:paraId="4765C87B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AF48197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 Name</w:t>
            </w: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11C2724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0166D24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6D5387" w:rsidRPr="00462809" w14:paraId="09CBD48B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26C8FEB0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7DF5DEA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F22816C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4A986E60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A596D6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6D5387" w:rsidRPr="00462809" w14:paraId="20CD2A61" w14:textId="77777777" w:rsidTr="002C251A">
        <w:tc>
          <w:tcPr>
            <w:tcW w:w="4536" w:type="dxa"/>
            <w:gridSpan w:val="4"/>
            <w:tcBorders>
              <w:top w:val="single" w:sz="4" w:space="0" w:color="000000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CF4299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Context Value</w:t>
            </w:r>
          </w:p>
        </w:tc>
        <w:tc>
          <w:tcPr>
            <w:tcW w:w="5644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bottom"/>
          </w:tcPr>
          <w:p w14:paraId="2E3ACCBD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</w:tbl>
    <w:p w14:paraId="3FB520E4" w14:textId="77777777" w:rsidR="00462809" w:rsidRDefault="00462809" w:rsidP="0016764D">
      <w:pPr>
        <w:spacing w:line="360" w:lineRule="auto"/>
        <w:rPr>
          <w:rFonts w:ascii="Arial" w:hAnsi="Arial" w:cs="Arial"/>
        </w:rPr>
      </w:pPr>
    </w:p>
    <w:p w14:paraId="3BFA0B0C" w14:textId="5B6D555F" w:rsidR="006D5387" w:rsidRPr="008B53A5" w:rsidRDefault="006D5387" w:rsidP="006D5387">
      <w:pPr>
        <w:rPr>
          <w:rFonts w:ascii="Arial" w:hAnsi="Arial" w:cs="Arial"/>
        </w:rPr>
      </w:pPr>
      <w:r w:rsidRPr="00807555">
        <w:rPr>
          <w:rFonts w:ascii="Arial" w:hAnsi="Arial" w:cs="Arial"/>
        </w:rPr>
        <w:t>&lt;</w:t>
      </w:r>
      <w:proofErr w:type="spellStart"/>
      <w:r>
        <w:rPr>
          <w:rStyle w:val="x210"/>
          <w:rFonts w:ascii="Arial" w:hAnsi="Arial" w:cs="Arial"/>
        </w:rPr>
        <w:t>Ka</w:t>
      </w:r>
      <w:r w:rsidR="00AF0199">
        <w:rPr>
          <w:rStyle w:val="x210"/>
          <w:rFonts w:ascii="Arial" w:hAnsi="Arial" w:cs="Arial"/>
        </w:rPr>
        <w:t>r</w:t>
      </w:r>
      <w:r>
        <w:rPr>
          <w:rStyle w:val="x210"/>
          <w:rFonts w:ascii="Arial" w:hAnsi="Arial" w:cs="Arial"/>
        </w:rPr>
        <w:t>tu</w:t>
      </w:r>
      <w:proofErr w:type="spellEnd"/>
      <w:r>
        <w:rPr>
          <w:rStyle w:val="x210"/>
          <w:rFonts w:ascii="Arial" w:hAnsi="Arial" w:cs="Arial"/>
        </w:rPr>
        <w:t xml:space="preserve"> </w:t>
      </w:r>
      <w:proofErr w:type="spellStart"/>
      <w:r>
        <w:rPr>
          <w:rStyle w:val="x210"/>
          <w:rFonts w:ascii="Arial" w:hAnsi="Arial" w:cs="Arial"/>
        </w:rPr>
        <w:t>Kredit</w:t>
      </w:r>
      <w:proofErr w:type="spellEnd"/>
      <w:r w:rsidRPr="008B53A5">
        <w:rPr>
          <w:rFonts w:ascii="Arial" w:hAnsi="Arial" w:cs="Arial"/>
        </w:rPr>
        <w:t>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30"/>
        <w:gridCol w:w="2070"/>
        <w:gridCol w:w="26"/>
        <w:gridCol w:w="2044"/>
        <w:gridCol w:w="450"/>
        <w:gridCol w:w="3150"/>
      </w:tblGrid>
      <w:tr w:rsidR="006D5387" w:rsidRPr="008B53A5" w14:paraId="34523A55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86B1F1" w14:textId="77777777" w:rsidR="006D5387" w:rsidRPr="008B53A5" w:rsidRDefault="006D5387" w:rsidP="006D5387">
            <w:pPr>
              <w:rPr>
                <w:rFonts w:ascii="Arial" w:hAnsi="Arial" w:cs="Arial"/>
                <w:b/>
              </w:rPr>
            </w:pPr>
            <w:r w:rsidRPr="008B53A5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4651138" w14:textId="25484D4B" w:rsidR="006D5387" w:rsidRPr="008B53A5" w:rsidRDefault="006D5387" w:rsidP="006D5387">
            <w:pPr>
              <w:rPr>
                <w:rFonts w:ascii="Arial" w:hAnsi="Arial" w:cs="Arial"/>
              </w:rPr>
            </w:pPr>
            <w:proofErr w:type="spellStart"/>
            <w:r w:rsidRPr="006D5387">
              <w:rPr>
                <w:rFonts w:ascii="Arial" w:hAnsi="Arial" w:cs="Arial"/>
              </w:rPr>
              <w:t>Kartu</w:t>
            </w:r>
            <w:proofErr w:type="spellEnd"/>
            <w:r w:rsidRPr="006D5387">
              <w:rPr>
                <w:rFonts w:ascii="Arial" w:hAnsi="Arial" w:cs="Arial"/>
              </w:rPr>
              <w:t xml:space="preserve"> </w:t>
            </w:r>
            <w:proofErr w:type="spellStart"/>
            <w:r w:rsidRPr="006D5387">
              <w:rPr>
                <w:rFonts w:ascii="Arial" w:hAnsi="Arial" w:cs="Arial"/>
              </w:rPr>
              <w:t>Kredit</w:t>
            </w:r>
            <w:proofErr w:type="spellEnd"/>
          </w:p>
        </w:tc>
      </w:tr>
      <w:tr w:rsidR="006D5387" w:rsidRPr="008B53A5" w14:paraId="158F5289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94A70F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ED9D363" w14:textId="1D2EAC51" w:rsidR="006D5387" w:rsidRPr="008B53A5" w:rsidRDefault="006D5387" w:rsidP="006D5387">
            <w:pPr>
              <w:rPr>
                <w:rFonts w:ascii="Arial" w:hAnsi="Arial" w:cs="Arial"/>
              </w:rPr>
            </w:pPr>
            <w:proofErr w:type="spellStart"/>
            <w:r w:rsidRPr="006D5387">
              <w:rPr>
                <w:rFonts w:ascii="Arial" w:hAnsi="Arial" w:cs="Arial"/>
              </w:rPr>
              <w:t>Kartu</w:t>
            </w:r>
            <w:proofErr w:type="spellEnd"/>
            <w:r w:rsidRPr="006D5387">
              <w:rPr>
                <w:rFonts w:ascii="Arial" w:hAnsi="Arial" w:cs="Arial"/>
              </w:rPr>
              <w:t xml:space="preserve"> </w:t>
            </w:r>
            <w:proofErr w:type="spellStart"/>
            <w:r w:rsidRPr="006D5387">
              <w:rPr>
                <w:rFonts w:ascii="Arial" w:hAnsi="Arial" w:cs="Arial"/>
              </w:rPr>
              <w:t>Kredit</w:t>
            </w:r>
            <w:proofErr w:type="spellEnd"/>
          </w:p>
        </w:tc>
      </w:tr>
      <w:tr w:rsidR="006D5387" w:rsidRPr="008B53A5" w14:paraId="35970211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5E15E1" w14:textId="77777777" w:rsidR="006D5387" w:rsidRPr="008B53A5" w:rsidRDefault="006D5387" w:rsidP="006D5387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27A36D9" w14:textId="582C7BF9" w:rsidR="006D5387" w:rsidRPr="008B53A5" w:rsidRDefault="006D5387" w:rsidP="006D5387">
            <w:pPr>
              <w:rPr>
                <w:rFonts w:ascii="Arial" w:hAnsi="Arial" w:cs="Arial"/>
              </w:rPr>
            </w:pPr>
            <w:proofErr w:type="spellStart"/>
            <w:r w:rsidRPr="006D5387">
              <w:rPr>
                <w:rFonts w:ascii="Arial" w:hAnsi="Arial" w:cs="Arial"/>
              </w:rPr>
              <w:t>Pembayaran</w:t>
            </w:r>
            <w:proofErr w:type="spellEnd"/>
            <w:r w:rsidRPr="006D5387">
              <w:rPr>
                <w:rFonts w:ascii="Arial" w:hAnsi="Arial" w:cs="Arial"/>
              </w:rPr>
              <w:t xml:space="preserve"> </w:t>
            </w:r>
            <w:proofErr w:type="spellStart"/>
            <w:r w:rsidRPr="006D5387">
              <w:rPr>
                <w:rFonts w:ascii="Arial" w:hAnsi="Arial" w:cs="Arial"/>
              </w:rPr>
              <w:t>menggunakan</w:t>
            </w:r>
            <w:proofErr w:type="spellEnd"/>
            <w:r w:rsidRPr="006D5387">
              <w:rPr>
                <w:rFonts w:ascii="Arial" w:hAnsi="Arial" w:cs="Arial"/>
              </w:rPr>
              <w:t xml:space="preserve"> </w:t>
            </w:r>
            <w:proofErr w:type="spellStart"/>
            <w:r w:rsidRPr="006D5387">
              <w:rPr>
                <w:rFonts w:ascii="Arial" w:hAnsi="Arial" w:cs="Arial"/>
              </w:rPr>
              <w:t>kartu</w:t>
            </w:r>
            <w:proofErr w:type="spellEnd"/>
            <w:r w:rsidRPr="006D5387">
              <w:rPr>
                <w:rFonts w:ascii="Arial" w:hAnsi="Arial" w:cs="Arial"/>
              </w:rPr>
              <w:t xml:space="preserve"> </w:t>
            </w:r>
            <w:proofErr w:type="spellStart"/>
            <w:r w:rsidRPr="006D5387">
              <w:rPr>
                <w:rFonts w:ascii="Arial" w:hAnsi="Arial" w:cs="Arial"/>
              </w:rPr>
              <w:t>kredit</w:t>
            </w:r>
            <w:proofErr w:type="spellEnd"/>
          </w:p>
        </w:tc>
      </w:tr>
      <w:tr w:rsidR="006D5387" w:rsidRPr="008B53A5" w14:paraId="16C119A3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371AD7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Format Value Mapping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60DB40C" w14:textId="77777777" w:rsidR="006D5387" w:rsidRPr="008B53A5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8B53A5" w14:paraId="0B5BD05F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013D90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Anticipated Disbursement Float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FA36B66" w14:textId="77777777" w:rsidR="006D5387" w:rsidRPr="008B53A5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8B53A5" w14:paraId="3828170C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557559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Status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583B0F2" w14:textId="77777777" w:rsidR="006D5387" w:rsidRPr="008B53A5" w:rsidRDefault="006D5387" w:rsidP="002C251A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Active</w:t>
            </w:r>
          </w:p>
        </w:tc>
      </w:tr>
      <w:tr w:rsidR="006D5387" w:rsidRPr="008B53A5" w14:paraId="34BE2197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08E6BF" w14:textId="77777777" w:rsidR="006D5387" w:rsidRPr="008B53A5" w:rsidRDefault="006D5387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End Date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18920D9" w14:textId="77777777" w:rsidR="006D5387" w:rsidRPr="008B53A5" w:rsidRDefault="006D5387" w:rsidP="002C251A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 </w:t>
            </w:r>
          </w:p>
        </w:tc>
      </w:tr>
      <w:tr w:rsidR="006D5387" w:rsidRPr="00462809" w14:paraId="1E8A1ED8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B61F6" w14:textId="77777777" w:rsidR="006D5387" w:rsidRPr="00462809" w:rsidRDefault="006D5387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Usage Rules</w:t>
            </w:r>
          </w:p>
        </w:tc>
      </w:tr>
      <w:tr w:rsidR="006D5387" w:rsidRPr="00462809" w14:paraId="4DF5AC02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CDFD57" w14:textId="77777777" w:rsidR="006D5387" w:rsidRPr="00462809" w:rsidRDefault="006D5387" w:rsidP="002C251A">
            <w:pPr>
              <w:rPr>
                <w:rFonts w:ascii="Arial" w:hAnsi="Arial" w:cs="Arial"/>
                <w:b/>
                <w:bCs/>
                <w:lang w:val="en-ID"/>
              </w:rPr>
            </w:pPr>
            <w:r w:rsidRPr="00462809">
              <w:rPr>
                <w:rFonts w:ascii="Arial" w:hAnsi="Arial" w:cs="Arial"/>
                <w:b/>
                <w:bCs/>
              </w:rPr>
              <w:t>Automatically Assign Payment Method to All Payees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07CC747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</w:tr>
      <w:tr w:rsidR="006D5387" w:rsidRPr="00462809" w14:paraId="430A3345" w14:textId="77777777" w:rsidTr="002C251A">
        <w:tc>
          <w:tcPr>
            <w:tcW w:w="451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64D4B1ED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Product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4EBAB74D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150" w:type="dxa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6C16D585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Availability</w:t>
            </w:r>
          </w:p>
        </w:tc>
      </w:tr>
      <w:tr w:rsidR="006D5387" w:rsidRPr="00462809" w14:paraId="709EF350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95DC3E4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Payables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D30FC43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7B4A68A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45D87F3E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CE93A14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Loans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A65C80A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6DB7F901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5930F5CC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D964C4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Cash Management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9FA43EC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010C8AAE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7CE9993A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65282FA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Receivables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6779D64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15DDE6BD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12C65D26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8A84B98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Student System</w:t>
            </w:r>
            <w:r>
              <w:rPr>
                <w:rFonts w:ascii="Arial" w:hAnsi="Arial" w:cs="Arial"/>
              </w:rPr>
              <w:t xml:space="preserve"> </w:t>
            </w:r>
            <w:r w:rsidRPr="006D5387">
              <w:rPr>
                <w:rFonts w:ascii="Arial" w:hAnsi="Arial" w:cs="Arial"/>
              </w:rPr>
              <w:t>(Obsolete)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B68D411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5F9C85D0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6D5387" w:rsidRPr="00462809" w14:paraId="3FF2A8E8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F03373" w14:textId="77777777" w:rsidR="006D5387" w:rsidRPr="00462809" w:rsidRDefault="006D5387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</w:rPr>
              <w:t>Bills Payable</w:t>
            </w:r>
          </w:p>
        </w:tc>
      </w:tr>
      <w:tr w:rsidR="006D5387" w:rsidRPr="00462809" w14:paraId="3B631BF1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4695DC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Use Payment Method to Issue Bills Payable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DF000FF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6D5387" w:rsidRPr="00462809" w14:paraId="2925CD02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33B634" w14:textId="77777777" w:rsidR="006D5387" w:rsidRPr="00462809" w:rsidRDefault="006D5387" w:rsidP="002C251A">
            <w:pPr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Maturity Date Override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EE1D7F0" w14:textId="77777777" w:rsidR="006D5387" w:rsidRPr="00462809" w:rsidRDefault="006D5387" w:rsidP="002C251A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6D5387" w:rsidRPr="00462809" w14:paraId="0A35CAA4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368FC2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</w:t>
            </w:r>
          </w:p>
        </w:tc>
      </w:tr>
      <w:tr w:rsidR="006D5387" w:rsidRPr="00462809" w14:paraId="6E8486A5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AB9BCB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Pre-Defined Validations</w:t>
            </w:r>
          </w:p>
        </w:tc>
      </w:tr>
      <w:tr w:rsidR="006D5387" w:rsidRPr="00462809" w14:paraId="4F405C65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D2E6837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 Name</w:t>
            </w: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86104FC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D090CE4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6D5387" w:rsidRPr="00462809" w14:paraId="33D81359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3257929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FA61E5D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2E7DB62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3B260A08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36B0185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</w:rPr>
            </w:pPr>
            <w:r w:rsidRPr="00462809">
              <w:rPr>
                <w:rFonts w:ascii="Arial" w:hAnsi="Arial" w:cs="Arial"/>
                <w:b/>
              </w:rPr>
              <w:t>User Defined Validations</w:t>
            </w:r>
          </w:p>
        </w:tc>
      </w:tr>
      <w:tr w:rsidR="006D5387" w:rsidRPr="00462809" w14:paraId="5CFB30C7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D5BB005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 Name</w:t>
            </w: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17C84DD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101CBFB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6D5387" w:rsidRPr="00462809" w14:paraId="230BD1F3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2B8B2A68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4E6AD5A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09519CD" w14:textId="77777777" w:rsidR="006D5387" w:rsidRPr="00462809" w:rsidRDefault="006D5387" w:rsidP="002C251A">
            <w:pPr>
              <w:rPr>
                <w:rFonts w:ascii="Arial" w:hAnsi="Arial" w:cs="Arial"/>
              </w:rPr>
            </w:pPr>
          </w:p>
        </w:tc>
      </w:tr>
      <w:tr w:rsidR="006D5387" w:rsidRPr="00462809" w14:paraId="73B25679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7821027" w14:textId="77777777" w:rsidR="006D5387" w:rsidRPr="00462809" w:rsidRDefault="006D5387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6D5387" w:rsidRPr="00462809" w14:paraId="51B22FB4" w14:textId="77777777" w:rsidTr="002C251A">
        <w:tc>
          <w:tcPr>
            <w:tcW w:w="4536" w:type="dxa"/>
            <w:gridSpan w:val="4"/>
            <w:tcBorders>
              <w:top w:val="single" w:sz="4" w:space="0" w:color="000000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AC438A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lastRenderedPageBreak/>
              <w:t>Context Value</w:t>
            </w:r>
          </w:p>
        </w:tc>
        <w:tc>
          <w:tcPr>
            <w:tcW w:w="5644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bottom"/>
          </w:tcPr>
          <w:p w14:paraId="3AA7C80B" w14:textId="77777777" w:rsidR="006D5387" w:rsidRPr="00462809" w:rsidRDefault="006D5387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</w:tbl>
    <w:p w14:paraId="688D6E3C" w14:textId="77777777" w:rsidR="006D5387" w:rsidRDefault="006D5387" w:rsidP="0016764D">
      <w:pPr>
        <w:spacing w:line="360" w:lineRule="auto"/>
        <w:rPr>
          <w:rFonts w:ascii="Arial" w:hAnsi="Arial" w:cs="Arial"/>
        </w:rPr>
      </w:pPr>
    </w:p>
    <w:p w14:paraId="796ED686" w14:textId="77777777" w:rsidR="00495234" w:rsidRDefault="00495234" w:rsidP="0016764D">
      <w:pPr>
        <w:spacing w:line="360" w:lineRule="auto"/>
        <w:rPr>
          <w:rFonts w:ascii="Arial" w:hAnsi="Arial" w:cs="Arial"/>
        </w:rPr>
      </w:pPr>
    </w:p>
    <w:p w14:paraId="51160961" w14:textId="504012A0" w:rsidR="00AF0199" w:rsidRPr="008B53A5" w:rsidRDefault="00AF0199" w:rsidP="00AF0199">
      <w:pPr>
        <w:rPr>
          <w:rFonts w:ascii="Arial" w:hAnsi="Arial" w:cs="Arial"/>
        </w:rPr>
      </w:pPr>
      <w:r w:rsidRPr="00807555">
        <w:rPr>
          <w:rFonts w:ascii="Arial" w:hAnsi="Arial" w:cs="Arial"/>
        </w:rPr>
        <w:t>&lt;</w:t>
      </w:r>
      <w:r>
        <w:rPr>
          <w:rStyle w:val="x210"/>
          <w:rFonts w:ascii="Arial" w:hAnsi="Arial" w:cs="Arial"/>
        </w:rPr>
        <w:t>Smart Card</w:t>
      </w:r>
      <w:r w:rsidRPr="008B53A5">
        <w:rPr>
          <w:rFonts w:ascii="Arial" w:hAnsi="Arial" w:cs="Arial"/>
        </w:rPr>
        <w:t>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30"/>
        <w:gridCol w:w="2070"/>
        <w:gridCol w:w="26"/>
        <w:gridCol w:w="2044"/>
        <w:gridCol w:w="450"/>
        <w:gridCol w:w="3150"/>
      </w:tblGrid>
      <w:tr w:rsidR="00AF0199" w:rsidRPr="008B53A5" w14:paraId="2EC289C3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72A1C8" w14:textId="77777777" w:rsidR="00AF0199" w:rsidRPr="008B53A5" w:rsidRDefault="00AF0199" w:rsidP="00AF0199">
            <w:pPr>
              <w:rPr>
                <w:rFonts w:ascii="Arial" w:hAnsi="Arial" w:cs="Arial"/>
                <w:b/>
              </w:rPr>
            </w:pPr>
            <w:r w:rsidRPr="008B53A5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9B563CD" w14:textId="0CEC95BC" w:rsidR="00AF0199" w:rsidRPr="008B53A5" w:rsidRDefault="00AF0199" w:rsidP="00AF0199">
            <w:pPr>
              <w:rPr>
                <w:rFonts w:ascii="Arial" w:hAnsi="Arial" w:cs="Arial"/>
              </w:rPr>
            </w:pPr>
            <w:r w:rsidRPr="00AF0199">
              <w:rPr>
                <w:rFonts w:ascii="Arial" w:hAnsi="Arial" w:cs="Arial"/>
              </w:rPr>
              <w:t>Smart Card</w:t>
            </w:r>
          </w:p>
        </w:tc>
      </w:tr>
      <w:tr w:rsidR="00AF0199" w:rsidRPr="008B53A5" w14:paraId="3BFA4B74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BD2F5" w14:textId="77777777" w:rsidR="00AF0199" w:rsidRPr="008B53A5" w:rsidRDefault="00AF0199" w:rsidP="00AF0199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448E808" w14:textId="07749FDC" w:rsidR="00AF0199" w:rsidRPr="008B53A5" w:rsidRDefault="00AF0199" w:rsidP="00AF0199">
            <w:pPr>
              <w:rPr>
                <w:rFonts w:ascii="Arial" w:hAnsi="Arial" w:cs="Arial"/>
              </w:rPr>
            </w:pPr>
            <w:r w:rsidRPr="00AF0199">
              <w:rPr>
                <w:rFonts w:ascii="Arial" w:hAnsi="Arial" w:cs="Arial"/>
              </w:rPr>
              <w:t>Smart Card</w:t>
            </w:r>
          </w:p>
        </w:tc>
      </w:tr>
      <w:tr w:rsidR="00AF0199" w:rsidRPr="008B53A5" w14:paraId="48BC4230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2D8519" w14:textId="77777777" w:rsidR="00AF0199" w:rsidRPr="008B53A5" w:rsidRDefault="00AF0199" w:rsidP="00AF0199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957CF65" w14:textId="58A6FE1A" w:rsidR="00AF0199" w:rsidRPr="008B53A5" w:rsidRDefault="00AF0199" w:rsidP="00AF0199">
            <w:pPr>
              <w:rPr>
                <w:rFonts w:ascii="Arial" w:hAnsi="Arial" w:cs="Arial"/>
              </w:rPr>
            </w:pPr>
            <w:proofErr w:type="spellStart"/>
            <w:r w:rsidRPr="00AF0199">
              <w:rPr>
                <w:rFonts w:ascii="Arial" w:hAnsi="Arial" w:cs="Arial"/>
              </w:rPr>
              <w:t>Pembayaran</w:t>
            </w:r>
            <w:proofErr w:type="spellEnd"/>
            <w:r w:rsidRPr="00AF0199">
              <w:rPr>
                <w:rFonts w:ascii="Arial" w:hAnsi="Arial" w:cs="Arial"/>
              </w:rPr>
              <w:t xml:space="preserve"> </w:t>
            </w:r>
            <w:proofErr w:type="spellStart"/>
            <w:r w:rsidRPr="00AF0199">
              <w:rPr>
                <w:rFonts w:ascii="Arial" w:hAnsi="Arial" w:cs="Arial"/>
              </w:rPr>
              <w:t>menggunakan</w:t>
            </w:r>
            <w:proofErr w:type="spellEnd"/>
            <w:r w:rsidRPr="00AF0199">
              <w:rPr>
                <w:rFonts w:ascii="Arial" w:hAnsi="Arial" w:cs="Arial"/>
              </w:rPr>
              <w:t xml:space="preserve"> smart card</w:t>
            </w:r>
          </w:p>
        </w:tc>
      </w:tr>
      <w:tr w:rsidR="00AF0199" w:rsidRPr="008B53A5" w14:paraId="094E6BE6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4405DF" w14:textId="77777777" w:rsidR="00AF0199" w:rsidRPr="008B53A5" w:rsidRDefault="00AF0199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Format Value Mapping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1A2456E" w14:textId="77777777" w:rsidR="00AF0199" w:rsidRPr="008B53A5" w:rsidRDefault="00AF0199" w:rsidP="002C251A">
            <w:pPr>
              <w:rPr>
                <w:rFonts w:ascii="Arial" w:hAnsi="Arial" w:cs="Arial"/>
              </w:rPr>
            </w:pPr>
          </w:p>
        </w:tc>
      </w:tr>
      <w:tr w:rsidR="00AF0199" w:rsidRPr="008B53A5" w14:paraId="7C41B364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8E0F5A" w14:textId="77777777" w:rsidR="00AF0199" w:rsidRPr="008B53A5" w:rsidRDefault="00AF0199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Anticipated Disbursement Float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4EFBD66" w14:textId="77777777" w:rsidR="00AF0199" w:rsidRPr="008B53A5" w:rsidRDefault="00AF0199" w:rsidP="002C251A">
            <w:pPr>
              <w:rPr>
                <w:rFonts w:ascii="Arial" w:hAnsi="Arial" w:cs="Arial"/>
              </w:rPr>
            </w:pPr>
          </w:p>
        </w:tc>
      </w:tr>
      <w:tr w:rsidR="00AF0199" w:rsidRPr="008B53A5" w14:paraId="3E088CB7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8BEC26" w14:textId="77777777" w:rsidR="00AF0199" w:rsidRPr="008B53A5" w:rsidRDefault="00AF0199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Status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5EF7281" w14:textId="77777777" w:rsidR="00AF0199" w:rsidRPr="008B53A5" w:rsidRDefault="00AF0199" w:rsidP="002C251A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Active</w:t>
            </w:r>
          </w:p>
        </w:tc>
      </w:tr>
      <w:tr w:rsidR="00AF0199" w:rsidRPr="008B53A5" w14:paraId="004EB6AD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0B17C1" w14:textId="77777777" w:rsidR="00AF0199" w:rsidRPr="008B53A5" w:rsidRDefault="00AF0199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End Date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99B27B2" w14:textId="77777777" w:rsidR="00AF0199" w:rsidRPr="008B53A5" w:rsidRDefault="00AF0199" w:rsidP="002C251A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 </w:t>
            </w:r>
          </w:p>
        </w:tc>
      </w:tr>
      <w:tr w:rsidR="00AF0199" w:rsidRPr="00462809" w14:paraId="59E3B29D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2CA9C" w14:textId="77777777" w:rsidR="00AF0199" w:rsidRPr="00462809" w:rsidRDefault="00AF0199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Usage Rules</w:t>
            </w:r>
          </w:p>
        </w:tc>
      </w:tr>
      <w:tr w:rsidR="00AF0199" w:rsidRPr="00462809" w14:paraId="0F9E78FC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482780" w14:textId="77777777" w:rsidR="00AF0199" w:rsidRPr="00462809" w:rsidRDefault="00AF0199" w:rsidP="002C251A">
            <w:pPr>
              <w:rPr>
                <w:rFonts w:ascii="Arial" w:hAnsi="Arial" w:cs="Arial"/>
                <w:b/>
                <w:bCs/>
                <w:lang w:val="en-ID"/>
              </w:rPr>
            </w:pPr>
            <w:r w:rsidRPr="00462809">
              <w:rPr>
                <w:rFonts w:ascii="Arial" w:hAnsi="Arial" w:cs="Arial"/>
                <w:b/>
                <w:bCs/>
              </w:rPr>
              <w:t>Automatically Assign Payment Method to All Payees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E2013A5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</w:tr>
      <w:tr w:rsidR="00AF0199" w:rsidRPr="00462809" w14:paraId="0208D321" w14:textId="77777777" w:rsidTr="002C251A">
        <w:tc>
          <w:tcPr>
            <w:tcW w:w="451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4D941F6E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Product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4686AE87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150" w:type="dxa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37E25CA4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Availability</w:t>
            </w:r>
          </w:p>
        </w:tc>
      </w:tr>
      <w:tr w:rsidR="00AF0199" w:rsidRPr="00462809" w14:paraId="1A93A95B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7983A68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Payables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6058213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6C5BD8A9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AF0199" w:rsidRPr="00462809" w14:paraId="13003E63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DD4D982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Loans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9A914B6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468C64B5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AF0199" w:rsidRPr="00462809" w14:paraId="404107E3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B660C26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Cash Management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4ECB969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6891E668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AF0199" w:rsidRPr="00462809" w14:paraId="32E1980F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9D85CB8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Receivables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C69BCBD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1F7A537D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AF0199" w:rsidRPr="00462809" w14:paraId="23E667BA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3935364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Student System</w:t>
            </w:r>
            <w:r>
              <w:rPr>
                <w:rFonts w:ascii="Arial" w:hAnsi="Arial" w:cs="Arial"/>
              </w:rPr>
              <w:t xml:space="preserve"> </w:t>
            </w:r>
            <w:r w:rsidRPr="006D5387">
              <w:rPr>
                <w:rFonts w:ascii="Arial" w:hAnsi="Arial" w:cs="Arial"/>
              </w:rPr>
              <w:t>(Obsolete)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5F2D1F0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1F6C96EB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AF0199" w:rsidRPr="00462809" w14:paraId="21EBDFE5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60071" w14:textId="77777777" w:rsidR="00AF0199" w:rsidRPr="00462809" w:rsidRDefault="00AF0199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</w:rPr>
              <w:t>Bills Payable</w:t>
            </w:r>
          </w:p>
        </w:tc>
      </w:tr>
      <w:tr w:rsidR="00AF0199" w:rsidRPr="00462809" w14:paraId="6D2A764D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91CCB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Use Payment Method to Issue Bills Payable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FD29853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AF0199" w:rsidRPr="00462809" w14:paraId="376F15AC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095320" w14:textId="77777777" w:rsidR="00AF0199" w:rsidRPr="00462809" w:rsidRDefault="00AF0199" w:rsidP="002C251A">
            <w:pPr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Maturity Date Override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DC69C83" w14:textId="77777777" w:rsidR="00AF0199" w:rsidRPr="00462809" w:rsidRDefault="00AF0199" w:rsidP="002C251A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AF0199" w:rsidRPr="00462809" w14:paraId="6618B027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9F3749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</w:t>
            </w:r>
          </w:p>
        </w:tc>
      </w:tr>
      <w:tr w:rsidR="00AF0199" w:rsidRPr="00462809" w14:paraId="6CC95F0C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AB0B1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Pre-Defined Validations</w:t>
            </w:r>
          </w:p>
        </w:tc>
      </w:tr>
      <w:tr w:rsidR="00AF0199" w:rsidRPr="00462809" w14:paraId="7BBB0C68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4504D05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 Name</w:t>
            </w: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7A75D76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AB92487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AF0199" w:rsidRPr="00462809" w14:paraId="34A0C0C5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1D7E8EB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30F5204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DCA4AB4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</w:tr>
      <w:tr w:rsidR="00AF0199" w:rsidRPr="00462809" w14:paraId="02301A5D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6101631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</w:rPr>
            </w:pPr>
            <w:r w:rsidRPr="00462809">
              <w:rPr>
                <w:rFonts w:ascii="Arial" w:hAnsi="Arial" w:cs="Arial"/>
                <w:b/>
              </w:rPr>
              <w:t>User Defined Validations</w:t>
            </w:r>
          </w:p>
        </w:tc>
      </w:tr>
      <w:tr w:rsidR="00AF0199" w:rsidRPr="00462809" w14:paraId="1C595F1C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A701CFB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 Name</w:t>
            </w: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A148FB2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1D96736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AF0199" w:rsidRPr="00462809" w14:paraId="557F29EC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2BA2759D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286C39B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70AD44B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</w:tr>
      <w:tr w:rsidR="00AF0199" w:rsidRPr="00462809" w14:paraId="3B7FF580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A781310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AF0199" w:rsidRPr="00462809" w14:paraId="59F7EFD9" w14:textId="77777777" w:rsidTr="002C251A">
        <w:tc>
          <w:tcPr>
            <w:tcW w:w="4536" w:type="dxa"/>
            <w:gridSpan w:val="4"/>
            <w:tcBorders>
              <w:top w:val="single" w:sz="4" w:space="0" w:color="000000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9FB2E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Context Value</w:t>
            </w:r>
          </w:p>
        </w:tc>
        <w:tc>
          <w:tcPr>
            <w:tcW w:w="5644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bottom"/>
          </w:tcPr>
          <w:p w14:paraId="2F25D8B9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</w:tbl>
    <w:p w14:paraId="2D965116" w14:textId="720751E4" w:rsidR="00AF0199" w:rsidRPr="008B53A5" w:rsidRDefault="00AF0199" w:rsidP="00AF0199">
      <w:pPr>
        <w:rPr>
          <w:rFonts w:ascii="Arial" w:hAnsi="Arial" w:cs="Arial"/>
        </w:rPr>
      </w:pPr>
      <w:r w:rsidRPr="00807555">
        <w:rPr>
          <w:rFonts w:ascii="Arial" w:hAnsi="Arial" w:cs="Arial"/>
        </w:rPr>
        <w:t>&lt;</w:t>
      </w:r>
      <w:proofErr w:type="spellStart"/>
      <w:r>
        <w:rPr>
          <w:rStyle w:val="x210"/>
          <w:rFonts w:ascii="Arial" w:hAnsi="Arial" w:cs="Arial"/>
        </w:rPr>
        <w:t>Potong</w:t>
      </w:r>
      <w:proofErr w:type="spellEnd"/>
      <w:r>
        <w:rPr>
          <w:rStyle w:val="x210"/>
          <w:rFonts w:ascii="Arial" w:hAnsi="Arial" w:cs="Arial"/>
        </w:rPr>
        <w:t xml:space="preserve"> </w:t>
      </w:r>
      <w:proofErr w:type="spellStart"/>
      <w:r>
        <w:rPr>
          <w:rStyle w:val="x210"/>
          <w:rFonts w:ascii="Arial" w:hAnsi="Arial" w:cs="Arial"/>
        </w:rPr>
        <w:t>Tagihan</w:t>
      </w:r>
      <w:proofErr w:type="spellEnd"/>
      <w:r w:rsidRPr="008B53A5">
        <w:rPr>
          <w:rFonts w:ascii="Arial" w:hAnsi="Arial" w:cs="Arial"/>
        </w:rPr>
        <w:t>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30"/>
        <w:gridCol w:w="2070"/>
        <w:gridCol w:w="26"/>
        <w:gridCol w:w="2044"/>
        <w:gridCol w:w="450"/>
        <w:gridCol w:w="3150"/>
      </w:tblGrid>
      <w:tr w:rsidR="00AF0199" w:rsidRPr="008B53A5" w14:paraId="2C4F68A2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B17E99" w14:textId="77777777" w:rsidR="00AF0199" w:rsidRPr="008B53A5" w:rsidRDefault="00AF0199" w:rsidP="00AF0199">
            <w:pPr>
              <w:rPr>
                <w:rFonts w:ascii="Arial" w:hAnsi="Arial" w:cs="Arial"/>
                <w:b/>
              </w:rPr>
            </w:pPr>
            <w:r w:rsidRPr="008B53A5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652A9F9" w14:textId="71DA0BAA" w:rsidR="00AF0199" w:rsidRPr="008B53A5" w:rsidRDefault="00AF0199" w:rsidP="00AF0199">
            <w:pPr>
              <w:rPr>
                <w:rFonts w:ascii="Arial" w:hAnsi="Arial" w:cs="Arial"/>
              </w:rPr>
            </w:pPr>
            <w:proofErr w:type="spellStart"/>
            <w:r w:rsidRPr="00AF0199">
              <w:rPr>
                <w:rFonts w:ascii="Arial" w:hAnsi="Arial" w:cs="Arial"/>
              </w:rPr>
              <w:t>Potong</w:t>
            </w:r>
            <w:proofErr w:type="spellEnd"/>
            <w:r w:rsidRPr="00AF0199">
              <w:rPr>
                <w:rFonts w:ascii="Arial" w:hAnsi="Arial" w:cs="Arial"/>
              </w:rPr>
              <w:t xml:space="preserve"> </w:t>
            </w:r>
            <w:proofErr w:type="spellStart"/>
            <w:r w:rsidRPr="00AF0199">
              <w:rPr>
                <w:rFonts w:ascii="Arial" w:hAnsi="Arial" w:cs="Arial"/>
              </w:rPr>
              <w:t>Tagihan</w:t>
            </w:r>
            <w:proofErr w:type="spellEnd"/>
          </w:p>
        </w:tc>
      </w:tr>
      <w:tr w:rsidR="00AF0199" w:rsidRPr="008B53A5" w14:paraId="6180BF88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6DEB03" w14:textId="77777777" w:rsidR="00AF0199" w:rsidRPr="008B53A5" w:rsidRDefault="00AF0199" w:rsidP="00AF0199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CDDBBF6" w14:textId="3EC87EDD" w:rsidR="00AF0199" w:rsidRPr="008B53A5" w:rsidRDefault="00AF0199" w:rsidP="00AF0199">
            <w:pPr>
              <w:rPr>
                <w:rFonts w:ascii="Arial" w:hAnsi="Arial" w:cs="Arial"/>
              </w:rPr>
            </w:pPr>
            <w:proofErr w:type="spellStart"/>
            <w:r w:rsidRPr="00AF0199">
              <w:rPr>
                <w:rFonts w:ascii="Arial" w:hAnsi="Arial" w:cs="Arial"/>
              </w:rPr>
              <w:t>Potong</w:t>
            </w:r>
            <w:proofErr w:type="spellEnd"/>
            <w:r w:rsidRPr="00AF0199">
              <w:rPr>
                <w:rFonts w:ascii="Arial" w:hAnsi="Arial" w:cs="Arial"/>
              </w:rPr>
              <w:t xml:space="preserve"> </w:t>
            </w:r>
            <w:proofErr w:type="spellStart"/>
            <w:r w:rsidRPr="00AF0199">
              <w:rPr>
                <w:rFonts w:ascii="Arial" w:hAnsi="Arial" w:cs="Arial"/>
              </w:rPr>
              <w:t>Tagihan</w:t>
            </w:r>
            <w:proofErr w:type="spellEnd"/>
          </w:p>
        </w:tc>
      </w:tr>
      <w:tr w:rsidR="00AF0199" w:rsidRPr="008B53A5" w14:paraId="02413111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40A54A" w14:textId="77777777" w:rsidR="00AF0199" w:rsidRPr="008B53A5" w:rsidRDefault="00AF0199" w:rsidP="00AF0199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211DC68" w14:textId="201402A7" w:rsidR="00AF0199" w:rsidRPr="008B53A5" w:rsidRDefault="00AF0199" w:rsidP="00AF0199">
            <w:pPr>
              <w:rPr>
                <w:rFonts w:ascii="Arial" w:hAnsi="Arial" w:cs="Arial"/>
              </w:rPr>
            </w:pPr>
            <w:proofErr w:type="spellStart"/>
            <w:r w:rsidRPr="00AF0199">
              <w:rPr>
                <w:rFonts w:ascii="Arial" w:hAnsi="Arial" w:cs="Arial"/>
              </w:rPr>
              <w:t>Pembayaran</w:t>
            </w:r>
            <w:proofErr w:type="spellEnd"/>
            <w:r w:rsidRPr="00AF0199">
              <w:rPr>
                <w:rFonts w:ascii="Arial" w:hAnsi="Arial" w:cs="Arial"/>
              </w:rPr>
              <w:t xml:space="preserve"> </w:t>
            </w:r>
            <w:proofErr w:type="spellStart"/>
            <w:r w:rsidRPr="00AF0199">
              <w:rPr>
                <w:rFonts w:ascii="Arial" w:hAnsi="Arial" w:cs="Arial"/>
              </w:rPr>
              <w:t>dengan</w:t>
            </w:r>
            <w:proofErr w:type="spellEnd"/>
            <w:r w:rsidRPr="00AF0199">
              <w:rPr>
                <w:rFonts w:ascii="Arial" w:hAnsi="Arial" w:cs="Arial"/>
              </w:rPr>
              <w:t xml:space="preserve"> </w:t>
            </w:r>
            <w:proofErr w:type="spellStart"/>
            <w:r w:rsidRPr="00AF0199">
              <w:rPr>
                <w:rFonts w:ascii="Arial" w:hAnsi="Arial" w:cs="Arial"/>
              </w:rPr>
              <w:t>potong</w:t>
            </w:r>
            <w:proofErr w:type="spellEnd"/>
            <w:r w:rsidRPr="00AF0199">
              <w:rPr>
                <w:rFonts w:ascii="Arial" w:hAnsi="Arial" w:cs="Arial"/>
              </w:rPr>
              <w:t xml:space="preserve"> </w:t>
            </w:r>
            <w:proofErr w:type="spellStart"/>
            <w:r w:rsidRPr="00AF0199">
              <w:rPr>
                <w:rFonts w:ascii="Arial" w:hAnsi="Arial" w:cs="Arial"/>
              </w:rPr>
              <w:t>tagihan</w:t>
            </w:r>
            <w:proofErr w:type="spellEnd"/>
          </w:p>
        </w:tc>
      </w:tr>
      <w:tr w:rsidR="00AF0199" w:rsidRPr="008B53A5" w14:paraId="1B3594D9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3FDE5" w14:textId="77777777" w:rsidR="00AF0199" w:rsidRPr="008B53A5" w:rsidRDefault="00AF0199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Format Value Mapping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63004D1" w14:textId="77777777" w:rsidR="00AF0199" w:rsidRPr="008B53A5" w:rsidRDefault="00AF0199" w:rsidP="002C251A">
            <w:pPr>
              <w:rPr>
                <w:rFonts w:ascii="Arial" w:hAnsi="Arial" w:cs="Arial"/>
              </w:rPr>
            </w:pPr>
          </w:p>
        </w:tc>
      </w:tr>
      <w:tr w:rsidR="00AF0199" w:rsidRPr="008B53A5" w14:paraId="4552368D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9BFEB4" w14:textId="77777777" w:rsidR="00AF0199" w:rsidRPr="008B53A5" w:rsidRDefault="00AF0199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Anticipated Disbursement Float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887303D" w14:textId="77777777" w:rsidR="00AF0199" w:rsidRPr="008B53A5" w:rsidRDefault="00AF0199" w:rsidP="002C251A">
            <w:pPr>
              <w:rPr>
                <w:rFonts w:ascii="Arial" w:hAnsi="Arial" w:cs="Arial"/>
              </w:rPr>
            </w:pPr>
          </w:p>
        </w:tc>
      </w:tr>
      <w:tr w:rsidR="00AF0199" w:rsidRPr="008B53A5" w14:paraId="38218BA1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03A75F" w14:textId="77777777" w:rsidR="00AF0199" w:rsidRPr="008B53A5" w:rsidRDefault="00AF0199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t>Status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D38D3C8" w14:textId="77777777" w:rsidR="00AF0199" w:rsidRPr="008B53A5" w:rsidRDefault="00AF0199" w:rsidP="002C251A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Active</w:t>
            </w:r>
          </w:p>
        </w:tc>
      </w:tr>
      <w:tr w:rsidR="00AF0199" w:rsidRPr="008B53A5" w14:paraId="39D70E0B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66F95" w14:textId="77777777" w:rsidR="00AF0199" w:rsidRPr="008B53A5" w:rsidRDefault="00AF0199" w:rsidP="002C251A">
            <w:pPr>
              <w:rPr>
                <w:rStyle w:val="x41"/>
                <w:rFonts w:ascii="Arial" w:hAnsi="Arial" w:cs="Arial"/>
              </w:rPr>
            </w:pPr>
            <w:r w:rsidRPr="008B53A5">
              <w:rPr>
                <w:rFonts w:ascii="Arial" w:hAnsi="Arial" w:cs="Arial"/>
                <w:b/>
                <w:bCs/>
                <w:color w:val="000000"/>
              </w:rPr>
              <w:lastRenderedPageBreak/>
              <w:t>End Date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E23ADFF" w14:textId="77777777" w:rsidR="00AF0199" w:rsidRPr="008B53A5" w:rsidRDefault="00AF0199" w:rsidP="002C251A">
            <w:pPr>
              <w:rPr>
                <w:rFonts w:ascii="Arial" w:hAnsi="Arial" w:cs="Arial"/>
              </w:rPr>
            </w:pPr>
            <w:r w:rsidRPr="006D5387">
              <w:rPr>
                <w:rFonts w:ascii="Arial" w:hAnsi="Arial" w:cs="Arial"/>
              </w:rPr>
              <w:t> </w:t>
            </w:r>
          </w:p>
        </w:tc>
      </w:tr>
      <w:tr w:rsidR="00AF0199" w:rsidRPr="00462809" w14:paraId="3433AA2E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427FF6" w14:textId="77777777" w:rsidR="00AF0199" w:rsidRPr="00462809" w:rsidRDefault="00AF0199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Usage Rules</w:t>
            </w:r>
          </w:p>
        </w:tc>
      </w:tr>
      <w:tr w:rsidR="00AF0199" w:rsidRPr="00462809" w14:paraId="714414A9" w14:textId="77777777" w:rsidTr="002C251A">
        <w:tc>
          <w:tcPr>
            <w:tcW w:w="4510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1467D3" w14:textId="77777777" w:rsidR="00AF0199" w:rsidRPr="00462809" w:rsidRDefault="00AF0199" w:rsidP="002C251A">
            <w:pPr>
              <w:rPr>
                <w:rFonts w:ascii="Arial" w:hAnsi="Arial" w:cs="Arial"/>
                <w:b/>
                <w:bCs/>
                <w:lang w:val="en-ID"/>
              </w:rPr>
            </w:pPr>
            <w:r w:rsidRPr="00462809">
              <w:rPr>
                <w:rFonts w:ascii="Arial" w:hAnsi="Arial" w:cs="Arial"/>
                <w:b/>
                <w:bCs/>
              </w:rPr>
              <w:t>Automatically Assign Payment Method to All Payees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2DFDD92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</w:tr>
      <w:tr w:rsidR="00AF0199" w:rsidRPr="00462809" w14:paraId="245446D4" w14:textId="77777777" w:rsidTr="002C251A">
        <w:tc>
          <w:tcPr>
            <w:tcW w:w="451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5BD98371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Product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42945D31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150" w:type="dxa"/>
            <w:tcBorders>
              <w:top w:val="single" w:sz="12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50C80428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Availability</w:t>
            </w:r>
          </w:p>
        </w:tc>
      </w:tr>
      <w:tr w:rsidR="00AF0199" w:rsidRPr="00462809" w14:paraId="6CC29FF3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02DF3C1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Payables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DED0A8F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59BAC273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AF0199" w:rsidRPr="00462809" w14:paraId="6AAB92A0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17F15E2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Loans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3772219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0C63C5E5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AF0199" w:rsidRPr="00462809" w14:paraId="196B8BE3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324FA0B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Cash Management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C9955F5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3183694D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AF0199" w:rsidRPr="00462809" w14:paraId="36ED2EB7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DE23FEE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Receivables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BBB7DB3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62D23FF9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AF0199" w:rsidRPr="00462809" w14:paraId="53ECF477" w14:textId="77777777" w:rsidTr="002C251A">
        <w:tc>
          <w:tcPr>
            <w:tcW w:w="451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425F49A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Student System</w:t>
            </w:r>
            <w:r>
              <w:rPr>
                <w:rFonts w:ascii="Arial" w:hAnsi="Arial" w:cs="Arial"/>
              </w:rPr>
              <w:t xml:space="preserve"> </w:t>
            </w:r>
            <w:r w:rsidRPr="006D5387">
              <w:rPr>
                <w:rFonts w:ascii="Arial" w:hAnsi="Arial" w:cs="Arial"/>
              </w:rPr>
              <w:t>(Obsolete)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F2594C7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Yes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</w:tcBorders>
          </w:tcPr>
          <w:p w14:paraId="5FC99884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Always</w:t>
            </w:r>
          </w:p>
        </w:tc>
      </w:tr>
      <w:tr w:rsidR="00AF0199" w:rsidRPr="00462809" w14:paraId="66F6AD56" w14:textId="77777777" w:rsidTr="002C251A">
        <w:tc>
          <w:tcPr>
            <w:tcW w:w="1018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6B6461" w14:textId="77777777" w:rsidR="00AF0199" w:rsidRPr="00462809" w:rsidRDefault="00AF0199" w:rsidP="002C251A">
            <w:pPr>
              <w:jc w:val="center"/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</w:rPr>
              <w:t>Bills Payable</w:t>
            </w:r>
          </w:p>
        </w:tc>
      </w:tr>
      <w:tr w:rsidR="00AF0199" w:rsidRPr="00462809" w14:paraId="40C1B4A2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49CC1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Use Payment Method to Issue Bills Payable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EDE49CA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AF0199" w:rsidRPr="00462809" w14:paraId="3B85951F" w14:textId="77777777" w:rsidTr="002C251A">
        <w:tc>
          <w:tcPr>
            <w:tcW w:w="45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3B740E" w14:textId="77777777" w:rsidR="00AF0199" w:rsidRPr="00462809" w:rsidRDefault="00AF0199" w:rsidP="002C251A">
            <w:pPr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Maturity Date Override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DE028AF" w14:textId="77777777" w:rsidR="00AF0199" w:rsidRPr="00462809" w:rsidRDefault="00AF0199" w:rsidP="002C251A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AF0199" w:rsidRPr="00462809" w14:paraId="0C74164A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B68E0C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</w:t>
            </w:r>
          </w:p>
        </w:tc>
      </w:tr>
      <w:tr w:rsidR="00AF0199" w:rsidRPr="00462809" w14:paraId="5F692B3D" w14:textId="77777777" w:rsidTr="002C251A">
        <w:tc>
          <w:tcPr>
            <w:tcW w:w="1018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87C3A3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Pre-Defined Validations</w:t>
            </w:r>
          </w:p>
        </w:tc>
      </w:tr>
      <w:tr w:rsidR="00AF0199" w:rsidRPr="00462809" w14:paraId="77918B11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0ACB9FF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Validations Name</w:t>
            </w: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D68489F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4B6E590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AF0199" w:rsidRPr="00462809" w14:paraId="61CB4B6D" w14:textId="77777777" w:rsidTr="002C251A">
        <w:tc>
          <w:tcPr>
            <w:tcW w:w="24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5910F80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90C72F2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DA298C2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</w:tr>
      <w:tr w:rsidR="00AF0199" w:rsidRPr="00462809" w14:paraId="2129A845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4F1985AA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</w:rPr>
            </w:pPr>
            <w:r w:rsidRPr="00462809">
              <w:rPr>
                <w:rFonts w:ascii="Arial" w:hAnsi="Arial" w:cs="Arial"/>
                <w:b/>
              </w:rPr>
              <w:t>User Defined Validations</w:t>
            </w:r>
          </w:p>
        </w:tc>
      </w:tr>
      <w:tr w:rsidR="00AF0199" w:rsidRPr="00462809" w14:paraId="70F677B0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6292CEA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Validation Name</w:t>
            </w: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4AD02A6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7C4B5485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End Date</w:t>
            </w:r>
          </w:p>
        </w:tc>
      </w:tr>
      <w:tr w:rsidR="00AF0199" w:rsidRPr="00462809" w14:paraId="445BC6A2" w14:textId="77777777" w:rsidTr="002C251A"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3A5A8111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  <w:tc>
          <w:tcPr>
            <w:tcW w:w="4170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D1632D5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7A8DE10" w14:textId="77777777" w:rsidR="00AF0199" w:rsidRPr="00462809" w:rsidRDefault="00AF0199" w:rsidP="002C251A">
            <w:pPr>
              <w:rPr>
                <w:rFonts w:ascii="Arial" w:hAnsi="Arial" w:cs="Arial"/>
              </w:rPr>
            </w:pPr>
          </w:p>
        </w:tc>
      </w:tr>
      <w:tr w:rsidR="00AF0199" w:rsidRPr="00462809" w14:paraId="1F41E943" w14:textId="77777777" w:rsidTr="002C251A">
        <w:tc>
          <w:tcPr>
            <w:tcW w:w="10180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FDFFEE2" w14:textId="77777777" w:rsidR="00AF0199" w:rsidRPr="00462809" w:rsidRDefault="00AF0199" w:rsidP="002C251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2809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AF0199" w:rsidRPr="00462809" w14:paraId="0C380159" w14:textId="77777777" w:rsidTr="002C251A">
        <w:tc>
          <w:tcPr>
            <w:tcW w:w="4536" w:type="dxa"/>
            <w:gridSpan w:val="4"/>
            <w:tcBorders>
              <w:top w:val="single" w:sz="4" w:space="0" w:color="000000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9E7BEB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  <w:b/>
                <w:bCs/>
              </w:rPr>
              <w:t>Context Value</w:t>
            </w:r>
          </w:p>
        </w:tc>
        <w:tc>
          <w:tcPr>
            <w:tcW w:w="5644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bottom"/>
          </w:tcPr>
          <w:p w14:paraId="6104B246" w14:textId="77777777" w:rsidR="00AF0199" w:rsidRPr="00462809" w:rsidRDefault="00AF0199" w:rsidP="002C251A">
            <w:pPr>
              <w:rPr>
                <w:rFonts w:ascii="Arial" w:hAnsi="Arial" w:cs="Arial"/>
              </w:rPr>
            </w:pPr>
            <w:r w:rsidRPr="00462809">
              <w:rPr>
                <w:rFonts w:ascii="Arial" w:hAnsi="Arial" w:cs="Arial"/>
              </w:rPr>
              <w:t>No</w:t>
            </w:r>
          </w:p>
        </w:tc>
      </w:tr>
    </w:tbl>
    <w:p w14:paraId="6B4AEB37" w14:textId="77777777" w:rsidR="00462809" w:rsidRDefault="00462809" w:rsidP="0016764D">
      <w:pPr>
        <w:spacing w:line="360" w:lineRule="auto"/>
        <w:rPr>
          <w:rFonts w:ascii="Arial" w:hAnsi="Arial" w:cs="Arial"/>
        </w:rPr>
      </w:pPr>
    </w:p>
    <w:p w14:paraId="2273F590" w14:textId="77777777" w:rsidR="00462809" w:rsidRDefault="00462809" w:rsidP="0016764D">
      <w:pPr>
        <w:spacing w:line="360" w:lineRule="auto"/>
        <w:rPr>
          <w:rFonts w:ascii="Arial" w:hAnsi="Arial" w:cs="Arial"/>
        </w:rPr>
      </w:pPr>
    </w:p>
    <w:p w14:paraId="7DF64A04" w14:textId="77777777" w:rsidR="007A0D9C" w:rsidRDefault="007A0D9C" w:rsidP="0016764D">
      <w:pPr>
        <w:spacing w:line="360" w:lineRule="auto"/>
        <w:rPr>
          <w:rFonts w:ascii="Arial" w:hAnsi="Arial" w:cs="Arial"/>
          <w:sz w:val="22"/>
          <w:szCs w:val="22"/>
        </w:rPr>
      </w:pPr>
    </w:p>
    <w:p w14:paraId="643D9BE1" w14:textId="77777777" w:rsidR="00807555" w:rsidRDefault="00807555" w:rsidP="0016764D">
      <w:pPr>
        <w:spacing w:line="360" w:lineRule="auto"/>
        <w:rPr>
          <w:rFonts w:ascii="Arial" w:hAnsi="Arial" w:cs="Arial"/>
          <w:sz w:val="22"/>
          <w:szCs w:val="22"/>
        </w:rPr>
      </w:pPr>
    </w:p>
    <w:p w14:paraId="14E693A8" w14:textId="77777777" w:rsidR="003D601F" w:rsidRDefault="003D601F" w:rsidP="0016764D">
      <w:pPr>
        <w:spacing w:line="360" w:lineRule="auto"/>
        <w:rPr>
          <w:rFonts w:ascii="Arial" w:hAnsi="Arial" w:cs="Arial"/>
          <w:sz w:val="22"/>
          <w:szCs w:val="22"/>
        </w:rPr>
      </w:pPr>
    </w:p>
    <w:p w14:paraId="5DCAEB99" w14:textId="77777777" w:rsidR="003D601F" w:rsidRDefault="003D601F" w:rsidP="0016764D">
      <w:pPr>
        <w:spacing w:line="360" w:lineRule="auto"/>
        <w:rPr>
          <w:rFonts w:ascii="Arial" w:hAnsi="Arial" w:cs="Arial"/>
          <w:sz w:val="22"/>
          <w:szCs w:val="22"/>
        </w:rPr>
      </w:pPr>
    </w:p>
    <w:p w14:paraId="5C2EBD02" w14:textId="77777777" w:rsidR="003D601F" w:rsidRDefault="003D601F" w:rsidP="0016764D">
      <w:pPr>
        <w:spacing w:line="360" w:lineRule="auto"/>
        <w:rPr>
          <w:rFonts w:ascii="Arial" w:hAnsi="Arial" w:cs="Arial"/>
          <w:sz w:val="22"/>
          <w:szCs w:val="22"/>
        </w:rPr>
      </w:pPr>
    </w:p>
    <w:p w14:paraId="7A229D45" w14:textId="77777777" w:rsidR="003D601F" w:rsidRDefault="003D601F" w:rsidP="0016764D">
      <w:pPr>
        <w:spacing w:line="360" w:lineRule="auto"/>
        <w:rPr>
          <w:rFonts w:ascii="Arial" w:hAnsi="Arial" w:cs="Arial"/>
          <w:sz w:val="22"/>
          <w:szCs w:val="22"/>
        </w:rPr>
      </w:pPr>
    </w:p>
    <w:p w14:paraId="57075F6C" w14:textId="77777777" w:rsidR="003D601F" w:rsidRDefault="003D601F" w:rsidP="0016764D">
      <w:pPr>
        <w:spacing w:line="360" w:lineRule="auto"/>
        <w:rPr>
          <w:rFonts w:ascii="Arial" w:hAnsi="Arial" w:cs="Arial"/>
          <w:sz w:val="22"/>
          <w:szCs w:val="22"/>
        </w:rPr>
      </w:pPr>
    </w:p>
    <w:p w14:paraId="26EF81F9" w14:textId="65176821" w:rsidR="00101416" w:rsidRDefault="00101416">
      <w:pPr>
        <w:rPr>
          <w:rFonts w:ascii="Arial" w:hAnsi="Arial" w:cs="Arial"/>
        </w:rPr>
      </w:pPr>
      <w:bookmarkStart w:id="31" w:name="_Toc449615356"/>
      <w:r w:rsidRPr="00717119">
        <w:rPr>
          <w:rFonts w:ascii="Arial" w:hAnsi="Arial" w:cs="Arial"/>
        </w:rPr>
        <w:br w:type="page"/>
      </w:r>
    </w:p>
    <w:p w14:paraId="58FB8561" w14:textId="0D8CA71C" w:rsidR="00AF30A5" w:rsidRPr="00C32943" w:rsidRDefault="00AF30A5" w:rsidP="00AF30A5">
      <w:pPr>
        <w:pStyle w:val="Heading3"/>
      </w:pPr>
      <w:r w:rsidRPr="00C32943">
        <w:lastRenderedPageBreak/>
        <w:t>AP-0</w:t>
      </w:r>
      <w:r w:rsidR="00536EA2" w:rsidRPr="00C32943">
        <w:t>7</w:t>
      </w:r>
      <w:r w:rsidRPr="00C32943">
        <w:t>: AWT Calendar</w:t>
      </w:r>
    </w:p>
    <w:p w14:paraId="259DFD6D" w14:textId="3172C881" w:rsidR="00CD4C1E" w:rsidRPr="00C32943" w:rsidRDefault="007D212A" w:rsidP="00CD4C1E">
      <w:pPr>
        <w:rPr>
          <w:rFonts w:ascii="Calibri" w:hAnsi="Calibri" w:cs="Calibri"/>
          <w:color w:val="000000"/>
          <w:lang w:val="en-ID" w:eastAsia="en-ID"/>
        </w:rPr>
      </w:pPr>
      <w:r w:rsidRPr="00C32943">
        <w:rPr>
          <w:rFonts w:ascii="Arial" w:hAnsi="Arial" w:cs="Arial"/>
          <w:b/>
          <w:szCs w:val="22"/>
        </w:rPr>
        <w:t>(N)</w:t>
      </w:r>
      <w:r w:rsidR="00AF30A5" w:rsidRPr="00C32943">
        <w:rPr>
          <w:rFonts w:ascii="Arial" w:hAnsi="Arial" w:cs="Arial"/>
          <w:b/>
          <w:szCs w:val="22"/>
        </w:rPr>
        <w:t>:</w:t>
      </w:r>
      <w:r w:rsidR="00CD4C1E" w:rsidRPr="00C32943">
        <w:rPr>
          <w:rFonts w:ascii="Arial" w:hAnsi="Arial" w:cs="Arial"/>
          <w:b/>
          <w:szCs w:val="22"/>
        </w:rPr>
        <w:t xml:space="preserve"> Setup &gt; Calendar &gt; Special Calendar</w:t>
      </w:r>
    </w:p>
    <w:p w14:paraId="5240E852" w14:textId="02C8F417" w:rsidR="00AF30A5" w:rsidRPr="00C32943" w:rsidRDefault="00AF30A5" w:rsidP="00CD4C1E">
      <w:pPr>
        <w:pStyle w:val="Heading6"/>
        <w:spacing w:before="0" w:line="360" w:lineRule="auto"/>
      </w:pPr>
    </w:p>
    <w:p w14:paraId="1F1D68DC" w14:textId="77777777" w:rsidR="00AF30A5" w:rsidRPr="00C32943" w:rsidRDefault="00AF30A5" w:rsidP="00AF30A5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C32943">
        <w:rPr>
          <w:noProof/>
          <w:lang w:val="id-ID" w:eastAsia="id-ID"/>
        </w:rPr>
        <mc:AlternateContent>
          <mc:Choice Requires="wpc">
            <w:drawing>
              <wp:inline distT="0" distB="0" distL="0" distR="0" wp14:anchorId="29C9B08E" wp14:editId="39870A3C">
                <wp:extent cx="297180" cy="243205"/>
                <wp:effectExtent l="0" t="0" r="26670" b="23495"/>
                <wp:docPr id="125061550" name="Canvas 1250615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12597655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5080" y="5080"/>
                            <a:ext cx="292100" cy="233045"/>
                          </a:xfrm>
                          <a:prstGeom prst="roundRect">
                            <a:avLst>
                              <a:gd name="adj" fmla="val 12435"/>
                            </a:avLst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10604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718" y="24130"/>
                            <a:ext cx="2628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64F45A" w14:textId="77777777" w:rsidR="002C251A" w:rsidRDefault="002C251A" w:rsidP="00AF30A5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150049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400" y="121285"/>
                            <a:ext cx="18224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CABE8" w14:textId="77777777" w:rsidR="002C251A" w:rsidRDefault="002C251A" w:rsidP="00AF30A5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C9B08E" id="Canvas 125061550" o:spid="_x0000_s1036" editas="canvas" style="width:23.4pt;height:19.15pt;mso-position-horizontal-relative:char;mso-position-vertical-relative:line" coordsize="297180,243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">
                <v:shape id="_x0000_s1037" type="#_x0000_t75" style="position:absolute;width:297180;height:243205;visibility:visible;mso-wrap-style:square">
                  <v:fill o:detectmouseclick="t"/>
                  <v:path o:connecttype="none"/>
                </v:shape>
                <v:roundrect id="AutoShape 15" o:spid="_x0000_s1038" style="position:absolute;left:5080;top:5080;width:292100;height:233045;visibility:visible;mso-wrap-style:square;v-text-anchor:top" arcsize="81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" filled="f" strokeweight=".8pt"/>
                <v:rect id="Rectangle 16" o:spid="_x0000_s1039" style="position:absolute;left:23718;top:24130;width:262890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" filled="f" stroked="f">
                  <v:textbox style="mso-fit-shape-to-text:t" inset="0,0,0,0">
                    <w:txbxContent>
                      <w:p w14:paraId="3464F45A" w14:textId="77777777" w:rsidR="002C251A" w:rsidRDefault="002C251A" w:rsidP="00AF30A5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Window</w:t>
                        </w:r>
                      </w:p>
                    </w:txbxContent>
                  </v:textbox>
                </v:rect>
                <v:rect id="Rectangle 17" o:spid="_x0000_s1040" style="position:absolute;left:25400;top:121285;width:182245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" filled="f" stroked="f">
                  <v:textbox style="mso-fit-shape-to-text:t" inset="0,0,0,0">
                    <w:txbxContent>
                      <w:p w14:paraId="110CABE8" w14:textId="77777777" w:rsidR="002C251A" w:rsidRDefault="002C251A" w:rsidP="00AF30A5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Name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C32943">
        <w:rPr>
          <w:rFonts w:ascii="Arial" w:hAnsi="Arial" w:cs="Arial"/>
          <w:b/>
        </w:rPr>
        <w:t xml:space="preserve"> Payment Methods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F30A5" w:rsidRPr="00C32943" w14:paraId="4507D390" w14:textId="77777777" w:rsidTr="002C251A">
        <w:tc>
          <w:tcPr>
            <w:tcW w:w="5040" w:type="dxa"/>
          </w:tcPr>
          <w:p w14:paraId="464C75F2" w14:textId="77777777" w:rsidR="00AF30A5" w:rsidRPr="00C32943" w:rsidRDefault="00AF30A5" w:rsidP="002C251A">
            <w:pPr>
              <w:ind w:left="270" w:hanging="270"/>
              <w:rPr>
                <w:rFonts w:ascii="Arial" w:hAnsi="Arial" w:cs="Arial"/>
              </w:rPr>
            </w:pPr>
            <w:r w:rsidRPr="00C32943">
              <w:rPr>
                <w:rStyle w:val="HighlightedVariable"/>
                <w:rFonts w:ascii="Arial" w:hAnsi="Arial" w:cs="Arial"/>
              </w:rPr>
              <w:t>KF</w:t>
            </w:r>
            <w:r w:rsidRPr="00C32943">
              <w:rPr>
                <w:rFonts w:ascii="Arial" w:hAnsi="Arial" w:cs="Arial"/>
                <w:sz w:val="16"/>
              </w:rPr>
              <w:t xml:space="preserve"> Process:</w:t>
            </w:r>
            <w:r w:rsidRPr="00C32943">
              <w:rPr>
                <w:rFonts w:ascii="Arial" w:hAnsi="Arial" w:cs="Arial"/>
              </w:rPr>
              <w:br/>
            </w:r>
            <w:r w:rsidRPr="00C32943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7E559D53" w14:textId="77777777" w:rsidR="00AF30A5" w:rsidRPr="00C32943" w:rsidRDefault="00AF30A5" w:rsidP="002C251A">
            <w:pPr>
              <w:ind w:left="408" w:hanging="408"/>
              <w:rPr>
                <w:rFonts w:ascii="Arial" w:hAnsi="Arial" w:cs="Arial"/>
              </w:rPr>
            </w:pPr>
            <w:r w:rsidRPr="00C32943">
              <w:rPr>
                <w:rFonts w:ascii="Arial" w:hAnsi="Arial" w:cs="Arial"/>
                <w:sz w:val="16"/>
              </w:rPr>
              <w:t>Business Area:</w:t>
            </w:r>
            <w:r w:rsidRPr="00C32943">
              <w:rPr>
                <w:rFonts w:ascii="Arial" w:hAnsi="Arial" w:cs="Arial"/>
              </w:rPr>
              <w:t xml:space="preserve">  </w:t>
            </w:r>
            <w:r w:rsidRPr="00C32943">
              <w:rPr>
                <w:rFonts w:ascii="Arial" w:hAnsi="Arial" w:cs="Arial"/>
              </w:rPr>
              <w:br/>
            </w:r>
            <w:r w:rsidRPr="00C32943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3581863E" w14:textId="77777777" w:rsidR="00AF30A5" w:rsidRPr="00C32943" w:rsidRDefault="00AF30A5" w:rsidP="002C251A">
            <w:pPr>
              <w:ind w:left="456" w:hanging="456"/>
              <w:rPr>
                <w:rFonts w:ascii="Arial" w:hAnsi="Arial" w:cs="Arial"/>
              </w:rPr>
            </w:pPr>
            <w:r w:rsidRPr="00C32943">
              <w:rPr>
                <w:rFonts w:ascii="Arial" w:hAnsi="Arial" w:cs="Arial"/>
                <w:sz w:val="16"/>
              </w:rPr>
              <w:t>Date:</w:t>
            </w:r>
            <w:r w:rsidRPr="00C32943">
              <w:rPr>
                <w:rFonts w:ascii="Arial" w:hAnsi="Arial" w:cs="Arial"/>
              </w:rPr>
              <w:t xml:space="preserve">  </w:t>
            </w:r>
            <w:r w:rsidRPr="00C32943">
              <w:rPr>
                <w:rFonts w:ascii="Arial" w:hAnsi="Arial" w:cs="Arial"/>
              </w:rPr>
              <w:br/>
            </w:r>
          </w:p>
        </w:tc>
      </w:tr>
      <w:tr w:rsidR="00AF30A5" w:rsidRPr="00C32943" w14:paraId="3D87ED87" w14:textId="77777777" w:rsidTr="002C251A">
        <w:tc>
          <w:tcPr>
            <w:tcW w:w="5040" w:type="dxa"/>
          </w:tcPr>
          <w:p w14:paraId="584C0963" w14:textId="77777777" w:rsidR="00AF30A5" w:rsidRPr="00C32943" w:rsidRDefault="00AF30A5" w:rsidP="002C251A">
            <w:pPr>
              <w:ind w:left="270" w:hanging="270"/>
              <w:rPr>
                <w:rFonts w:ascii="Arial" w:hAnsi="Arial" w:cs="Arial"/>
              </w:rPr>
            </w:pPr>
            <w:r w:rsidRPr="00C32943">
              <w:rPr>
                <w:rFonts w:ascii="Arial" w:hAnsi="Arial" w:cs="Arial"/>
                <w:sz w:val="16"/>
              </w:rPr>
              <w:t>Control Number:</w:t>
            </w:r>
            <w:r w:rsidRPr="00C32943">
              <w:rPr>
                <w:rFonts w:ascii="Arial" w:hAnsi="Arial" w:cs="Arial"/>
              </w:rPr>
              <w:t xml:space="preserve">  </w:t>
            </w:r>
            <w:r w:rsidRPr="00C32943">
              <w:rPr>
                <w:rFonts w:ascii="Arial" w:hAnsi="Arial" w:cs="Arial"/>
              </w:rPr>
              <w:br/>
            </w:r>
            <w:r w:rsidRPr="00C32943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7810FF24" w14:textId="77777777" w:rsidR="00AF30A5" w:rsidRPr="00C32943" w:rsidRDefault="00AF30A5" w:rsidP="002C251A">
            <w:pPr>
              <w:rPr>
                <w:rFonts w:ascii="Arial" w:hAnsi="Arial" w:cs="Arial"/>
                <w:lang w:val="pt-BR"/>
              </w:rPr>
            </w:pPr>
            <w:r w:rsidRPr="00C32943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C32943">
              <w:rPr>
                <w:rFonts w:ascii="Arial" w:hAnsi="Arial" w:cs="Arial"/>
                <w:lang w:val="pt-BR"/>
              </w:rPr>
              <w:t xml:space="preserve">  </w:t>
            </w:r>
            <w:r w:rsidRPr="00C32943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3F1902A9" w14:textId="77777777" w:rsidR="00AF30A5" w:rsidRPr="00C32943" w:rsidRDefault="00AF30A5" w:rsidP="002C251A">
            <w:pPr>
              <w:ind w:left="456" w:hanging="456"/>
              <w:rPr>
                <w:rFonts w:ascii="Arial" w:hAnsi="Arial" w:cs="Arial"/>
              </w:rPr>
            </w:pPr>
            <w:r w:rsidRPr="00C32943">
              <w:rPr>
                <w:rFonts w:ascii="Arial" w:hAnsi="Arial" w:cs="Arial"/>
                <w:sz w:val="16"/>
              </w:rPr>
              <w:t>Process Owner:</w:t>
            </w:r>
            <w:r w:rsidRPr="00C32943">
              <w:rPr>
                <w:rFonts w:ascii="Arial" w:hAnsi="Arial" w:cs="Arial"/>
              </w:rPr>
              <w:t xml:space="preserve"> </w:t>
            </w:r>
            <w:r w:rsidRPr="00C32943">
              <w:rPr>
                <w:rFonts w:ascii="Arial" w:hAnsi="Arial" w:cs="Arial"/>
              </w:rPr>
              <w:br/>
            </w:r>
          </w:p>
        </w:tc>
      </w:tr>
    </w:tbl>
    <w:p w14:paraId="22B02F9C" w14:textId="77777777" w:rsidR="00AF30A5" w:rsidRPr="00C32943" w:rsidRDefault="00AF30A5" w:rsidP="00AF30A5">
      <w:pPr>
        <w:rPr>
          <w:rFonts w:ascii="Arial" w:hAnsi="Arial" w:cs="Arial"/>
          <w:b/>
          <w:color w:val="000000"/>
        </w:rPr>
      </w:pPr>
      <w:r w:rsidRPr="00C32943">
        <w:rPr>
          <w:rFonts w:ascii="Arial" w:hAnsi="Arial" w:cs="Arial"/>
          <w:b/>
          <w:color w:val="000000"/>
        </w:rPr>
        <w:t xml:space="preserve"> </w:t>
      </w:r>
    </w:p>
    <w:p w14:paraId="5C1F25CC" w14:textId="77777777" w:rsidR="00AF30A5" w:rsidRPr="00B149C1" w:rsidRDefault="00AF30A5" w:rsidP="00AF30A5">
      <w:pPr>
        <w:rPr>
          <w:rFonts w:ascii="Arial" w:hAnsi="Arial" w:cs="Arial"/>
          <w:b/>
          <w:color w:val="000000"/>
        </w:rPr>
      </w:pPr>
      <w:r w:rsidRPr="00C32943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F30A5" w:rsidRPr="00F51C4C" w14:paraId="26584B1D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31F9F0CE" w14:textId="77777777" w:rsidR="00AF30A5" w:rsidRPr="00F51C4C" w:rsidRDefault="00AF30A5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C97E5AD" w14:textId="77777777" w:rsidR="00AF30A5" w:rsidRPr="00F51C4C" w:rsidRDefault="00AF30A5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4A530BB1" w14:textId="77777777" w:rsidR="00AF30A5" w:rsidRPr="00F51C4C" w:rsidRDefault="00AF30A5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EF46A14" w14:textId="77777777" w:rsidR="00AF30A5" w:rsidRPr="00F51C4C" w:rsidRDefault="00AF30A5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319666DF" w14:textId="77777777" w:rsidR="00AF30A5" w:rsidRPr="00F51C4C" w:rsidRDefault="00AF30A5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71F5382C" w14:textId="77777777" w:rsidR="00AF30A5" w:rsidRPr="00F51C4C" w:rsidRDefault="00AF30A5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6778F4E8" w14:textId="77777777" w:rsidR="00AF30A5" w:rsidRPr="00F51C4C" w:rsidRDefault="00AF30A5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F30A5" w:rsidRPr="00F51C4C" w14:paraId="2CAC1988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2446616B" w14:textId="77777777" w:rsidR="00AF30A5" w:rsidRPr="00F51C4C" w:rsidRDefault="00AF30A5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B13FD18" w14:textId="77777777" w:rsidR="00AF30A5" w:rsidRPr="00F51C4C" w:rsidRDefault="00AF30A5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8E1568B" w14:textId="77777777" w:rsidR="00AF30A5" w:rsidRPr="00F51C4C" w:rsidRDefault="00AF30A5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47C1B749" w14:textId="77777777" w:rsidR="00AF30A5" w:rsidRPr="00F51C4C" w:rsidRDefault="00AF30A5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6DA14C79" w14:textId="77777777" w:rsidR="00AF30A5" w:rsidRPr="00F51C4C" w:rsidRDefault="00AF30A5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5FFFBFCE" w14:textId="77777777" w:rsidR="00AF30A5" w:rsidRPr="00F51C4C" w:rsidRDefault="00AF30A5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16E39CB" w14:textId="77777777" w:rsidR="00AF30A5" w:rsidRPr="00F51C4C" w:rsidRDefault="00AF30A5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15C48C0" w14:textId="77777777" w:rsidR="00AF30A5" w:rsidRPr="00AA4139" w:rsidRDefault="00AF30A5" w:rsidP="00AF30A5">
      <w:pPr>
        <w:spacing w:line="360" w:lineRule="auto"/>
      </w:pPr>
    </w:p>
    <w:p w14:paraId="2C5FDF7E" w14:textId="77777777" w:rsidR="00AF30A5" w:rsidRDefault="00AF30A5" w:rsidP="00AF30A5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Payment Method </w:t>
      </w:r>
      <w:r>
        <w:rPr>
          <w:rFonts w:ascii="Arial" w:hAnsi="Arial" w:cs="Arial"/>
          <w:szCs w:val="22"/>
        </w:rPr>
        <w:t xml:space="preserve">Defaulting Rules </w:t>
      </w:r>
      <w:r w:rsidRPr="00B6155B">
        <w:rPr>
          <w:rFonts w:ascii="Arial" w:hAnsi="Arial" w:cs="Arial"/>
          <w:szCs w:val="22"/>
        </w:rPr>
        <w:t xml:space="preserve">yang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</w:p>
    <w:p w14:paraId="750DB445" w14:textId="77777777" w:rsidR="00AF30A5" w:rsidRDefault="00AF30A5" w:rsidP="00AF30A5">
      <w:pPr>
        <w:rPr>
          <w:rFonts w:ascii="Arial" w:hAnsi="Arial" w:cs="Arial"/>
          <w:sz w:val="18"/>
          <w:szCs w:val="18"/>
        </w:rPr>
      </w:pPr>
    </w:p>
    <w:p w14:paraId="305D4905" w14:textId="77777777" w:rsidR="00AF30A5" w:rsidRPr="008B53A5" w:rsidRDefault="00AF30A5" w:rsidP="00AF30A5">
      <w:pPr>
        <w:rPr>
          <w:rFonts w:ascii="Arial" w:hAnsi="Arial" w:cs="Arial"/>
        </w:rPr>
      </w:pPr>
      <w:r w:rsidRPr="00807555">
        <w:rPr>
          <w:rFonts w:ascii="Arial" w:hAnsi="Arial" w:cs="Arial"/>
        </w:rPr>
        <w:t>&lt;</w:t>
      </w:r>
      <w:r>
        <w:rPr>
          <w:rStyle w:val="x210"/>
          <w:rFonts w:ascii="Arial" w:hAnsi="Arial" w:cs="Arial"/>
        </w:rPr>
        <w:t>Oracle Payables</w:t>
      </w:r>
      <w:r w:rsidRPr="008B53A5">
        <w:rPr>
          <w:rFonts w:ascii="Arial" w:hAnsi="Arial" w:cs="Arial"/>
        </w:rPr>
        <w:t>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34"/>
        <w:gridCol w:w="5420"/>
        <w:gridCol w:w="1161"/>
      </w:tblGrid>
      <w:tr w:rsidR="00AF30A5" w:rsidRPr="008B53A5" w14:paraId="109B02C9" w14:textId="7438A0FE" w:rsidTr="00AF30A5">
        <w:tc>
          <w:tcPr>
            <w:tcW w:w="43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5C7075B" w14:textId="00F902DF" w:rsidR="00AF30A5" w:rsidRPr="00717119" w:rsidRDefault="00AF30A5" w:rsidP="002C25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542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14:paraId="3F71ECEC" w14:textId="3AC0685F" w:rsidR="00AF30A5" w:rsidRPr="00AF30A5" w:rsidRDefault="00995574" w:rsidP="002C251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AWT Monthly</w:t>
            </w:r>
          </w:p>
        </w:tc>
        <w:tc>
          <w:tcPr>
            <w:tcW w:w="116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B8516B3" w14:textId="6545D44F" w:rsidR="00AF30A5" w:rsidRPr="00AF30A5" w:rsidRDefault="00AF30A5" w:rsidP="002C251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</w:t>
            </w:r>
            <w:r>
              <w:rPr>
                <w:rFonts w:ascii="Arial" w:hAnsi="Arial"/>
              </w:rPr>
              <w:t>ax: 15</w:t>
            </w:r>
          </w:p>
        </w:tc>
      </w:tr>
      <w:tr w:rsidR="00AF30A5" w:rsidRPr="008B53A5" w14:paraId="7B2B6EA1" w14:textId="7BC4B68D" w:rsidTr="00AF30A5">
        <w:tc>
          <w:tcPr>
            <w:tcW w:w="43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5C6A5D3" w14:textId="19481225" w:rsidR="00AF30A5" w:rsidRPr="00AF30A5" w:rsidRDefault="00AF30A5" w:rsidP="002C251A">
            <w:pPr>
              <w:rPr>
                <w:b/>
                <w:bCs/>
              </w:rPr>
            </w:pPr>
            <w:r w:rsidRPr="00AF30A5">
              <w:rPr>
                <w:rFonts w:ascii="Arial" w:hAnsi="Arial"/>
                <w:b/>
                <w:bCs/>
              </w:rPr>
              <w:t>Description</w:t>
            </w:r>
          </w:p>
        </w:tc>
        <w:tc>
          <w:tcPr>
            <w:tcW w:w="5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14:paraId="50D44A19" w14:textId="70ECB9AA" w:rsidR="00AF30A5" w:rsidRPr="00AF30A5" w:rsidRDefault="00AF30A5" w:rsidP="002C251A">
            <w:pPr>
              <w:rPr>
                <w:rFonts w:ascii="Arial" w:hAnsi="Arial" w:cs="Arial"/>
                <w:bCs/>
              </w:rPr>
            </w:pPr>
          </w:p>
        </w:tc>
        <w:tc>
          <w:tcPr>
            <w:tcW w:w="116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49C4425" w14:textId="77777777" w:rsidR="00AF30A5" w:rsidRPr="00AF30A5" w:rsidRDefault="00AF30A5" w:rsidP="002C251A">
            <w:pPr>
              <w:rPr>
                <w:rFonts w:ascii="Arial" w:hAnsi="Arial" w:cs="Arial"/>
                <w:bCs/>
              </w:rPr>
            </w:pPr>
          </w:p>
        </w:tc>
      </w:tr>
      <w:tr w:rsidR="00AF30A5" w:rsidRPr="008B53A5" w14:paraId="2699F948" w14:textId="39EF2246" w:rsidTr="00AF30A5">
        <w:tc>
          <w:tcPr>
            <w:tcW w:w="43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bottom"/>
          </w:tcPr>
          <w:p w14:paraId="558991F0" w14:textId="0177DFA8" w:rsidR="00AF30A5" w:rsidRPr="00AF30A5" w:rsidRDefault="00AF30A5" w:rsidP="00AF30A5">
            <w:pPr>
              <w:rPr>
                <w:rFonts w:ascii="Arial" w:hAnsi="Arial"/>
              </w:rPr>
            </w:pPr>
            <w:r w:rsidRPr="00AF30A5">
              <w:rPr>
                <w:rFonts w:ascii="Arial" w:hAnsi="Arial" w:cs="Arial"/>
                <w:b/>
              </w:rPr>
              <w:t>Periods Per Year</w:t>
            </w:r>
          </w:p>
        </w:tc>
        <w:tc>
          <w:tcPr>
            <w:tcW w:w="5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14:paraId="19B096E8" w14:textId="6ECBE8AD" w:rsidR="00AF30A5" w:rsidRPr="00AF30A5" w:rsidRDefault="00AF30A5" w:rsidP="00AF30A5">
            <w:pPr>
              <w:rPr>
                <w:rFonts w:ascii="Arial" w:hAnsi="Arial" w:cs="Arial"/>
                <w:bCs/>
              </w:rPr>
            </w:pPr>
            <w:r w:rsidRPr="00AF30A5">
              <w:rPr>
                <w:rFonts w:ascii="Arial" w:hAnsi="Arial" w:cs="Arial"/>
                <w:bCs/>
              </w:rPr>
              <w:t>12</w:t>
            </w:r>
          </w:p>
        </w:tc>
        <w:tc>
          <w:tcPr>
            <w:tcW w:w="116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02A150" w14:textId="77777777" w:rsidR="00AF30A5" w:rsidRPr="00AF30A5" w:rsidRDefault="00AF30A5" w:rsidP="00AF30A5">
            <w:pPr>
              <w:rPr>
                <w:rFonts w:ascii="Arial" w:hAnsi="Arial" w:cs="Arial"/>
                <w:bCs/>
              </w:rPr>
            </w:pPr>
          </w:p>
        </w:tc>
      </w:tr>
      <w:tr w:rsidR="00AF30A5" w:rsidRPr="008B53A5" w14:paraId="7999298D" w14:textId="4DF33149" w:rsidTr="00AF30A5">
        <w:tc>
          <w:tcPr>
            <w:tcW w:w="43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bottom"/>
          </w:tcPr>
          <w:p w14:paraId="685F0766" w14:textId="1FAA1AFA" w:rsidR="00AF30A5" w:rsidRPr="00AF30A5" w:rsidRDefault="00AF30A5" w:rsidP="00AF30A5">
            <w:pPr>
              <w:rPr>
                <w:rFonts w:ascii="Arial" w:hAnsi="Arial"/>
              </w:rPr>
            </w:pPr>
            <w:r w:rsidRPr="00AF30A5">
              <w:rPr>
                <w:rFonts w:ascii="Arial" w:hAnsi="Arial" w:cs="Arial"/>
                <w:b/>
              </w:rPr>
              <w:t>Type Of Calendar</w:t>
            </w:r>
          </w:p>
        </w:tc>
        <w:tc>
          <w:tcPr>
            <w:tcW w:w="542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0ABCB0B" w14:textId="5BD9BE03" w:rsidR="00AF30A5" w:rsidRPr="00AF30A5" w:rsidRDefault="00AF30A5" w:rsidP="00AF30A5">
            <w:pPr>
              <w:rPr>
                <w:rFonts w:ascii="Arial" w:hAnsi="Arial" w:cs="Arial"/>
                <w:bCs/>
              </w:rPr>
            </w:pPr>
            <w:proofErr w:type="spellStart"/>
            <w:r w:rsidRPr="00AF30A5">
              <w:rPr>
                <w:rFonts w:ascii="Arial" w:hAnsi="Arial" w:cs="Arial"/>
                <w:bCs/>
              </w:rPr>
              <w:t>Witholding</w:t>
            </w:r>
            <w:proofErr w:type="spellEnd"/>
            <w:r w:rsidRPr="00AF30A5">
              <w:rPr>
                <w:rFonts w:ascii="Arial" w:hAnsi="Arial" w:cs="Arial"/>
                <w:bCs/>
              </w:rPr>
              <w:t xml:space="preserve"> Tax</w:t>
            </w:r>
          </w:p>
        </w:tc>
        <w:tc>
          <w:tcPr>
            <w:tcW w:w="116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5B69258" w14:textId="77777777" w:rsidR="00AF30A5" w:rsidRPr="00AF30A5" w:rsidRDefault="00AF30A5" w:rsidP="00AF30A5">
            <w:pPr>
              <w:rPr>
                <w:rFonts w:ascii="Arial" w:hAnsi="Arial" w:cs="Arial"/>
                <w:bCs/>
              </w:rPr>
            </w:pPr>
          </w:p>
        </w:tc>
      </w:tr>
    </w:tbl>
    <w:p w14:paraId="10540E21" w14:textId="77777777" w:rsidR="00AF30A5" w:rsidRDefault="00AF30A5">
      <w:pPr>
        <w:rPr>
          <w:rFonts w:ascii="Arial" w:hAnsi="Arial" w:cs="Arial"/>
        </w:rPr>
      </w:pPr>
    </w:p>
    <w:tbl>
      <w:tblPr>
        <w:tblW w:w="10910" w:type="dxa"/>
        <w:tblLook w:val="04A0" w:firstRow="1" w:lastRow="0" w:firstColumn="1" w:lastColumn="0" w:noHBand="0" w:noVBand="1"/>
      </w:tblPr>
      <w:tblGrid>
        <w:gridCol w:w="2200"/>
        <w:gridCol w:w="2280"/>
        <w:gridCol w:w="1020"/>
        <w:gridCol w:w="1299"/>
        <w:gridCol w:w="1276"/>
        <w:gridCol w:w="1418"/>
        <w:gridCol w:w="1417"/>
      </w:tblGrid>
      <w:tr w:rsidR="00D34DDF" w:rsidRPr="00D34DDF" w14:paraId="27E1D2A0" w14:textId="77777777" w:rsidTr="00C32D87">
        <w:trPr>
          <w:trHeight w:val="285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30142B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Period Name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26839B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Year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37A40C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D34DD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Seq</w:t>
            </w:r>
            <w:proofErr w:type="spellEnd"/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412CC7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From Date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03B768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To Date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43E1B5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System Name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DAAADF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Report Run</w:t>
            </w:r>
          </w:p>
        </w:tc>
      </w:tr>
      <w:tr w:rsidR="00D34DDF" w:rsidRPr="00D34DDF" w14:paraId="0AD9C1E4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A067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5C70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08D2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369C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FC7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F060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7F4D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AA83E99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081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3AE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42E6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5A6C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CB77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28-Feb-23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7953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44D5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50A16325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69A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0A92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6037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3B2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D21F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D79B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3521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6C4A39D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5690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AB1D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57AD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58B8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7821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61BA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F75B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0722FCB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77F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7B52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CF65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2BC9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A206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9318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E17C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D996A0C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028B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676C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8888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9F4F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7667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1FE8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E561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D949CC6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6497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44D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74B3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608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97D5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B990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B652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4F9BD37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F51B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DAD3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B26D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DFCB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4FDE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E5A3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6F59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9492E42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CA26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EFE7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50C2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FDD6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CA87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8532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91D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9F0AF04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0755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1680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00EC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40AB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CC6B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FE39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C2AB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66D22ED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6E6D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Nov-23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1F33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D22A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5DE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747F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017B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54B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5A0D9A5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1DE6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CE18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45A3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60B4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C9DE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3913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Dec-23-23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60DE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0CB4ADA6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A70A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064C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5E88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54CA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B119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F978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6B5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4083ACD2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6B2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8C92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A845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2B71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F3B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29-Feb-24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E341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1F4A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AFBB98F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9BB5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41A1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AEF3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8675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1B50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A6C0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F92B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595D523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AAFA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1EB6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044F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3090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D689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1708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6833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DDED80E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E840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C7C3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69BE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8D1C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5853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5078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E401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F3FCE73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34F0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C87E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59AA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9EEC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AFFE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8C53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2CFE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7C13131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00EA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0219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A6A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34E7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6459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845D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CF5D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DC67A4E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E98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30FB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EA7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5FB9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2F08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26F4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45AA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386A77C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EE0A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DF44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076A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7CA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EA49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C850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921E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9820174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4109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D7B2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2CA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D3BE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F744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C37D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6CC2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05276F9D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E957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88CE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3881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896F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A64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BA0C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3A17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4F69B6EB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191C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284E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0F38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32B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7FA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710F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Dec-24-24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12D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F5C029F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B360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4908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9205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9DA1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1225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01AA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A925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672BD77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D556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1D00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7135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E707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E2A8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28-Feb-25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481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812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A7609C4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B413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1C3A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BD46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1560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F259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2B94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B7A7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A82C14B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1523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BA95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BA87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B033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67BD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8D4E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D2CF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E1AD29F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E319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225E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609C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1195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5EB7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7B57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9395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4BF5AA6A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EE0D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3C7F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9E80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723F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BA93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8D30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4275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729AE06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89B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BDA5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4552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2DA2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247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B032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5C66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547F59E2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5DAA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2BEB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A6DB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F97B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B1A1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4FEC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F265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53B4E44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8115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EEF0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5D6D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0898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9683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0F0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B619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5A025841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68F4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4358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6F4B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77EA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39D6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10C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230A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0A21EBD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095A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ABC1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E27E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CA9B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6EC1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C848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4014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9F142B3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234F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6CEA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3D91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BB56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9E6E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D4E7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Dec-25-25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34E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82915C6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8B83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1465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36DD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89CF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B098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A1AD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3D7C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514BB580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472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6ED7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FFF3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DA6E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9F82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28-Feb-26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1445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7671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3DC7770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ED3E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42E0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72FC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04F0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50E8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9EC2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D7E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52783330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EE37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6B7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0D43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AC74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AF11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ED4B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666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8ADDB9C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088C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B6FE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0498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0C56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1338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3276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B4E0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EC1F66B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EA5E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015B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D01A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5B2F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0AB1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1668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63D1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2EDE6E4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72BA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9C2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C7E7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A62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CF6A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FF4A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9B8A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450B230A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F74D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Aug-26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26F4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353A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D003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F047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A4C8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78D7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446D64EF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C066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F94F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2638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11AC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DB53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CCB6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3130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79A4CE3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5EE8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D8D3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013D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6A95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ABD2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5F8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7A5A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87A38A8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45EC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5EEF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C287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8DDF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8B8F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D440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6DDD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3A021C3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68E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915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21A5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493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D171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AFCC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Dec-26-26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160E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D64C453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C227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3D76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C250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61CE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477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4BA7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2C10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6490677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C6B4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AB4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96A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DCED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60AD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28-Feb-27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9CA8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0F7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0E7032DB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9E7B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AFAD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267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F19B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B7EC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BF37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7B4C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76E30D7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BC43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4395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8AF0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E639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0B5A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6DC2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7CAD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03C20118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4768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5063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D5E8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F368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AE32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4BB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80DB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D5ACEF7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954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B173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7483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A43A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1C65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CB2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850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7B03A11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96A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A2BA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8AAB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9DF3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3EA7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6894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D75E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E4C4A20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654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A637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6535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860F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D93B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AA1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2686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5504B97C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4A0A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3868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C9F7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D86F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EC40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6A1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A69A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0A0E1192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CA74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675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D6E2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8E02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C4BA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E24F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C405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324A58B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C32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FF3C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0B1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F07A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4E99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1CC2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1B18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00AFA22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F97F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6D01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9D84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A52A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212C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85AE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Dec-27-27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32EE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92B6D52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ACD4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12DD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7D13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120F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A676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D421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5EB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04F028C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DDBE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8E83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00B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1574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E60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29-Feb-28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ACE0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446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A553257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18F5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198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E776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AF1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125F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A928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4336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50E734B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8FC5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63D9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4F65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A209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156A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588E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D52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B76914A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9BF3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9847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AFB4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7BCC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1D5D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47D5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E78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09502E0F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091A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0C8B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05FB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5679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30F6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2A14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303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CD48C4D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3AFE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FB1B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29FC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D33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C903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6867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2863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59CC4C4C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7646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2A13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EF1B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B478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2F3D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20A2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C3BB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09746007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7F7D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EDF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11EC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6852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FAA8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E943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946F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565616B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4AE6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98A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44CD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36AB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15C8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65D8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0269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3B5E5A6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73BA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88A8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819F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9E5C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138E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1749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2FAA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7A28CEA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8187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FCDE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9BDC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2460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4252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1F0A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Dec-28-28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A2C4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9C03A2F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4F26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3595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834B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BABA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4D53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57F5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364D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144D7AF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5121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4B1B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352E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97C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B6CA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28-Feb-29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542A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BBD2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5CD64B0E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3563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EC5A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1A3D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8031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7C6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3D52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559E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F372634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A400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68A7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A7C6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3435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B958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55BD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0959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40F0FA56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1981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May-29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5A13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6D7E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4D14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DFC1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BFF8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5BDD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F592F6A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07A2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EE6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4FDF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E64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643C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3485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C099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45228856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CC08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2349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9286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FC83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FD27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946A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8CD2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B597557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362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BCAD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07A6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5CB3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2D7F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44C1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8DAA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0C831786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74C5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A4B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7639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4608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848F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382A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8C5A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3792424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A153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CDF4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DBF9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CE5A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39FD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9042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22E5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4CAF00E6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C2CB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BD50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322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BAAC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37F5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A024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6426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75698A9A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2655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5FEF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0D1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A109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B0D2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56A8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Dec-29-29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4046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306D6ED1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7361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41C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174A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45DC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00A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8BA3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Jan-30-30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CCEF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08841C06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1168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A014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FB82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9060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8A5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28-Feb-30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0F37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Feb-30-30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FD3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C7C511B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BB0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A621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1094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EDB1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7CE7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834D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Mar-30-30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3FB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02ABA858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05BC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E2C4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555D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A0B5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1EF5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76AD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Apr-30-30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AA79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DC8D09E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5E7B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68C8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AFBD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CB32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1107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2964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May-30-30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B055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1CEE0AEB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81A8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ECB2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407F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220B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DD6B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3C46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Jun-30-30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3C3D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62779D1F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5A91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4E1C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5491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802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B2ED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18DD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Jul-30-30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AEB0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47F7958D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3A64D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F8B0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44D3A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375D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EBA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B606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Aug-30-30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CF10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5334BF95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10D4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81CF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E8F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59E5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8D33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9E42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Sep-30-30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0E6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20443100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AC3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A9CB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A07C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9DA5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98B5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3D670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Oct-30-30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638F8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4E14C021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89B99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2B2E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33B1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E776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6D407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0D9D4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Nov-30-30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14B5B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  <w:tr w:rsidR="00D34DDF" w:rsidRPr="00D34DDF" w14:paraId="5940EF18" w14:textId="77777777" w:rsidTr="00D34DDF">
        <w:trPr>
          <w:trHeight w:val="28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A0E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94151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BBA7C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DFCD6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99D1F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D8003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Dec-30-30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4AD15" w14:textId="77777777" w:rsidR="00D34DDF" w:rsidRPr="00D34DDF" w:rsidRDefault="00D34DDF" w:rsidP="00D34D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34DD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</w:tr>
    </w:tbl>
    <w:p w14:paraId="7FB77205" w14:textId="4F01C67C" w:rsidR="00AF30A5" w:rsidRDefault="00AF30A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BB86E87" w14:textId="213CBEB9" w:rsidR="0016764D" w:rsidRPr="00BB173D" w:rsidRDefault="0016764D" w:rsidP="0064135C">
      <w:pPr>
        <w:pStyle w:val="Heading3"/>
      </w:pPr>
      <w:bookmarkStart w:id="32" w:name="_Toc128637"/>
      <w:bookmarkStart w:id="33" w:name="_Toc170724928"/>
      <w:r w:rsidRPr="00691436">
        <w:lastRenderedPageBreak/>
        <w:t>AP-</w:t>
      </w:r>
      <w:r w:rsidR="00E823E2" w:rsidRPr="00691436">
        <w:t>08</w:t>
      </w:r>
      <w:r w:rsidRPr="00691436">
        <w:t>: Withholding Tax</w:t>
      </w:r>
      <w:bookmarkEnd w:id="32"/>
      <w:bookmarkEnd w:id="33"/>
      <w:r w:rsidR="00F33774" w:rsidRPr="00691436">
        <w:t xml:space="preserve"> Code</w:t>
      </w:r>
    </w:p>
    <w:p w14:paraId="2D75172C" w14:textId="79E65A97" w:rsidR="0016764D" w:rsidRPr="00BB173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>: Setup</w:t>
      </w:r>
      <w:r w:rsidR="005A5474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&gt;</w:t>
      </w:r>
      <w:r w:rsidR="005A5474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Tax</w:t>
      </w:r>
      <w:r w:rsidR="005A5474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&gt;</w:t>
      </w:r>
      <w:r w:rsidR="005A5474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Withholding</w:t>
      </w:r>
      <w:r w:rsidR="005A5474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&gt;</w:t>
      </w:r>
      <w:r w:rsidR="005A5474">
        <w:rPr>
          <w:rFonts w:ascii="Arial" w:hAnsi="Arial" w:cs="Arial"/>
          <w:b/>
          <w:szCs w:val="22"/>
        </w:rPr>
        <w:t xml:space="preserve"> </w:t>
      </w:r>
      <w:r w:rsidR="0016764D" w:rsidRPr="00BB173D">
        <w:rPr>
          <w:rFonts w:ascii="Arial" w:hAnsi="Arial" w:cs="Arial"/>
          <w:b/>
          <w:szCs w:val="22"/>
        </w:rPr>
        <w:t>Codes</w:t>
      </w:r>
    </w:p>
    <w:p w14:paraId="0006BC91" w14:textId="77777777" w:rsidR="0016764D" w:rsidRDefault="0016764D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0A0DF70" w14:textId="19FE0D24" w:rsidR="000D5DFE" w:rsidRPr="00B149C1" w:rsidRDefault="000D5DFE" w:rsidP="000D5DFE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7E6A051" wp14:editId="55A10A15">
            <wp:extent cx="244475" cy="24447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6659E9">
        <w:rPr>
          <w:rFonts w:ascii="Arial" w:hAnsi="Arial" w:cs="Arial"/>
          <w:b/>
        </w:rPr>
        <w:t>Withholding Tax Details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49556733" w14:textId="77777777" w:rsidTr="000D5DFE">
        <w:tc>
          <w:tcPr>
            <w:tcW w:w="5040" w:type="dxa"/>
          </w:tcPr>
          <w:p w14:paraId="46A8BA35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51FC5A05" w14:textId="77777777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591658B1" w14:textId="30A039A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00469914" w14:textId="77777777" w:rsidTr="000D5DFE">
        <w:tc>
          <w:tcPr>
            <w:tcW w:w="5040" w:type="dxa"/>
          </w:tcPr>
          <w:p w14:paraId="6C64F4C1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780E7929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E4B0D35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F6B3A2E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FA3CD1B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2B1D4BA3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0A00573C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4A1F44C8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C9E7809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66FC0C4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84314B2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607D9CF2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DFAD72A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1AE6EB89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1DEB7CD7" w14:textId="63EBBA05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E2108AA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4564352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C614114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A0AA77C" w14:textId="36F714E9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45C8066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5AA8CC3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8FBA4B7" w14:textId="77777777" w:rsidR="000D5DFE" w:rsidRPr="00BB173D" w:rsidRDefault="000D5DFE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D7CC864" w14:textId="77777777" w:rsidR="0016764D" w:rsidRPr="00B6155B" w:rsidRDefault="0016764D" w:rsidP="0016764D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Setup </w:t>
      </w:r>
      <w:proofErr w:type="spellStart"/>
      <w:r w:rsidRPr="00B6155B">
        <w:rPr>
          <w:rFonts w:ascii="Arial" w:hAnsi="Arial" w:cs="Arial"/>
          <w:szCs w:val="22"/>
        </w:rPr>
        <w:t>kode</w:t>
      </w:r>
      <w:proofErr w:type="spellEnd"/>
      <w:r w:rsidRPr="00B6155B">
        <w:rPr>
          <w:rFonts w:ascii="Arial" w:hAnsi="Arial" w:cs="Arial"/>
          <w:szCs w:val="22"/>
        </w:rPr>
        <w:t xml:space="preserve"> withholding tax </w:t>
      </w:r>
      <w:proofErr w:type="spellStart"/>
      <w:r w:rsidRPr="00B6155B">
        <w:rPr>
          <w:rFonts w:ascii="Arial" w:hAnsi="Arial" w:cs="Arial"/>
          <w:szCs w:val="22"/>
        </w:rPr>
        <w:t>beserta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akunnya</w:t>
      </w:r>
      <w:proofErr w:type="spellEnd"/>
    </w:p>
    <w:p w14:paraId="57206345" w14:textId="77777777" w:rsidR="0016764D" w:rsidRPr="00BB173D" w:rsidRDefault="0016764D" w:rsidP="0016764D">
      <w:pPr>
        <w:spacing w:line="360" w:lineRule="auto"/>
        <w:rPr>
          <w:rFonts w:ascii="Arial" w:hAnsi="Arial" w:cs="Arial"/>
        </w:rPr>
      </w:pPr>
    </w:p>
    <w:p w14:paraId="108D255C" w14:textId="77777777" w:rsidR="0016764D" w:rsidRPr="00BB173D" w:rsidRDefault="0016764D" w:rsidP="0016764D">
      <w:pPr>
        <w:rPr>
          <w:rFonts w:ascii="Arial" w:hAnsi="Arial" w:cs="Arial"/>
          <w:b/>
        </w:rPr>
      </w:pPr>
      <w:r w:rsidRPr="00BB173D">
        <w:rPr>
          <w:rFonts w:ascii="Arial" w:hAnsi="Arial" w:cs="Arial"/>
          <w:b/>
        </w:rPr>
        <w:t>&lt;Withholding Tax Details&gt;</w:t>
      </w:r>
    </w:p>
    <w:tbl>
      <w:tblPr>
        <w:tblW w:w="5005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34"/>
        <w:gridCol w:w="995"/>
        <w:gridCol w:w="2244"/>
        <w:gridCol w:w="2535"/>
        <w:gridCol w:w="1146"/>
        <w:gridCol w:w="1346"/>
        <w:gridCol w:w="1125"/>
        <w:gridCol w:w="1186"/>
        <w:gridCol w:w="1053"/>
        <w:gridCol w:w="659"/>
      </w:tblGrid>
      <w:tr w:rsidR="0016764D" w:rsidRPr="00BB173D" w14:paraId="653C0318" w14:textId="77777777" w:rsidTr="00486CCD">
        <w:trPr>
          <w:cantSplit/>
          <w:tblHeader/>
        </w:trPr>
        <w:tc>
          <w:tcPr>
            <w:tcW w:w="937" w:type="pct"/>
            <w:shd w:val="pct10" w:color="auto" w:fill="auto"/>
          </w:tcPr>
          <w:p w14:paraId="11DF055A" w14:textId="77777777" w:rsidR="0016764D" w:rsidRPr="00BB173D" w:rsidRDefault="0016764D" w:rsidP="0064135C">
            <w:pPr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OU</w:t>
            </w:r>
          </w:p>
        </w:tc>
        <w:tc>
          <w:tcPr>
            <w:tcW w:w="329" w:type="pct"/>
            <w:shd w:val="pct10" w:color="auto" w:fill="auto"/>
          </w:tcPr>
          <w:p w14:paraId="33DD19C0" w14:textId="77777777" w:rsidR="0016764D" w:rsidRPr="00BB173D" w:rsidRDefault="0016764D" w:rsidP="0064135C">
            <w:pPr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Tax Code</w:t>
            </w:r>
          </w:p>
        </w:tc>
        <w:tc>
          <w:tcPr>
            <w:tcW w:w="742" w:type="pct"/>
            <w:shd w:val="pct10" w:color="auto" w:fill="auto"/>
          </w:tcPr>
          <w:p w14:paraId="44319C3D" w14:textId="77777777" w:rsidR="0016764D" w:rsidRPr="00BB173D" w:rsidRDefault="0016764D" w:rsidP="0064135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838" w:type="pct"/>
            <w:shd w:val="pct10" w:color="auto" w:fill="auto"/>
          </w:tcPr>
          <w:p w14:paraId="3E43A08F" w14:textId="77777777" w:rsidR="0016764D" w:rsidRPr="00BB173D" w:rsidRDefault="0016764D" w:rsidP="0064135C">
            <w:pPr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GL Account</w:t>
            </w:r>
          </w:p>
        </w:tc>
        <w:tc>
          <w:tcPr>
            <w:tcW w:w="379" w:type="pct"/>
            <w:shd w:val="pct10" w:color="auto" w:fill="auto"/>
          </w:tcPr>
          <w:p w14:paraId="437363F8" w14:textId="77777777" w:rsidR="0016764D" w:rsidRPr="00BB173D" w:rsidRDefault="0016764D" w:rsidP="0064135C">
            <w:pPr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Tax Authority</w:t>
            </w:r>
          </w:p>
        </w:tc>
        <w:tc>
          <w:tcPr>
            <w:tcW w:w="445" w:type="pct"/>
            <w:shd w:val="pct10" w:color="auto" w:fill="auto"/>
          </w:tcPr>
          <w:p w14:paraId="3CCEE8A7" w14:textId="77777777" w:rsidR="0016764D" w:rsidRPr="00BB173D" w:rsidRDefault="0016764D" w:rsidP="0064135C">
            <w:pPr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Site</w:t>
            </w:r>
          </w:p>
        </w:tc>
        <w:tc>
          <w:tcPr>
            <w:tcW w:w="372" w:type="pct"/>
            <w:shd w:val="pct10" w:color="auto" w:fill="auto"/>
          </w:tcPr>
          <w:p w14:paraId="68C0140D" w14:textId="77777777" w:rsidR="0016764D" w:rsidRPr="00BB173D" w:rsidRDefault="0016764D" w:rsidP="0064135C">
            <w:pPr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Currency</w:t>
            </w:r>
          </w:p>
        </w:tc>
        <w:tc>
          <w:tcPr>
            <w:tcW w:w="392" w:type="pct"/>
            <w:shd w:val="pct10" w:color="auto" w:fill="auto"/>
          </w:tcPr>
          <w:p w14:paraId="2BCE1835" w14:textId="77777777" w:rsidR="0016764D" w:rsidRPr="00BB173D" w:rsidRDefault="0016764D" w:rsidP="0064135C">
            <w:pPr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Rate Structure</w:t>
            </w:r>
          </w:p>
        </w:tc>
        <w:tc>
          <w:tcPr>
            <w:tcW w:w="348" w:type="pct"/>
            <w:shd w:val="pct10" w:color="auto" w:fill="auto"/>
          </w:tcPr>
          <w:p w14:paraId="1C8368CC" w14:textId="77777777" w:rsidR="0016764D" w:rsidRPr="00BB173D" w:rsidRDefault="0016764D" w:rsidP="0064135C">
            <w:pPr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Tax Rates</w:t>
            </w:r>
          </w:p>
        </w:tc>
        <w:tc>
          <w:tcPr>
            <w:tcW w:w="218" w:type="pct"/>
            <w:shd w:val="pct10" w:color="auto" w:fill="auto"/>
          </w:tcPr>
          <w:p w14:paraId="78580EC8" w14:textId="77777777" w:rsidR="0016764D" w:rsidRPr="00BB173D" w:rsidRDefault="0016764D" w:rsidP="0064135C">
            <w:pPr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Rate</w:t>
            </w:r>
          </w:p>
        </w:tc>
      </w:tr>
      <w:tr w:rsidR="008D1D3C" w:rsidRPr="00BB173D" w14:paraId="527ABCD3" w14:textId="77777777" w:rsidTr="00486CCD">
        <w:trPr>
          <w:cantSplit/>
          <w:trHeight w:val="288"/>
        </w:trPr>
        <w:tc>
          <w:tcPr>
            <w:tcW w:w="937" w:type="pct"/>
            <w:vAlign w:val="center"/>
          </w:tcPr>
          <w:p w14:paraId="6DF9D601" w14:textId="1083534D" w:rsidR="008D1D3C" w:rsidRPr="0047038D" w:rsidRDefault="00486CCD" w:rsidP="008D1D3C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Lihat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Attachment </w:t>
            </w:r>
            <w:proofErr w:type="spellStart"/>
            <w:r>
              <w:rPr>
                <w:rFonts w:ascii="Arial" w:hAnsi="Arial" w:cs="Arial"/>
                <w:color w:val="000000"/>
              </w:rPr>
              <w:t>Dibawah</w:t>
            </w:r>
            <w:proofErr w:type="spellEnd"/>
          </w:p>
        </w:tc>
        <w:tc>
          <w:tcPr>
            <w:tcW w:w="329" w:type="pct"/>
            <w:vAlign w:val="center"/>
          </w:tcPr>
          <w:p w14:paraId="2493E8D7" w14:textId="27E5C02D" w:rsidR="008D1D3C" w:rsidRDefault="008D1D3C" w:rsidP="008D1D3C">
            <w:pPr>
              <w:rPr>
                <w:rFonts w:ascii="Arial" w:hAnsi="Arial" w:cs="Arial"/>
              </w:rPr>
            </w:pPr>
          </w:p>
        </w:tc>
        <w:tc>
          <w:tcPr>
            <w:tcW w:w="742" w:type="pct"/>
            <w:vAlign w:val="center"/>
          </w:tcPr>
          <w:p w14:paraId="595838FA" w14:textId="6C4B82CC" w:rsidR="008D1D3C" w:rsidRPr="003A5220" w:rsidRDefault="008D1D3C" w:rsidP="008D1D3C">
            <w:pPr>
              <w:rPr>
                <w:rFonts w:ascii="Arial" w:hAnsi="Arial" w:cs="Arial"/>
              </w:rPr>
            </w:pPr>
          </w:p>
        </w:tc>
        <w:tc>
          <w:tcPr>
            <w:tcW w:w="838" w:type="pct"/>
            <w:vAlign w:val="center"/>
          </w:tcPr>
          <w:p w14:paraId="288EA37E" w14:textId="535B2FF4" w:rsidR="008D1D3C" w:rsidRPr="00D8059A" w:rsidRDefault="008D1D3C" w:rsidP="008D1D3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379" w:type="pct"/>
            <w:vAlign w:val="center"/>
          </w:tcPr>
          <w:p w14:paraId="0322D5FE" w14:textId="5349DAC9" w:rsidR="008D1D3C" w:rsidRPr="00BB173D" w:rsidRDefault="008D1D3C" w:rsidP="008D1D3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445" w:type="pct"/>
            <w:vAlign w:val="center"/>
          </w:tcPr>
          <w:p w14:paraId="6A78341B" w14:textId="16E466D6" w:rsidR="008D1D3C" w:rsidRDefault="008D1D3C" w:rsidP="008D1D3C">
            <w:pPr>
              <w:rPr>
                <w:rFonts w:ascii="Arial" w:hAnsi="Arial" w:cs="Arial"/>
              </w:rPr>
            </w:pPr>
          </w:p>
        </w:tc>
        <w:tc>
          <w:tcPr>
            <w:tcW w:w="372" w:type="pct"/>
            <w:vAlign w:val="center"/>
          </w:tcPr>
          <w:p w14:paraId="2073F0EA" w14:textId="37D58F3A" w:rsidR="008D1D3C" w:rsidRPr="00BB173D" w:rsidRDefault="008D1D3C" w:rsidP="008D1D3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392" w:type="pct"/>
            <w:vAlign w:val="center"/>
          </w:tcPr>
          <w:p w14:paraId="1AEE0A37" w14:textId="0014C4FB" w:rsidR="008D1D3C" w:rsidRPr="00BB173D" w:rsidRDefault="008D1D3C" w:rsidP="008D1D3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348" w:type="pct"/>
            <w:vAlign w:val="center"/>
          </w:tcPr>
          <w:p w14:paraId="390AA537" w14:textId="604988DF" w:rsidR="008D1D3C" w:rsidRPr="00BB173D" w:rsidRDefault="008D1D3C" w:rsidP="008D1D3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18" w:type="pct"/>
            <w:vAlign w:val="center"/>
          </w:tcPr>
          <w:p w14:paraId="68710286" w14:textId="47D20D00" w:rsidR="008D1D3C" w:rsidRPr="000962F1" w:rsidRDefault="008D1D3C" w:rsidP="008D1D3C">
            <w:pPr>
              <w:rPr>
                <w:rFonts w:ascii="Arial" w:hAnsi="Arial" w:cs="Arial"/>
              </w:rPr>
            </w:pPr>
          </w:p>
        </w:tc>
      </w:tr>
    </w:tbl>
    <w:p w14:paraId="2B6CE997" w14:textId="77777777" w:rsidR="0016764D" w:rsidRDefault="0016764D" w:rsidP="0016764D">
      <w:pPr>
        <w:jc w:val="center"/>
        <w:rPr>
          <w:rFonts w:ascii="Arial" w:hAnsi="Arial" w:cs="Arial"/>
        </w:rPr>
      </w:pPr>
    </w:p>
    <w:p w14:paraId="344FC267" w14:textId="77777777" w:rsidR="00486CCD" w:rsidRPr="00232CAE" w:rsidRDefault="00486CCD" w:rsidP="00486CCD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bookmarkStart w:id="34" w:name="_MON_1785584628"/>
    <w:bookmarkEnd w:id="34"/>
    <w:p w14:paraId="3BEC83FF" w14:textId="5EC22413" w:rsidR="00BE2E00" w:rsidRDefault="00486CCD" w:rsidP="00BE2E00">
      <w:pPr>
        <w:rPr>
          <w:rFonts w:ascii="Arial" w:hAnsi="Arial" w:cs="Arial"/>
        </w:rPr>
      </w:pPr>
      <w:r>
        <w:rPr>
          <w:rFonts w:ascii="Arial" w:hAnsi="Arial" w:cs="Arial"/>
        </w:rPr>
        <w:object w:dxaOrig="1485" w:dyaOrig="991" w14:anchorId="58EEC4A4">
          <v:shape id="_x0000_i1028" type="#_x0000_t75" style="width:74.4pt;height:49.2pt" o:ole="">
            <v:imagedata r:id="rId21" o:title=""/>
          </v:shape>
          <o:OLEObject Type="Embed" ProgID="Excel.Sheet.12" ShapeID="_x0000_i1028" DrawAspect="Icon" ObjectID="_1785592081" r:id="rId22"/>
        </w:object>
      </w:r>
    </w:p>
    <w:p w14:paraId="6B65741C" w14:textId="77777777" w:rsidR="00486CCD" w:rsidRDefault="00486CCD" w:rsidP="00BE2E00">
      <w:pPr>
        <w:rPr>
          <w:rFonts w:ascii="Arial" w:hAnsi="Arial" w:cs="Arial"/>
        </w:rPr>
      </w:pPr>
    </w:p>
    <w:p w14:paraId="7A3A60EE" w14:textId="77777777" w:rsidR="00486CCD" w:rsidRDefault="00486CCD" w:rsidP="00BE2E00">
      <w:pPr>
        <w:rPr>
          <w:rFonts w:ascii="Arial" w:hAnsi="Arial" w:cs="Arial"/>
        </w:rPr>
      </w:pPr>
    </w:p>
    <w:p w14:paraId="217D38DF" w14:textId="77777777" w:rsidR="00486CCD" w:rsidRDefault="00486CCD" w:rsidP="00BE2E00">
      <w:pPr>
        <w:rPr>
          <w:rFonts w:ascii="Arial" w:hAnsi="Arial" w:cs="Arial"/>
        </w:rPr>
      </w:pPr>
    </w:p>
    <w:p w14:paraId="17842832" w14:textId="77777777" w:rsidR="00486CCD" w:rsidRDefault="00486CCD" w:rsidP="00BE2E00">
      <w:pPr>
        <w:rPr>
          <w:rFonts w:ascii="Arial" w:hAnsi="Arial" w:cs="Arial"/>
        </w:rPr>
      </w:pPr>
    </w:p>
    <w:p w14:paraId="01F29BC3" w14:textId="77777777" w:rsidR="00486CCD" w:rsidRDefault="00486CCD" w:rsidP="00BE2E00">
      <w:pPr>
        <w:rPr>
          <w:rFonts w:ascii="Arial" w:hAnsi="Arial" w:cs="Arial"/>
        </w:rPr>
      </w:pPr>
    </w:p>
    <w:p w14:paraId="7CA028EF" w14:textId="77777777" w:rsidR="00486CCD" w:rsidRDefault="00486CCD" w:rsidP="00BE2E00">
      <w:pPr>
        <w:rPr>
          <w:rFonts w:ascii="Arial" w:hAnsi="Arial" w:cs="Arial"/>
        </w:rPr>
      </w:pPr>
    </w:p>
    <w:p w14:paraId="411C46D4" w14:textId="1C52AAD0" w:rsidR="00486CCD" w:rsidRDefault="00855570" w:rsidP="00BE2E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3A4C01F7" w14:textId="77777777" w:rsidR="002C4FD7" w:rsidRDefault="002C4FD7" w:rsidP="002C4FD7">
      <w:pPr>
        <w:rPr>
          <w:rFonts w:ascii="Arial" w:hAnsi="Arial" w:cs="Arial"/>
        </w:rPr>
      </w:pPr>
    </w:p>
    <w:p w14:paraId="52C00227" w14:textId="77777777" w:rsidR="002C4FD7" w:rsidRDefault="002C4FD7" w:rsidP="002C4FD7">
      <w:pPr>
        <w:rPr>
          <w:rFonts w:ascii="Arial" w:hAnsi="Arial" w:cs="Arial"/>
        </w:rPr>
      </w:pPr>
    </w:p>
    <w:p w14:paraId="19A7CC70" w14:textId="77777777" w:rsidR="002C4FD7" w:rsidRDefault="002C4FD7" w:rsidP="002C4FD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A3399F2" w14:textId="24D60370" w:rsidR="002C4FD7" w:rsidRPr="00BB173D" w:rsidRDefault="002C4FD7" w:rsidP="002C4FD7">
      <w:pPr>
        <w:pStyle w:val="Heading3"/>
      </w:pPr>
      <w:r w:rsidRPr="00C32D87">
        <w:lastRenderedPageBreak/>
        <w:t>AP-0</w:t>
      </w:r>
      <w:r w:rsidR="00A83B73" w:rsidRPr="00C32D87">
        <w:t>9</w:t>
      </w:r>
      <w:r w:rsidRPr="00C32D87">
        <w:t xml:space="preserve">: Withholding Tax </w:t>
      </w:r>
      <w:r w:rsidR="00995AE4" w:rsidRPr="00C32D87">
        <w:t>Group</w:t>
      </w:r>
    </w:p>
    <w:p w14:paraId="0C4A0F24" w14:textId="77777777" w:rsidR="0016764D" w:rsidRPr="00BB173D" w:rsidRDefault="0016764D" w:rsidP="0016764D">
      <w:pPr>
        <w:pStyle w:val="Heading6"/>
        <w:rPr>
          <w:rFonts w:ascii="Arial" w:hAnsi="Arial" w:cs="Arial"/>
          <w:b/>
          <w:szCs w:val="22"/>
        </w:rPr>
      </w:pPr>
      <w:r w:rsidRPr="00BB173D">
        <w:rPr>
          <w:rFonts w:ascii="Arial" w:hAnsi="Arial" w:cs="Arial"/>
          <w:b/>
          <w:szCs w:val="22"/>
        </w:rPr>
        <w:t>Navigation: Setup&gt;Tax&gt;Withholding&gt;Groups</w:t>
      </w:r>
    </w:p>
    <w:p w14:paraId="10337DEC" w14:textId="77777777" w:rsidR="0016764D" w:rsidRDefault="0016764D" w:rsidP="0016764D">
      <w:pPr>
        <w:rPr>
          <w:rFonts w:ascii="Arial" w:hAnsi="Arial" w:cs="Arial"/>
          <w:b/>
          <w:sz w:val="22"/>
          <w:szCs w:val="22"/>
        </w:rPr>
      </w:pPr>
    </w:p>
    <w:p w14:paraId="5D820AF7" w14:textId="4205D054" w:rsidR="006659E9" w:rsidRPr="00B149C1" w:rsidRDefault="006659E9" w:rsidP="006659E9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9171759" wp14:editId="15E795D0">
            <wp:extent cx="244475" cy="244475"/>
            <wp:effectExtent l="0" t="0" r="3175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Withholding Tax Groups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6659E9" w:rsidRPr="00B149C1" w14:paraId="5B2F5338" w14:textId="77777777" w:rsidTr="000110D5">
        <w:tc>
          <w:tcPr>
            <w:tcW w:w="5040" w:type="dxa"/>
          </w:tcPr>
          <w:p w14:paraId="60EB8F01" w14:textId="77777777" w:rsidR="006659E9" w:rsidRPr="00B149C1" w:rsidRDefault="006659E9" w:rsidP="000110D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47D9FB12" w14:textId="77777777" w:rsidR="006659E9" w:rsidRPr="00B149C1" w:rsidRDefault="006659E9" w:rsidP="000110D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1081B5FD" w14:textId="77777777" w:rsidR="006659E9" w:rsidRPr="00B149C1" w:rsidRDefault="006659E9" w:rsidP="000110D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05-Nov-2019</w:t>
            </w:r>
          </w:p>
        </w:tc>
      </w:tr>
      <w:tr w:rsidR="006659E9" w:rsidRPr="00B149C1" w14:paraId="0B3CD88C" w14:textId="77777777" w:rsidTr="000110D5">
        <w:tc>
          <w:tcPr>
            <w:tcW w:w="5040" w:type="dxa"/>
          </w:tcPr>
          <w:p w14:paraId="419880E8" w14:textId="77777777" w:rsidR="006659E9" w:rsidRPr="00B149C1" w:rsidRDefault="006659E9" w:rsidP="000110D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2961DE6" w14:textId="77777777" w:rsidR="006659E9" w:rsidRPr="00B149C1" w:rsidRDefault="006659E9" w:rsidP="000110D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405BD53" w14:textId="77777777" w:rsidR="006659E9" w:rsidRPr="00B149C1" w:rsidRDefault="006659E9" w:rsidP="000110D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384C1999" w14:textId="77777777" w:rsidR="006659E9" w:rsidRDefault="006659E9" w:rsidP="006659E9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A7ED8E6" w14:textId="77777777" w:rsidR="006659E9" w:rsidRPr="00B149C1" w:rsidRDefault="006659E9" w:rsidP="006659E9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6659E9" w:rsidRPr="00F51C4C" w14:paraId="1E4C53DA" w14:textId="77777777" w:rsidTr="000110D5">
        <w:trPr>
          <w:cantSplit/>
          <w:tblHeader/>
        </w:trPr>
        <w:tc>
          <w:tcPr>
            <w:tcW w:w="2126" w:type="dxa"/>
            <w:shd w:val="pct10" w:color="auto" w:fill="auto"/>
          </w:tcPr>
          <w:p w14:paraId="4F53D2FC" w14:textId="77777777" w:rsidR="006659E9" w:rsidRPr="00F51C4C" w:rsidRDefault="006659E9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DD1E8CF" w14:textId="77777777" w:rsidR="006659E9" w:rsidRPr="00F51C4C" w:rsidRDefault="006659E9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58DD302E" w14:textId="77777777" w:rsidR="006659E9" w:rsidRPr="00F51C4C" w:rsidRDefault="006659E9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88E2C87" w14:textId="77777777" w:rsidR="006659E9" w:rsidRPr="00F51C4C" w:rsidRDefault="006659E9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414F0C63" w14:textId="77777777" w:rsidR="006659E9" w:rsidRPr="00F51C4C" w:rsidRDefault="006659E9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109B0789" w14:textId="77777777" w:rsidR="006659E9" w:rsidRPr="00F51C4C" w:rsidRDefault="006659E9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67CD6E2" w14:textId="77777777" w:rsidR="006659E9" w:rsidRPr="00F51C4C" w:rsidRDefault="006659E9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6659E9" w:rsidRPr="00F51C4C" w14:paraId="731D60CA" w14:textId="77777777" w:rsidTr="000110D5">
        <w:trPr>
          <w:cantSplit/>
        </w:trPr>
        <w:tc>
          <w:tcPr>
            <w:tcW w:w="2126" w:type="dxa"/>
            <w:shd w:val="clear" w:color="auto" w:fill="auto"/>
          </w:tcPr>
          <w:p w14:paraId="71398B10" w14:textId="77777777" w:rsidR="006659E9" w:rsidRPr="00F51C4C" w:rsidRDefault="006659E9" w:rsidP="000110D5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798DFD8" w14:textId="77777777" w:rsidR="006659E9" w:rsidRPr="00F51C4C" w:rsidRDefault="006659E9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ED04533" w14:textId="77777777" w:rsidR="006659E9" w:rsidRPr="00F51C4C" w:rsidRDefault="006659E9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26FB864D" w14:textId="77777777" w:rsidR="006659E9" w:rsidRPr="00F51C4C" w:rsidRDefault="006659E9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1A5C0A79" w14:textId="77777777" w:rsidR="006659E9" w:rsidRPr="00F51C4C" w:rsidRDefault="006659E9" w:rsidP="000110D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580A76E8" w14:textId="77777777" w:rsidR="006659E9" w:rsidRPr="00F51C4C" w:rsidRDefault="006659E9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4808FE7" w14:textId="77777777" w:rsidR="006659E9" w:rsidRPr="00F51C4C" w:rsidRDefault="006659E9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74C19AF" w14:textId="77777777" w:rsidR="006659E9" w:rsidRPr="00BB173D" w:rsidRDefault="006659E9" w:rsidP="0016764D">
      <w:pPr>
        <w:rPr>
          <w:rFonts w:ascii="Arial" w:hAnsi="Arial" w:cs="Arial"/>
          <w:b/>
          <w:sz w:val="22"/>
          <w:szCs w:val="22"/>
        </w:rPr>
      </w:pPr>
    </w:p>
    <w:p w14:paraId="22726FCC" w14:textId="77777777" w:rsidR="0016764D" w:rsidRPr="00B6155B" w:rsidRDefault="0016764D" w:rsidP="0016764D">
      <w:pPr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Setup grouping code withholding tax</w:t>
      </w:r>
    </w:p>
    <w:p w14:paraId="1B37AD45" w14:textId="77777777" w:rsidR="0016764D" w:rsidRPr="00BB173D" w:rsidRDefault="0016764D" w:rsidP="0016764D">
      <w:pPr>
        <w:rPr>
          <w:rFonts w:ascii="Arial" w:hAnsi="Arial" w:cs="Arial"/>
        </w:rPr>
      </w:pPr>
    </w:p>
    <w:p w14:paraId="41FEE078" w14:textId="77777777" w:rsidR="0016764D" w:rsidRPr="00BB173D" w:rsidRDefault="0016764D" w:rsidP="0016764D">
      <w:pPr>
        <w:rPr>
          <w:rFonts w:ascii="Arial" w:hAnsi="Arial" w:cs="Arial"/>
          <w:b/>
        </w:rPr>
      </w:pPr>
      <w:r w:rsidRPr="00BB173D">
        <w:rPr>
          <w:rFonts w:ascii="Arial" w:hAnsi="Arial" w:cs="Arial"/>
          <w:b/>
        </w:rPr>
        <w:t>&lt;Withholding Tax Groups&gt;</w:t>
      </w:r>
    </w:p>
    <w:tbl>
      <w:tblPr>
        <w:tblW w:w="3889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986"/>
        <w:gridCol w:w="1560"/>
        <w:gridCol w:w="1843"/>
        <w:gridCol w:w="1982"/>
        <w:gridCol w:w="854"/>
        <w:gridCol w:w="1843"/>
        <w:gridCol w:w="1699"/>
      </w:tblGrid>
      <w:tr w:rsidR="00DD3DAF" w:rsidRPr="00DD3DAF" w14:paraId="3CDD3999" w14:textId="77777777" w:rsidTr="00C32D87">
        <w:trPr>
          <w:trHeight w:val="285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ACA1D28" w14:textId="77777777" w:rsidR="00DD3DAF" w:rsidRPr="00DD3DAF" w:rsidRDefault="00DD3DAF" w:rsidP="00DD3D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NAME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6CD60EC" w14:textId="77777777" w:rsidR="00DD3DAF" w:rsidRPr="00DD3DAF" w:rsidRDefault="00DD3DAF" w:rsidP="00DD3D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DESCRIPTION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00C0BF6" w14:textId="77777777" w:rsidR="00DD3DAF" w:rsidRPr="00DD3DAF" w:rsidRDefault="00DD3DAF" w:rsidP="00DD3D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Operating Unit</w:t>
            </w:r>
          </w:p>
        </w:tc>
        <w:tc>
          <w:tcPr>
            <w:tcW w:w="8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933A81E" w14:textId="77777777" w:rsidR="00DD3DAF" w:rsidRPr="00DD3DAF" w:rsidRDefault="00DD3DAF" w:rsidP="00DD3D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Tax Code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DC5793E" w14:textId="77777777" w:rsidR="00DD3DAF" w:rsidRPr="00DD3DAF" w:rsidRDefault="00DD3DAF" w:rsidP="00DD3D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RANK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BC8FA0C" w14:textId="77777777" w:rsidR="00DD3DAF" w:rsidRPr="00DD3DAF" w:rsidRDefault="00DD3DAF" w:rsidP="00DD3D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TAX_AUTHORITY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82D4C84" w14:textId="77777777" w:rsidR="00DD3DAF" w:rsidRPr="00DD3DAF" w:rsidRDefault="00DD3DAF" w:rsidP="00DD3D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Site</w:t>
            </w:r>
          </w:p>
        </w:tc>
      </w:tr>
      <w:tr w:rsidR="00DD3DAF" w:rsidRPr="00DD3DAF" w14:paraId="1D92A46B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76DA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P23Bunga_NPWP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6C662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57D36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151C5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P23Bunga_NPWP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A9B2D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FF86B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A105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27505F08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A4E2D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P23Bunga_Non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5DBC2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C58EC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C3F74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P23Bunga_Non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50BC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4FF0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9B63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507D8273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A83D5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P23Dividen_NPWP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058A0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4A83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721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P23Dividen_NPWP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3BEF7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1BEB4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DE95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611E3733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2596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P23Dividen_Non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DC121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6E5A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6241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P23Dividen_Non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47FEC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3F3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25A4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443012E3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87E76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P23Hadiah_NPWP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8540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C5E3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583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P23Hadiah_NPWP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D6B89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1EAB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C4CE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7D2514BC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72CD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P23Hadiah_Non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DCEE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7691C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824F3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P23Hadiah_Non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4696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6A6D5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B1804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536CA961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974D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P23JK_NPWP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468B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33EE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103B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P23JK_NPWP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9C2CD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31B9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6905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2C4E34E7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AE28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P23JK_Non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12B4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66BFC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95B91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P23JK_Non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AAC49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0217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1C8B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7DC6BBC0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057A3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P23JL_NPWP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EDA43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81234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F5B3D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P23JL_NPWP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C00DC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9DF9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4BF95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68DDD8F4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DA212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P23JL_Non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F66FB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E67E0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3DB2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P23JL_Non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B851E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EA5D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D100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700F3C09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E9C0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P23JM_NPWP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C2DD0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64DD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523AC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P23JM_NPWP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64CE9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14EC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8E53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325AB3D2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F0E2D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P23JM_Non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F83E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5020C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C763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P23JM_Non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702D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C57C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01035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12BC790A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15D1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P23JT_NPWP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D71C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3D0F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55BFD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P23JT_NPWP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6F032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98E9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054A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6DF39EC9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C3D76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P23JT_Non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EC6FD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499B2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92DE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P23JT_Non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415B8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22344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F9EF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7334E3BC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F727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P23Royalti_NPWP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80DC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5B2D5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A74E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P23Royalti_NPWP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3FF44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4876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B60F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4D380642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19FF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P23Royalti_Non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31D3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5FB84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EB3B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P23Royalti_Non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17F99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8DDA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D58E5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035F3A0D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4ED3C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P23Sewa_NPWP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2024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3DCF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0F26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P23Sewa_NPWP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0513B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9148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585E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7C9037A7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2C89B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P23Sewa_Non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6D1E0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6A0B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728D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P23Sewa_Non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7DD09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77CE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0AE6C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23</w:t>
            </w:r>
          </w:p>
        </w:tc>
      </w:tr>
      <w:tr w:rsidR="00DD3DAF" w:rsidRPr="00DD3DAF" w14:paraId="43BD598B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3FA61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P4_2_Dividen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926B0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E2AC5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B9291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P4_2_Dividen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2BE0F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2292D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29A7B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  <w:tr w:rsidR="00DD3DAF" w:rsidRPr="00DD3DAF" w14:paraId="639839AE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102E2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P4_2_Hadiah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88CB0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A2E0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59B10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P4_2_Hadiah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A95B1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A243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69AA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  <w:tr w:rsidR="00DD3DAF" w:rsidRPr="00DD3DAF" w14:paraId="114C51B0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9C4D1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P4_2_JK_JP_S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06263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B4F5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FEBEF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P4_2_JK_JP_S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B3187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7CBB4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E930E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  <w:tr w:rsidR="00DD3DAF" w:rsidRPr="00DD3DAF" w14:paraId="39698CB7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678FF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P4_2_JK_JP_TS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A0FC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8AEED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B899A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P4_2_JK_JP_TS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A81B5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ECF6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7634D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  <w:tr w:rsidR="00DD3DAF" w:rsidRPr="00DD3DAF" w14:paraId="5CF9E383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8192E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P4_2_JK_PJ_SK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AC53D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D929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BE76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P4_2_JK_PJ_SK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0AEA0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1055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76F6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  <w:tr w:rsidR="00DD3DAF" w:rsidRPr="00DD3DAF" w14:paraId="432FCD8F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A06A8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P4_2_JK_PJ_SM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E54B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4C9B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B7E7E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P4_2_JK_PJ_SM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0A222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8BDA8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09E91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  <w:tr w:rsidR="00DD3DAF" w:rsidRPr="00DD3DAF" w14:paraId="24C01ABF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B939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P4_2_JK_PJ_TS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841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4686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22B11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P4_2_JK_PJ_TS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B0157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F627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12C60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  <w:tr w:rsidR="00DD3DAF" w:rsidRPr="00DD3DAF" w14:paraId="52A70B5D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EC9E1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P4_2_JK_TI_S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3BB4B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4FE24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69960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P4_2_JK_TI_S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6B9BC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0548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7F38C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  <w:tr w:rsidR="00DD3DAF" w:rsidRPr="00DD3DAF" w14:paraId="4007CAFB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BCFE4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P4_2_JK_TI_TS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34740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51F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26A44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P4_2_JK_TI_TS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37E02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5DB42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9463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  <w:tr w:rsidR="00DD3DAF" w:rsidRPr="00DD3DAF" w14:paraId="5D400509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2C399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 xml:space="preserve">P4_2_Peng </w:t>
            </w:r>
            <w:proofErr w:type="spellStart"/>
            <w:r w:rsidRPr="00DD3DAF">
              <w:rPr>
                <w:rFonts w:ascii="Arial" w:hAnsi="Arial" w:cs="Arial"/>
                <w:color w:val="000000"/>
                <w:lang w:val="en-ID" w:eastAsia="en-ID"/>
              </w:rPr>
              <w:t>Hak</w:t>
            </w:r>
            <w:proofErr w:type="spellEnd"/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671D7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A13DA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88EBA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 xml:space="preserve">P4_2_Peng </w:t>
            </w:r>
            <w:proofErr w:type="spellStart"/>
            <w:r w:rsidRPr="00DD3DAF">
              <w:rPr>
                <w:rFonts w:ascii="Arial" w:hAnsi="Arial" w:cs="Arial"/>
                <w:color w:val="000000"/>
                <w:lang w:val="en-ID" w:eastAsia="en-ID"/>
              </w:rPr>
              <w:t>Hak</w:t>
            </w:r>
            <w:proofErr w:type="spellEnd"/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84B36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A480F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B4196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  <w:tr w:rsidR="00DD3DAF" w:rsidRPr="00DD3DAF" w14:paraId="66CA375E" w14:textId="77777777" w:rsidTr="00892030">
        <w:trPr>
          <w:trHeight w:val="285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E19AF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P4_2_Sewa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C5299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99385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NNA_JAT_OU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2A4A" w14:textId="77777777" w:rsidR="00DD3DAF" w:rsidRPr="00DD3DAF" w:rsidRDefault="00DD3DAF" w:rsidP="00DD3DAF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D3DAF">
              <w:rPr>
                <w:rFonts w:ascii="Arial" w:hAnsi="Arial" w:cs="Arial"/>
                <w:color w:val="000000"/>
                <w:lang w:val="en-ID" w:eastAsia="en-ID"/>
              </w:rPr>
              <w:t>P4_2_Sewa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C0B9D" w14:textId="77777777" w:rsidR="00DD3DAF" w:rsidRPr="00DD3DAF" w:rsidRDefault="00DD3DAF" w:rsidP="00DD3DA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63863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KAS NEGARA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E0A34" w14:textId="77777777" w:rsidR="00DD3DAF" w:rsidRPr="00DD3DAF" w:rsidRDefault="00DD3DAF" w:rsidP="00DD3DAF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DD3DAF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PPH 4 AYAT 2</w:t>
            </w:r>
          </w:p>
        </w:tc>
      </w:tr>
    </w:tbl>
    <w:p w14:paraId="2337EE87" w14:textId="77777777" w:rsidR="00EA6A46" w:rsidRDefault="00EA6A46">
      <w:pPr>
        <w:rPr>
          <w:rFonts w:ascii="Arial" w:hAnsi="Arial" w:cs="Arial"/>
        </w:rPr>
      </w:pPr>
    </w:p>
    <w:p w14:paraId="2C94A384" w14:textId="77777777" w:rsidR="00EA6A46" w:rsidRDefault="00EA6A46">
      <w:pPr>
        <w:rPr>
          <w:rFonts w:ascii="Arial" w:hAnsi="Arial" w:cs="Arial"/>
        </w:rPr>
      </w:pPr>
    </w:p>
    <w:p w14:paraId="4D1B924F" w14:textId="77777777" w:rsidR="00EA6A46" w:rsidRDefault="00EA6A46">
      <w:pPr>
        <w:rPr>
          <w:rFonts w:ascii="Arial" w:hAnsi="Arial" w:cs="Arial"/>
        </w:rPr>
      </w:pPr>
    </w:p>
    <w:p w14:paraId="668F0CA8" w14:textId="77777777" w:rsidR="00EA6A46" w:rsidRDefault="00EA6A46">
      <w:pPr>
        <w:rPr>
          <w:rFonts w:ascii="Arial" w:hAnsi="Arial" w:cs="Arial"/>
        </w:rPr>
      </w:pPr>
    </w:p>
    <w:p w14:paraId="15E680F0" w14:textId="77777777" w:rsidR="00EA6A46" w:rsidRDefault="00EA6A46">
      <w:pPr>
        <w:rPr>
          <w:rFonts w:ascii="Arial" w:hAnsi="Arial" w:cs="Arial"/>
        </w:rPr>
      </w:pPr>
    </w:p>
    <w:p w14:paraId="3748EBFF" w14:textId="77777777" w:rsidR="00EA6A46" w:rsidRDefault="00EA6A46">
      <w:pPr>
        <w:rPr>
          <w:rFonts w:ascii="Arial" w:hAnsi="Arial" w:cs="Arial"/>
        </w:rPr>
      </w:pPr>
    </w:p>
    <w:p w14:paraId="50179EA9" w14:textId="77777777" w:rsidR="00EA6A46" w:rsidRDefault="00EA6A46">
      <w:pPr>
        <w:rPr>
          <w:rFonts w:ascii="Arial" w:hAnsi="Arial" w:cs="Arial"/>
        </w:rPr>
      </w:pPr>
    </w:p>
    <w:p w14:paraId="234CFFF0" w14:textId="77777777" w:rsidR="00EA6A46" w:rsidRDefault="00EA6A46">
      <w:pPr>
        <w:rPr>
          <w:rFonts w:ascii="Arial" w:hAnsi="Arial" w:cs="Arial"/>
        </w:rPr>
      </w:pPr>
    </w:p>
    <w:p w14:paraId="52FCDEA2" w14:textId="77777777" w:rsidR="00EA6A46" w:rsidRDefault="00EA6A46">
      <w:pPr>
        <w:rPr>
          <w:rFonts w:ascii="Arial" w:hAnsi="Arial" w:cs="Arial"/>
        </w:rPr>
      </w:pPr>
    </w:p>
    <w:p w14:paraId="516331EB" w14:textId="77777777" w:rsidR="00EA6A46" w:rsidRDefault="00EA6A46">
      <w:pPr>
        <w:rPr>
          <w:rFonts w:ascii="Arial" w:hAnsi="Arial" w:cs="Arial"/>
        </w:rPr>
      </w:pPr>
    </w:p>
    <w:p w14:paraId="18FA22F4" w14:textId="77777777" w:rsidR="00EA6A46" w:rsidRDefault="00EA6A46">
      <w:pPr>
        <w:rPr>
          <w:rFonts w:ascii="Arial" w:hAnsi="Arial" w:cs="Arial"/>
        </w:rPr>
      </w:pPr>
    </w:p>
    <w:p w14:paraId="77FA489D" w14:textId="77777777" w:rsidR="00EA6A46" w:rsidRDefault="00EA6A46">
      <w:pPr>
        <w:rPr>
          <w:rFonts w:ascii="Arial" w:hAnsi="Arial" w:cs="Arial"/>
        </w:rPr>
      </w:pPr>
    </w:p>
    <w:p w14:paraId="7BD168E9" w14:textId="77777777" w:rsidR="00EA6A46" w:rsidRDefault="00EA6A46">
      <w:pPr>
        <w:rPr>
          <w:rFonts w:ascii="Arial" w:hAnsi="Arial" w:cs="Arial"/>
        </w:rPr>
      </w:pPr>
    </w:p>
    <w:p w14:paraId="278B25FC" w14:textId="77777777" w:rsidR="00EA6A46" w:rsidRDefault="00EA6A46">
      <w:pPr>
        <w:rPr>
          <w:rFonts w:ascii="Arial" w:hAnsi="Arial" w:cs="Arial"/>
        </w:rPr>
      </w:pPr>
    </w:p>
    <w:p w14:paraId="1B68A2DA" w14:textId="77777777" w:rsidR="00EA6A46" w:rsidRDefault="00EA6A46">
      <w:pPr>
        <w:rPr>
          <w:rFonts w:ascii="Arial" w:hAnsi="Arial" w:cs="Arial"/>
        </w:rPr>
      </w:pPr>
    </w:p>
    <w:p w14:paraId="0F7E9604" w14:textId="77777777" w:rsidR="00EA6A46" w:rsidRDefault="00EA6A46">
      <w:pPr>
        <w:rPr>
          <w:rFonts w:ascii="Arial" w:hAnsi="Arial" w:cs="Arial"/>
        </w:rPr>
      </w:pPr>
    </w:p>
    <w:p w14:paraId="5676CFAC" w14:textId="77777777" w:rsidR="00EA6A46" w:rsidRDefault="00EA6A46">
      <w:pPr>
        <w:rPr>
          <w:rFonts w:ascii="Arial" w:hAnsi="Arial" w:cs="Arial"/>
        </w:rPr>
      </w:pPr>
    </w:p>
    <w:p w14:paraId="036B583F" w14:textId="77777777" w:rsidR="00EA6A46" w:rsidRDefault="00EA6A46">
      <w:pPr>
        <w:rPr>
          <w:rFonts w:ascii="Arial" w:hAnsi="Arial" w:cs="Arial"/>
        </w:rPr>
      </w:pPr>
    </w:p>
    <w:p w14:paraId="021768BD" w14:textId="77777777" w:rsidR="00EA6A46" w:rsidRDefault="00EA6A46">
      <w:pPr>
        <w:rPr>
          <w:rFonts w:ascii="Arial" w:hAnsi="Arial" w:cs="Arial"/>
        </w:rPr>
      </w:pPr>
    </w:p>
    <w:p w14:paraId="301ED617" w14:textId="77777777" w:rsidR="00EA6A46" w:rsidRDefault="00EA6A46">
      <w:pPr>
        <w:rPr>
          <w:rFonts w:ascii="Arial" w:hAnsi="Arial" w:cs="Arial"/>
        </w:rPr>
      </w:pPr>
    </w:p>
    <w:p w14:paraId="3E727E27" w14:textId="77777777" w:rsidR="00EA6A46" w:rsidRDefault="00EA6A46">
      <w:pPr>
        <w:rPr>
          <w:rFonts w:ascii="Arial" w:hAnsi="Arial" w:cs="Arial"/>
        </w:rPr>
      </w:pPr>
    </w:p>
    <w:p w14:paraId="0AD6E999" w14:textId="77777777" w:rsidR="00EA6A46" w:rsidRDefault="00EA6A46">
      <w:pPr>
        <w:rPr>
          <w:rFonts w:ascii="Arial" w:hAnsi="Arial" w:cs="Arial"/>
        </w:rPr>
      </w:pPr>
    </w:p>
    <w:p w14:paraId="62CAB3F9" w14:textId="77777777" w:rsidR="00EA6A46" w:rsidRDefault="00EA6A46">
      <w:pPr>
        <w:rPr>
          <w:rFonts w:ascii="Arial" w:hAnsi="Arial" w:cs="Arial"/>
        </w:rPr>
      </w:pPr>
    </w:p>
    <w:p w14:paraId="34F769F8" w14:textId="77777777" w:rsidR="00EA6A46" w:rsidRDefault="00EA6A46">
      <w:pPr>
        <w:rPr>
          <w:rFonts w:ascii="Arial" w:hAnsi="Arial" w:cs="Arial"/>
        </w:rPr>
      </w:pPr>
    </w:p>
    <w:p w14:paraId="036234EE" w14:textId="77777777" w:rsidR="00EA6A46" w:rsidRDefault="00EA6A46">
      <w:pPr>
        <w:rPr>
          <w:rFonts w:ascii="Arial" w:hAnsi="Arial" w:cs="Arial"/>
        </w:rPr>
      </w:pPr>
    </w:p>
    <w:p w14:paraId="6FA715FF" w14:textId="77777777" w:rsidR="00EA6A46" w:rsidRDefault="00EA6A46">
      <w:pPr>
        <w:rPr>
          <w:rFonts w:ascii="Arial" w:hAnsi="Arial" w:cs="Arial"/>
        </w:rPr>
      </w:pPr>
    </w:p>
    <w:p w14:paraId="6BC2F710" w14:textId="77777777" w:rsidR="00EA6A46" w:rsidRDefault="00EA6A46">
      <w:pPr>
        <w:rPr>
          <w:rFonts w:ascii="Arial" w:hAnsi="Arial" w:cs="Arial"/>
        </w:rPr>
      </w:pPr>
    </w:p>
    <w:p w14:paraId="77F8A0E3" w14:textId="4BB05D89" w:rsidR="0061725A" w:rsidRPr="00BB173D" w:rsidRDefault="0061725A" w:rsidP="0061725A">
      <w:pPr>
        <w:pStyle w:val="Heading3"/>
      </w:pPr>
      <w:r w:rsidRPr="00C32D87">
        <w:t>AP-10: Value Set</w:t>
      </w:r>
    </w:p>
    <w:p w14:paraId="18410C2B" w14:textId="77777777" w:rsidR="0061725A" w:rsidRPr="00C925B4" w:rsidRDefault="0061725A" w:rsidP="0061725A">
      <w:pP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 w:rsidRPr="00C925B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Application Developer (N): Application &gt; Validation &gt; Set</w:t>
      </w:r>
    </w:p>
    <w:p w14:paraId="127C9016" w14:textId="77777777" w:rsidR="0061725A" w:rsidRDefault="0061725A" w:rsidP="0061725A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FB053E3" w14:textId="77777777" w:rsidR="0061725A" w:rsidRPr="00B149C1" w:rsidRDefault="0061725A" w:rsidP="0061725A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0C3C901A" wp14:editId="0A70E33B">
            <wp:extent cx="244475" cy="244475"/>
            <wp:effectExtent l="0" t="0" r="3175" b="3175"/>
            <wp:docPr id="709137610" name="Picture 709137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Set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61725A" w:rsidRPr="00B149C1" w14:paraId="11501A71" w14:textId="77777777" w:rsidTr="002C251A">
        <w:tc>
          <w:tcPr>
            <w:tcW w:w="5040" w:type="dxa"/>
          </w:tcPr>
          <w:p w14:paraId="3A8F18A3" w14:textId="77777777" w:rsidR="0061725A" w:rsidRPr="00B149C1" w:rsidRDefault="0061725A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1EB0F1A5" w14:textId="77777777" w:rsidR="0061725A" w:rsidRPr="00B149C1" w:rsidRDefault="0061725A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053304E9" w14:textId="77777777" w:rsidR="0061725A" w:rsidRPr="00B149C1" w:rsidRDefault="0061725A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61725A" w:rsidRPr="00B149C1" w14:paraId="151AF50B" w14:textId="77777777" w:rsidTr="002C251A">
        <w:tc>
          <w:tcPr>
            <w:tcW w:w="5040" w:type="dxa"/>
          </w:tcPr>
          <w:p w14:paraId="49131294" w14:textId="77777777" w:rsidR="0061725A" w:rsidRPr="00B149C1" w:rsidRDefault="0061725A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7BBC9413" w14:textId="77777777" w:rsidR="0061725A" w:rsidRPr="00B149C1" w:rsidRDefault="0061725A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C8994B7" w14:textId="77777777" w:rsidR="0061725A" w:rsidRPr="00B149C1" w:rsidRDefault="0061725A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6376230" w14:textId="77777777" w:rsidR="0061725A" w:rsidRDefault="0061725A" w:rsidP="0061725A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5BEB84F" w14:textId="77777777" w:rsidR="0061725A" w:rsidRPr="00B149C1" w:rsidRDefault="0061725A" w:rsidP="0061725A">
      <w:pPr>
        <w:rPr>
          <w:rFonts w:ascii="Arial" w:hAnsi="Arial" w:cs="Arial"/>
          <w:b/>
          <w:color w:val="000000"/>
        </w:rPr>
      </w:pPr>
      <w:r w:rsidRPr="007D212A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61725A" w:rsidRPr="00F51C4C" w14:paraId="71427E98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10B1859F" w14:textId="77777777" w:rsidR="0061725A" w:rsidRPr="00F51C4C" w:rsidRDefault="0061725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55FCCDA" w14:textId="77777777" w:rsidR="0061725A" w:rsidRPr="00F51C4C" w:rsidRDefault="0061725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4742817D" w14:textId="77777777" w:rsidR="0061725A" w:rsidRPr="00F51C4C" w:rsidRDefault="0061725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D6E7E63" w14:textId="77777777" w:rsidR="0061725A" w:rsidRPr="00F51C4C" w:rsidRDefault="0061725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2F37DF8" w14:textId="77777777" w:rsidR="0061725A" w:rsidRPr="00F51C4C" w:rsidRDefault="0061725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234836A" w14:textId="77777777" w:rsidR="0061725A" w:rsidRPr="00F51C4C" w:rsidRDefault="0061725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3A237C6" w14:textId="77777777" w:rsidR="0061725A" w:rsidRPr="00F51C4C" w:rsidRDefault="0061725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61725A" w:rsidRPr="00F51C4C" w14:paraId="27FF1BCA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1EFF91FE" w14:textId="77777777" w:rsidR="0061725A" w:rsidRPr="00F51C4C" w:rsidRDefault="0061725A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4D909204" w14:textId="77777777" w:rsidR="0061725A" w:rsidRPr="00F51C4C" w:rsidRDefault="0061725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E3E8E00" w14:textId="77777777" w:rsidR="0061725A" w:rsidRPr="00F51C4C" w:rsidRDefault="0061725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0DA7B15" w14:textId="77777777" w:rsidR="0061725A" w:rsidRPr="00F51C4C" w:rsidRDefault="0061725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8B08961" w14:textId="77777777" w:rsidR="0061725A" w:rsidRPr="00F51C4C" w:rsidRDefault="0061725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07932349" w14:textId="77777777" w:rsidR="0061725A" w:rsidRPr="00F51C4C" w:rsidRDefault="0061725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32BD6CAE" w14:textId="77777777" w:rsidR="0061725A" w:rsidRPr="00F51C4C" w:rsidRDefault="0061725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0D9E04A" w14:textId="77777777" w:rsidR="0061725A" w:rsidRPr="00BB173D" w:rsidRDefault="0061725A" w:rsidP="0061725A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17E2A6F" w14:textId="77777777" w:rsidR="0061725A" w:rsidRDefault="0061725A" w:rsidP="0061725A">
      <w:pPr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 xml:space="preserve">Form </w:t>
      </w:r>
      <w:proofErr w:type="spellStart"/>
      <w:r>
        <w:rPr>
          <w:rFonts w:ascii="Arial" w:hAnsi="Arial" w:cs="Arial"/>
          <w:szCs w:val="22"/>
        </w:rPr>
        <w:t>digunakan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untuk</w:t>
      </w:r>
      <w:proofErr w:type="spellEnd"/>
      <w:r>
        <w:rPr>
          <w:rFonts w:ascii="Arial" w:hAnsi="Arial" w:cs="Arial"/>
          <w:szCs w:val="22"/>
        </w:rPr>
        <w:t xml:space="preserve"> setup Value Set</w:t>
      </w:r>
    </w:p>
    <w:p w14:paraId="202EBCF8" w14:textId="77777777" w:rsidR="0061725A" w:rsidRPr="00D82237" w:rsidRDefault="0061725A" w:rsidP="0061725A">
      <w:pPr>
        <w:rPr>
          <w:rFonts w:ascii="Arial" w:hAnsi="Arial" w:cs="Arial"/>
        </w:rPr>
      </w:pPr>
    </w:p>
    <w:p w14:paraId="397727DD" w14:textId="77777777" w:rsidR="0061725A" w:rsidRDefault="0061725A" w:rsidP="0061725A">
      <w:pPr>
        <w:rPr>
          <w:rFonts w:ascii="Arial" w:hAnsi="Arial" w:cs="Arial"/>
          <w:szCs w:val="22"/>
        </w:rPr>
      </w:pPr>
    </w:p>
    <w:p w14:paraId="2B412BF8" w14:textId="77777777" w:rsidR="0061725A" w:rsidRPr="00232CAE" w:rsidRDefault="0061725A" w:rsidP="0061725A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bookmarkStart w:id="35" w:name="_MON_1785584736"/>
    <w:bookmarkEnd w:id="35"/>
    <w:p w14:paraId="7E408508" w14:textId="6D14D2CE" w:rsidR="0061725A" w:rsidRDefault="002C251A" w:rsidP="0061725A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object w:dxaOrig="1320" w:dyaOrig="880" w14:anchorId="45F6189A">
          <v:shape id="_x0000_i1041" type="#_x0000_t75" style="width:66pt;height:43.8pt" o:ole="">
            <v:imagedata r:id="rId23" o:title=""/>
          </v:shape>
          <o:OLEObject Type="Embed" ProgID="Excel.Sheet.12" ShapeID="_x0000_i1041" DrawAspect="Icon" ObjectID="_1785592082" r:id="rId24"/>
        </w:object>
      </w:r>
      <w:r w:rsidR="0061725A">
        <w:rPr>
          <w:rFonts w:ascii="Arial" w:hAnsi="Arial" w:cs="Arial"/>
          <w:szCs w:val="22"/>
        </w:rPr>
        <w:tab/>
      </w:r>
      <w:r w:rsidR="0061725A">
        <w:rPr>
          <w:rFonts w:ascii="Arial" w:hAnsi="Arial" w:cs="Arial"/>
          <w:szCs w:val="22"/>
        </w:rPr>
        <w:tab/>
      </w:r>
      <w:r w:rsidR="0061725A">
        <w:rPr>
          <w:rFonts w:ascii="Arial" w:hAnsi="Arial" w:cs="Arial"/>
          <w:szCs w:val="22"/>
        </w:rPr>
        <w:tab/>
      </w:r>
    </w:p>
    <w:p w14:paraId="184828BB" w14:textId="77777777" w:rsidR="0061725A" w:rsidRDefault="0061725A">
      <w:pPr>
        <w:rPr>
          <w:rFonts w:ascii="Arial" w:hAnsi="Arial" w:cs="Arial"/>
        </w:rPr>
      </w:pPr>
    </w:p>
    <w:p w14:paraId="0B33A8DE" w14:textId="77777777" w:rsidR="0061725A" w:rsidRDefault="0061725A">
      <w:pPr>
        <w:rPr>
          <w:rFonts w:ascii="Arial" w:hAnsi="Arial" w:cs="Arial"/>
        </w:rPr>
      </w:pPr>
    </w:p>
    <w:p w14:paraId="659162CD" w14:textId="77777777" w:rsidR="0061725A" w:rsidRDefault="0061725A">
      <w:pPr>
        <w:rPr>
          <w:rFonts w:ascii="Arial" w:hAnsi="Arial" w:cs="Arial"/>
        </w:rPr>
      </w:pPr>
    </w:p>
    <w:p w14:paraId="0852C6ED" w14:textId="77777777" w:rsidR="0061725A" w:rsidRDefault="0061725A">
      <w:pPr>
        <w:rPr>
          <w:rFonts w:ascii="Arial" w:hAnsi="Arial" w:cs="Arial"/>
        </w:rPr>
      </w:pPr>
    </w:p>
    <w:p w14:paraId="133C9DA9" w14:textId="77777777" w:rsidR="0061725A" w:rsidRDefault="0061725A">
      <w:pPr>
        <w:rPr>
          <w:rFonts w:ascii="Arial" w:hAnsi="Arial" w:cs="Arial"/>
        </w:rPr>
      </w:pPr>
    </w:p>
    <w:p w14:paraId="4CDA2D95" w14:textId="77777777" w:rsidR="0061725A" w:rsidRDefault="0061725A">
      <w:pPr>
        <w:rPr>
          <w:rFonts w:ascii="Arial" w:hAnsi="Arial" w:cs="Arial"/>
        </w:rPr>
      </w:pPr>
    </w:p>
    <w:p w14:paraId="29AE5831" w14:textId="77777777" w:rsidR="0061725A" w:rsidRDefault="0061725A">
      <w:pPr>
        <w:rPr>
          <w:rFonts w:ascii="Arial" w:hAnsi="Arial" w:cs="Arial"/>
        </w:rPr>
      </w:pPr>
    </w:p>
    <w:p w14:paraId="57EFFC23" w14:textId="77777777" w:rsidR="0061725A" w:rsidRDefault="0061725A">
      <w:pPr>
        <w:rPr>
          <w:rFonts w:ascii="Arial" w:hAnsi="Arial" w:cs="Arial"/>
        </w:rPr>
      </w:pPr>
    </w:p>
    <w:p w14:paraId="23E99B0A" w14:textId="77777777" w:rsidR="0061725A" w:rsidRDefault="0061725A">
      <w:pPr>
        <w:rPr>
          <w:rFonts w:ascii="Arial" w:hAnsi="Arial" w:cs="Arial"/>
        </w:rPr>
      </w:pPr>
    </w:p>
    <w:p w14:paraId="689B7B77" w14:textId="77777777" w:rsidR="0061725A" w:rsidRDefault="0061725A">
      <w:pPr>
        <w:rPr>
          <w:rFonts w:ascii="Arial" w:hAnsi="Arial" w:cs="Arial"/>
        </w:rPr>
      </w:pPr>
    </w:p>
    <w:p w14:paraId="011DBBC6" w14:textId="77777777" w:rsidR="0061725A" w:rsidRDefault="0061725A">
      <w:pPr>
        <w:rPr>
          <w:rFonts w:ascii="Arial" w:hAnsi="Arial" w:cs="Arial"/>
        </w:rPr>
      </w:pPr>
    </w:p>
    <w:p w14:paraId="48F0292A" w14:textId="77777777" w:rsidR="0061725A" w:rsidRDefault="0061725A">
      <w:pPr>
        <w:rPr>
          <w:rFonts w:ascii="Arial" w:hAnsi="Arial" w:cs="Arial"/>
        </w:rPr>
      </w:pPr>
    </w:p>
    <w:p w14:paraId="3E43DBB2" w14:textId="77777777" w:rsidR="004D4331" w:rsidRDefault="004D4331">
      <w:pPr>
        <w:rPr>
          <w:rFonts w:ascii="Arial" w:hAnsi="Arial" w:cs="Arial"/>
        </w:rPr>
      </w:pPr>
    </w:p>
    <w:p w14:paraId="17C14FD1" w14:textId="77777777" w:rsidR="00EA6A46" w:rsidRDefault="00EA6A46" w:rsidP="00EA6A4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E1FB1F5" w14:textId="2279331D" w:rsidR="00EA6A46" w:rsidRPr="00BB173D" w:rsidRDefault="00EA6A46" w:rsidP="00EA6A46">
      <w:pPr>
        <w:pStyle w:val="Heading3"/>
      </w:pPr>
      <w:r w:rsidRPr="00BB173D">
        <w:lastRenderedPageBreak/>
        <w:t>AP-</w:t>
      </w:r>
      <w:r>
        <w:t>11</w:t>
      </w:r>
      <w:r w:rsidRPr="00BB173D">
        <w:t xml:space="preserve">: </w:t>
      </w:r>
      <w:r>
        <w:t>Control Payables Period</w:t>
      </w:r>
    </w:p>
    <w:p w14:paraId="4411CE26" w14:textId="570721FA" w:rsidR="00EA6A46" w:rsidRPr="00BB173D" w:rsidRDefault="00EA6A46" w:rsidP="00440D0E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Pr="00BB173D">
        <w:rPr>
          <w:rFonts w:ascii="Arial" w:hAnsi="Arial" w:cs="Arial"/>
          <w:b/>
          <w:szCs w:val="22"/>
        </w:rPr>
        <w:t xml:space="preserve">: </w:t>
      </w:r>
      <w:r w:rsidRPr="00363C09">
        <w:rPr>
          <w:rFonts w:ascii="Arial" w:hAnsi="Arial" w:cs="Arial"/>
          <w:b/>
          <w:szCs w:val="22"/>
        </w:rPr>
        <w:t>Accounting &gt; Control Payable Periods</w:t>
      </w:r>
    </w:p>
    <w:p w14:paraId="7A1E5C2C" w14:textId="77777777" w:rsidR="00EA6A46" w:rsidRDefault="00EA6A46" w:rsidP="00EA6A4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79C2F20D" w14:textId="77777777" w:rsidR="00EA6A46" w:rsidRPr="00B149C1" w:rsidRDefault="00EA6A46" w:rsidP="00EA6A46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2229E0E" wp14:editId="451661EB">
            <wp:extent cx="244475" cy="244475"/>
            <wp:effectExtent l="0" t="0" r="3175" b="3175"/>
            <wp:docPr id="370778947" name="Picture 370778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Control Payable Periods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EA6A46" w:rsidRPr="00B149C1" w14:paraId="4AC12CAE" w14:textId="77777777" w:rsidTr="002C251A">
        <w:tc>
          <w:tcPr>
            <w:tcW w:w="5040" w:type="dxa"/>
          </w:tcPr>
          <w:p w14:paraId="46CCD67B" w14:textId="77777777" w:rsidR="00EA6A46" w:rsidRPr="00B149C1" w:rsidRDefault="00EA6A46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3B4D0CF8" w14:textId="77777777" w:rsidR="00EA6A46" w:rsidRPr="00B149C1" w:rsidRDefault="00EA6A46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15F7493B" w14:textId="77777777" w:rsidR="00EA6A46" w:rsidRPr="00B149C1" w:rsidRDefault="00EA6A46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EA6A46" w:rsidRPr="00B149C1" w14:paraId="103EF87D" w14:textId="77777777" w:rsidTr="002C251A">
        <w:tc>
          <w:tcPr>
            <w:tcW w:w="5040" w:type="dxa"/>
          </w:tcPr>
          <w:p w14:paraId="6FDBFDA7" w14:textId="77777777" w:rsidR="00EA6A46" w:rsidRPr="00B149C1" w:rsidRDefault="00EA6A46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659EE5D4" w14:textId="77777777" w:rsidR="00EA6A46" w:rsidRPr="00B149C1" w:rsidRDefault="00EA6A46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1BE3E117" w14:textId="77777777" w:rsidR="00EA6A46" w:rsidRPr="00B149C1" w:rsidRDefault="00EA6A46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5ACF91AD" w14:textId="77777777" w:rsidR="00EA6A46" w:rsidRDefault="00EA6A46" w:rsidP="00EA6A46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68147183" w14:textId="77777777" w:rsidR="00EA6A46" w:rsidRPr="00B149C1" w:rsidRDefault="00EA6A46" w:rsidP="00EA6A46">
      <w:pPr>
        <w:rPr>
          <w:rFonts w:ascii="Arial" w:hAnsi="Arial" w:cs="Arial"/>
          <w:b/>
          <w:color w:val="000000"/>
        </w:rPr>
      </w:pPr>
      <w:r w:rsidRPr="00985A08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EA6A46" w:rsidRPr="00F51C4C" w14:paraId="6A2DFDF9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73539C5B" w14:textId="77777777" w:rsidR="00EA6A46" w:rsidRPr="00F51C4C" w:rsidRDefault="00EA6A46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69A2533B" w14:textId="77777777" w:rsidR="00EA6A46" w:rsidRPr="00F51C4C" w:rsidRDefault="00EA6A46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135FE829" w14:textId="77777777" w:rsidR="00EA6A46" w:rsidRPr="00F51C4C" w:rsidRDefault="00EA6A46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15A2BAF" w14:textId="77777777" w:rsidR="00EA6A46" w:rsidRPr="00F51C4C" w:rsidRDefault="00EA6A46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5B4ABAA7" w14:textId="77777777" w:rsidR="00EA6A46" w:rsidRPr="00F51C4C" w:rsidRDefault="00EA6A46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CE78FF4" w14:textId="77777777" w:rsidR="00EA6A46" w:rsidRPr="00F51C4C" w:rsidRDefault="00EA6A46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A8A6413" w14:textId="77777777" w:rsidR="00EA6A46" w:rsidRPr="00F51C4C" w:rsidRDefault="00EA6A46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EA6A46" w:rsidRPr="00F51C4C" w14:paraId="14553A51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017527D5" w14:textId="77777777" w:rsidR="00EA6A46" w:rsidRPr="00F51C4C" w:rsidRDefault="00EA6A46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685B8DA" w14:textId="77777777" w:rsidR="00EA6A46" w:rsidRPr="00F51C4C" w:rsidRDefault="00EA6A46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3112596" w14:textId="77777777" w:rsidR="00EA6A46" w:rsidRPr="00F51C4C" w:rsidRDefault="00EA6A46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3DBDF23" w14:textId="77777777" w:rsidR="00EA6A46" w:rsidRPr="00F51C4C" w:rsidRDefault="00EA6A46" w:rsidP="002C251A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350C3508" w14:textId="77777777" w:rsidR="00EA6A46" w:rsidRPr="00F51C4C" w:rsidRDefault="00EA6A46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305B3C4A" w14:textId="77777777" w:rsidR="00EA6A46" w:rsidRPr="00F51C4C" w:rsidRDefault="00EA6A46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3724A831" w14:textId="77777777" w:rsidR="00EA6A46" w:rsidRPr="00F51C4C" w:rsidRDefault="00EA6A46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4AAF917" w14:textId="77777777" w:rsidR="00EA6A46" w:rsidRPr="00BB173D" w:rsidRDefault="00EA6A46" w:rsidP="00EA6A4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E229BA8" w14:textId="77777777" w:rsidR="00EA6A46" w:rsidRDefault="00EA6A46" w:rsidP="00EA6A46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Controlling the Status of Payables Periods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untuk</w:t>
      </w:r>
      <w:proofErr w:type="spellEnd"/>
      <w:r w:rsidRPr="00B6155B">
        <w:rPr>
          <w:rFonts w:ascii="Arial" w:hAnsi="Arial" w:cs="Arial"/>
          <w:szCs w:val="22"/>
        </w:rPr>
        <w:t xml:space="preserve"> open/close period di </w:t>
      </w:r>
      <w:proofErr w:type="spellStart"/>
      <w:r w:rsidRPr="00B6155B">
        <w:rPr>
          <w:rFonts w:ascii="Arial" w:hAnsi="Arial" w:cs="Arial"/>
          <w:szCs w:val="22"/>
        </w:rPr>
        <w:t>modul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Payables</w:t>
      </w:r>
      <w:r>
        <w:rPr>
          <w:rFonts w:ascii="Arial" w:hAnsi="Arial" w:cs="Arial"/>
          <w:szCs w:val="22"/>
        </w:rPr>
        <w:t>Y</w:t>
      </w:r>
      <w:proofErr w:type="spellEnd"/>
    </w:p>
    <w:p w14:paraId="20BA4DA1" w14:textId="77777777" w:rsidR="00EA6A46" w:rsidRDefault="00EA6A46" w:rsidP="00EA6A46">
      <w:pPr>
        <w:spacing w:line="360" w:lineRule="auto"/>
        <w:rPr>
          <w:rFonts w:ascii="Arial" w:hAnsi="Arial" w:cs="Arial"/>
          <w:szCs w:val="22"/>
        </w:rPr>
      </w:pPr>
    </w:p>
    <w:tbl>
      <w:tblPr>
        <w:tblW w:w="1408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8"/>
        <w:gridCol w:w="2126"/>
      </w:tblGrid>
      <w:tr w:rsidR="00EA6A46" w:rsidRPr="00BB173D" w14:paraId="5CE9AAA6" w14:textId="77777777" w:rsidTr="002C251A">
        <w:trPr>
          <w:cantSplit/>
          <w:tblHeader/>
        </w:trPr>
        <w:tc>
          <w:tcPr>
            <w:tcW w:w="2501" w:type="pct"/>
            <w:shd w:val="pct10" w:color="auto" w:fill="auto"/>
          </w:tcPr>
          <w:p w14:paraId="2640EBE9" w14:textId="77777777" w:rsidR="00EA6A46" w:rsidRPr="00BB173D" w:rsidRDefault="00EA6A46" w:rsidP="002C25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Ledger</w:t>
            </w:r>
          </w:p>
        </w:tc>
        <w:tc>
          <w:tcPr>
            <w:tcW w:w="2499" w:type="pct"/>
            <w:shd w:val="clear" w:color="auto" w:fill="auto"/>
          </w:tcPr>
          <w:p w14:paraId="23A71BFE" w14:textId="4A680C15" w:rsidR="00EA6A46" w:rsidRPr="00BB173D" w:rsidRDefault="0062184B" w:rsidP="002C25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DNN</w:t>
            </w:r>
            <w:r w:rsidR="00EA6A46">
              <w:rPr>
                <w:rFonts w:ascii="Arial" w:hAnsi="Arial" w:cs="Arial"/>
              </w:rPr>
              <w:t xml:space="preserve"> Ledger</w:t>
            </w:r>
          </w:p>
        </w:tc>
      </w:tr>
    </w:tbl>
    <w:p w14:paraId="0B44982C" w14:textId="77777777" w:rsidR="00EA6A46" w:rsidRPr="00B6155B" w:rsidRDefault="00EA6A46" w:rsidP="00EA6A46">
      <w:pPr>
        <w:spacing w:line="360" w:lineRule="auto"/>
        <w:rPr>
          <w:rFonts w:ascii="Arial" w:hAnsi="Arial" w:cs="Arial"/>
          <w:szCs w:val="22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1696"/>
        <w:gridCol w:w="1843"/>
        <w:gridCol w:w="1418"/>
        <w:gridCol w:w="1559"/>
        <w:gridCol w:w="1559"/>
        <w:gridCol w:w="1559"/>
      </w:tblGrid>
      <w:tr w:rsidR="00440D0E" w:rsidRPr="00440D0E" w14:paraId="11CAC499" w14:textId="77777777" w:rsidTr="00C32D87">
        <w:trPr>
          <w:trHeight w:val="28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874021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Period Status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822A2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Period Number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D97F5E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Fiscal Year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C09F2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Period Name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DA6F3C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Start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8E3449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End Date</w:t>
            </w:r>
          </w:p>
        </w:tc>
      </w:tr>
      <w:tr w:rsidR="00440D0E" w:rsidRPr="00440D0E" w14:paraId="32C1ED31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4EB7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9EB7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95F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7C98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24-Dec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AD44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E73E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31-Dec-24</w:t>
            </w:r>
          </w:p>
        </w:tc>
      </w:tr>
      <w:tr w:rsidR="00440D0E" w:rsidRPr="00440D0E" w14:paraId="2FB4C4AC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53D1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FEA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A5D6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F1C1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24-Nov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5F4C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D30C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30-Nov-24</w:t>
            </w:r>
          </w:p>
        </w:tc>
      </w:tr>
      <w:tr w:rsidR="00440D0E" w:rsidRPr="00440D0E" w14:paraId="184C5FA2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D4F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D24A9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4420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70B0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24-Oct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F9DD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7B3D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31-Oct-24</w:t>
            </w:r>
          </w:p>
        </w:tc>
      </w:tr>
      <w:tr w:rsidR="00440D0E" w:rsidRPr="00440D0E" w14:paraId="22C50011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D99B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402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BC6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10B1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24-Sep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3451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B95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30-Sep-24</w:t>
            </w:r>
          </w:p>
        </w:tc>
      </w:tr>
      <w:tr w:rsidR="00440D0E" w:rsidRPr="00440D0E" w14:paraId="2B86DE14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04305" w14:textId="15F7EB03" w:rsidR="00440D0E" w:rsidRPr="00440D0E" w:rsidRDefault="00691436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Open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8158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E6F2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AEAE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24-Aug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9C6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4037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31-Aug-24</w:t>
            </w:r>
          </w:p>
        </w:tc>
      </w:tr>
      <w:tr w:rsidR="00691436" w:rsidRPr="00440D0E" w14:paraId="40AAC30A" w14:textId="77777777" w:rsidTr="002C251A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26EEB" w14:textId="410749AD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3C6FA2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Closed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1C6B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CEFD6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9E312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24-Jul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90CF8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3615C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31-Jul-24</w:t>
            </w:r>
          </w:p>
        </w:tc>
      </w:tr>
      <w:tr w:rsidR="00691436" w:rsidRPr="00440D0E" w14:paraId="6C68A742" w14:textId="77777777" w:rsidTr="002C251A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92E72" w14:textId="1EA0833C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3C6FA2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Closed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7C71E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EC5E8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B205D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24-Jun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54369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7F2C1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30-Jun-24</w:t>
            </w:r>
          </w:p>
        </w:tc>
      </w:tr>
      <w:tr w:rsidR="00691436" w:rsidRPr="00440D0E" w14:paraId="28851328" w14:textId="77777777" w:rsidTr="002C251A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58451" w14:textId="769D18D6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3C6FA2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Closed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1DC49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CB396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25DE0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24-May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85927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113E4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31-May-24</w:t>
            </w:r>
          </w:p>
        </w:tc>
      </w:tr>
      <w:tr w:rsidR="00691436" w:rsidRPr="00440D0E" w14:paraId="68CC126B" w14:textId="77777777" w:rsidTr="002C251A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CACCB" w14:textId="2E4BA47E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3C6FA2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Closed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D9141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A5C94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E7E3F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24-Apr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E009E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A7D0C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30-Apr-24</w:t>
            </w:r>
          </w:p>
        </w:tc>
      </w:tr>
      <w:tr w:rsidR="00691436" w:rsidRPr="00440D0E" w14:paraId="4B803548" w14:textId="77777777" w:rsidTr="002C251A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B83A3" w14:textId="3510D7CF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3C6FA2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Closed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5EC38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D851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E6934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24-Mar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6B833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53ADE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31-Mar-24</w:t>
            </w:r>
          </w:p>
        </w:tc>
      </w:tr>
      <w:tr w:rsidR="00691436" w:rsidRPr="00440D0E" w14:paraId="21D5F5BE" w14:textId="77777777" w:rsidTr="002C251A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8F4CF" w14:textId="7CDB9C85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3C6FA2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Closed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46105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E305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4075E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24-Feb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B5EBE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E5E56" w14:textId="77777777" w:rsidR="00691436" w:rsidRPr="00440D0E" w:rsidRDefault="00691436" w:rsidP="006914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29-Feb-24</w:t>
            </w:r>
          </w:p>
        </w:tc>
      </w:tr>
      <w:tr w:rsidR="00440D0E" w:rsidRPr="00440D0E" w14:paraId="0B4E7AFC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12E1A" w14:textId="68FAE2F8" w:rsidR="00440D0E" w:rsidRPr="00440D0E" w:rsidRDefault="00691436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Closed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2582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C157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1A0B9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24-Jan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FAF2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F2BC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31-Jan-24</w:t>
            </w:r>
          </w:p>
        </w:tc>
      </w:tr>
      <w:tr w:rsidR="00440D0E" w:rsidRPr="00440D0E" w14:paraId="3A8658D1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D04A" w14:textId="18003422" w:rsidR="00440D0E" w:rsidRPr="00440D0E" w:rsidRDefault="00691436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Closed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3904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3EFF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A3C6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23-Dec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B716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9D17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31-Dec-23</w:t>
            </w:r>
          </w:p>
        </w:tc>
      </w:tr>
      <w:tr w:rsidR="00440D0E" w:rsidRPr="00440D0E" w14:paraId="644E122E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A0A7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F539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686B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B29E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23-Nov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302F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6AB1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30-Nov-23</w:t>
            </w:r>
          </w:p>
        </w:tc>
      </w:tr>
      <w:tr w:rsidR="00440D0E" w:rsidRPr="00440D0E" w14:paraId="08C9B97C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C488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1AE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C9C9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FCE5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23-Oct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C44C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AB8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31-Oct-23</w:t>
            </w:r>
          </w:p>
        </w:tc>
      </w:tr>
      <w:tr w:rsidR="00440D0E" w:rsidRPr="00440D0E" w14:paraId="19EDDF0B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D703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5A65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688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39B3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23-Sep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5D34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7769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30-Sep-23</w:t>
            </w:r>
          </w:p>
        </w:tc>
      </w:tr>
      <w:tr w:rsidR="00440D0E" w:rsidRPr="00440D0E" w14:paraId="4FDDD555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26E7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4409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EC2A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DC2B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23-Aug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344E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7907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31-Aug-23</w:t>
            </w:r>
          </w:p>
        </w:tc>
      </w:tr>
      <w:tr w:rsidR="00440D0E" w:rsidRPr="00440D0E" w14:paraId="78EAEA05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0F6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176A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199C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5D24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23-Jul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06C8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00C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31-Jul-23</w:t>
            </w:r>
          </w:p>
        </w:tc>
      </w:tr>
      <w:tr w:rsidR="00440D0E" w:rsidRPr="00440D0E" w14:paraId="275DBFBE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0BB4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D573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398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6255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23-Jun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50C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E916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30-Jun-23</w:t>
            </w:r>
          </w:p>
        </w:tc>
      </w:tr>
      <w:tr w:rsidR="00440D0E" w:rsidRPr="00440D0E" w14:paraId="67361D0B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197E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CE4B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E0C2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41FC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23-May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52F8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D140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31-May-23</w:t>
            </w:r>
          </w:p>
        </w:tc>
      </w:tr>
      <w:tr w:rsidR="00440D0E" w:rsidRPr="00440D0E" w14:paraId="3A8FA922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1A4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E8D4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DB6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4970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23-Apr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2A46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9305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30-Apr-23</w:t>
            </w:r>
          </w:p>
        </w:tc>
      </w:tr>
      <w:tr w:rsidR="00440D0E" w:rsidRPr="00440D0E" w14:paraId="365BB56A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8540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D09E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1CFF1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30F0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23-Mar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DF3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3AF6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31-Mar-23</w:t>
            </w:r>
          </w:p>
        </w:tc>
      </w:tr>
      <w:tr w:rsidR="00440D0E" w:rsidRPr="00440D0E" w14:paraId="71D54725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B7E8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28EF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24B2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9F95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23-Feb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BD0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72B5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28-Feb-23</w:t>
            </w:r>
          </w:p>
        </w:tc>
      </w:tr>
      <w:tr w:rsidR="00440D0E" w:rsidRPr="00440D0E" w14:paraId="238A884D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7414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08E9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C425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95EF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23-Jan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D0A6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5E1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31-Jan-23</w:t>
            </w:r>
          </w:p>
        </w:tc>
      </w:tr>
      <w:tr w:rsidR="00440D0E" w:rsidRPr="00440D0E" w14:paraId="0DC2BE23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B3D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EE59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C62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75C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22-Dec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92D6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0C28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31-Dec-22</w:t>
            </w:r>
          </w:p>
        </w:tc>
      </w:tr>
      <w:tr w:rsidR="00440D0E" w:rsidRPr="00440D0E" w14:paraId="0E4B3EA2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4EE1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E32E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4C11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1284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22-Nov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26B0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D45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30-Nov-22</w:t>
            </w:r>
          </w:p>
        </w:tc>
      </w:tr>
      <w:tr w:rsidR="00440D0E" w:rsidRPr="00440D0E" w14:paraId="5B58FB41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E959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E437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ECBE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216A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22-Oct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B7FB9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FB67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31-Oct-22</w:t>
            </w:r>
          </w:p>
        </w:tc>
      </w:tr>
      <w:tr w:rsidR="00440D0E" w:rsidRPr="00440D0E" w14:paraId="6DEDC3B2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BD3A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30B0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BCED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B9F5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22-Sep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DC3F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E83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30-Sep-22</w:t>
            </w:r>
          </w:p>
        </w:tc>
      </w:tr>
      <w:tr w:rsidR="00440D0E" w:rsidRPr="00440D0E" w14:paraId="3946EEED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9809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6331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A8D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4DFE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22-Aug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E94F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648E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31-Aug-22</w:t>
            </w:r>
          </w:p>
        </w:tc>
      </w:tr>
      <w:tr w:rsidR="00440D0E" w:rsidRPr="00440D0E" w14:paraId="283BDB2B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8D85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083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58BE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63B2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22-Jul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6F24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A25D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31-Jul-22</w:t>
            </w:r>
          </w:p>
        </w:tc>
      </w:tr>
      <w:tr w:rsidR="00440D0E" w:rsidRPr="00440D0E" w14:paraId="76112223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3BD7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8449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C1DD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1719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22-Jun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F4EF9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8B6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30-Jun-22</w:t>
            </w:r>
          </w:p>
        </w:tc>
      </w:tr>
      <w:tr w:rsidR="00440D0E" w:rsidRPr="00440D0E" w14:paraId="76D7B134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79C5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67B2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0033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8A369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22-May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1B6B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BF7A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31-May-22</w:t>
            </w:r>
          </w:p>
        </w:tc>
      </w:tr>
      <w:tr w:rsidR="00440D0E" w:rsidRPr="00440D0E" w14:paraId="709F156E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104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C2FE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70AF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48E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22-Apr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4741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78C5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30-Apr-22</w:t>
            </w:r>
          </w:p>
        </w:tc>
      </w:tr>
      <w:tr w:rsidR="00440D0E" w:rsidRPr="00440D0E" w14:paraId="5C95A824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60F8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E7D8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0C9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8026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22-Mar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1370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9134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31-Mar-22</w:t>
            </w:r>
          </w:p>
        </w:tc>
      </w:tr>
      <w:tr w:rsidR="00440D0E" w:rsidRPr="00440D0E" w14:paraId="0C648371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057F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CD98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3099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4642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22-Feb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3657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8731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28-Feb-22</w:t>
            </w:r>
          </w:p>
        </w:tc>
      </w:tr>
      <w:tr w:rsidR="00440D0E" w:rsidRPr="00440D0E" w14:paraId="14CC0D52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3351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92959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3FB5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D574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22-Jan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9F42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EF81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31-Jan-22</w:t>
            </w:r>
          </w:p>
        </w:tc>
      </w:tr>
      <w:tr w:rsidR="00440D0E" w:rsidRPr="00440D0E" w14:paraId="003D640A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7B40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1E441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E738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384D9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21-Dec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C3B4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01-Dec-21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B8A81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31-Dec-21</w:t>
            </w:r>
          </w:p>
        </w:tc>
      </w:tr>
      <w:tr w:rsidR="00440D0E" w:rsidRPr="00440D0E" w14:paraId="174D252F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379B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085F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151D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C920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21-Nov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AB48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01-Nov-21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BF89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30-Nov-21</w:t>
            </w:r>
          </w:p>
        </w:tc>
      </w:tr>
      <w:tr w:rsidR="00440D0E" w:rsidRPr="00440D0E" w14:paraId="7835949E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2B8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9CCE1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5A57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A666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21-Oct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6DE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01-Oct-21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F69A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31-Oct-21</w:t>
            </w:r>
          </w:p>
        </w:tc>
      </w:tr>
      <w:tr w:rsidR="00440D0E" w:rsidRPr="00440D0E" w14:paraId="2CF0EA33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366E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EE51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84A6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F69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21-Sep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0B5A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01-Sep-21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5D8F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30-Sep-21</w:t>
            </w:r>
          </w:p>
        </w:tc>
      </w:tr>
      <w:tr w:rsidR="00440D0E" w:rsidRPr="00440D0E" w14:paraId="1D47B8FF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5840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7417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8015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7875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21-Aug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1268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01-Aug-21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FA271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31-Aug-21</w:t>
            </w:r>
          </w:p>
        </w:tc>
      </w:tr>
      <w:tr w:rsidR="00440D0E" w:rsidRPr="00440D0E" w14:paraId="51252A6C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0D059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5CBA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1F5DF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34B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21-Jul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C4B7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01-Jul-21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89E13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31-Jul-21</w:t>
            </w:r>
          </w:p>
        </w:tc>
      </w:tr>
      <w:tr w:rsidR="00440D0E" w:rsidRPr="00440D0E" w14:paraId="741140D7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9642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4DE4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F172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87EE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21-Jun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12D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01-Jun-21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3F74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30-Jun-21</w:t>
            </w:r>
          </w:p>
        </w:tc>
      </w:tr>
      <w:tr w:rsidR="00440D0E" w:rsidRPr="00440D0E" w14:paraId="68897F0C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17C3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6B9B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FB81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6019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21-May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75F97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01-May-21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AD42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31-May-21</w:t>
            </w:r>
          </w:p>
        </w:tc>
      </w:tr>
      <w:tr w:rsidR="00440D0E" w:rsidRPr="00440D0E" w14:paraId="3A5F8A0B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BCB3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017B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A580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0570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21-Apr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7170E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01-Apr-21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C75CA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30-Apr-21</w:t>
            </w:r>
          </w:p>
        </w:tc>
      </w:tr>
      <w:tr w:rsidR="00440D0E" w:rsidRPr="00440D0E" w14:paraId="203ACF37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FA2A8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FFEF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628C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6E6E2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21-Mar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335C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01-Mar-21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3204B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31-Mar-21</w:t>
            </w:r>
          </w:p>
        </w:tc>
      </w:tr>
      <w:tr w:rsidR="00440D0E" w:rsidRPr="00440D0E" w14:paraId="130D3D9B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C2F19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79BD0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14A36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8D6A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21-Feb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09B9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01-Feb-21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EBE09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28-Feb-21</w:t>
            </w:r>
          </w:p>
        </w:tc>
      </w:tr>
      <w:tr w:rsidR="00440D0E" w:rsidRPr="00440D0E" w14:paraId="26F2DF76" w14:textId="77777777" w:rsidTr="00440D0E">
        <w:trPr>
          <w:trHeight w:val="2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1311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Never Opened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4E14D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4056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F8C91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21-Jan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07C35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9B574" w14:textId="77777777" w:rsidR="00440D0E" w:rsidRPr="00440D0E" w:rsidRDefault="00440D0E" w:rsidP="00440D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40D0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31-Jan-21</w:t>
            </w:r>
          </w:p>
        </w:tc>
      </w:tr>
    </w:tbl>
    <w:p w14:paraId="04D43748" w14:textId="77777777" w:rsidR="00EA6A46" w:rsidRPr="00BB173D" w:rsidRDefault="00EA6A46" w:rsidP="00EA6A46">
      <w:pPr>
        <w:spacing w:line="360" w:lineRule="auto"/>
        <w:rPr>
          <w:rFonts w:ascii="Arial" w:hAnsi="Arial" w:cs="Arial"/>
        </w:rPr>
      </w:pPr>
    </w:p>
    <w:p w14:paraId="5C597CC0" w14:textId="77777777" w:rsidR="00EA6A46" w:rsidRDefault="00EA6A46" w:rsidP="00EA6A46">
      <w:pPr>
        <w:rPr>
          <w:rFonts w:ascii="Arial" w:hAnsi="Arial" w:cs="Arial"/>
        </w:rPr>
      </w:pPr>
    </w:p>
    <w:p w14:paraId="1EE65B87" w14:textId="6BE3ACB6" w:rsidR="00EA6A46" w:rsidRDefault="00EA6A46">
      <w:pPr>
        <w:rPr>
          <w:rFonts w:ascii="Arial" w:hAnsi="Arial" w:cs="Arial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p w14:paraId="5A46BBFE" w14:textId="054729C4" w:rsidR="0016764D" w:rsidRPr="00BB173D" w:rsidRDefault="0016764D" w:rsidP="0064135C">
      <w:pPr>
        <w:pStyle w:val="Heading3"/>
      </w:pPr>
      <w:bookmarkStart w:id="36" w:name="_Toc128638"/>
      <w:bookmarkStart w:id="37" w:name="_Toc170724929"/>
      <w:r w:rsidRPr="00BB173D">
        <w:lastRenderedPageBreak/>
        <w:t>AP-</w:t>
      </w:r>
      <w:r w:rsidR="00432A82">
        <w:t>1</w:t>
      </w:r>
      <w:r w:rsidR="00746E20">
        <w:t>2</w:t>
      </w:r>
      <w:r w:rsidRPr="00BB173D">
        <w:t xml:space="preserve">: </w:t>
      </w:r>
      <w:bookmarkEnd w:id="31"/>
      <w:bookmarkEnd w:id="36"/>
      <w:r w:rsidRPr="00BB173D">
        <w:t>Aging Period</w:t>
      </w:r>
      <w:bookmarkEnd w:id="37"/>
    </w:p>
    <w:p w14:paraId="66A6E852" w14:textId="530A4407" w:rsidR="0016764D" w:rsidRPr="00BB173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>: Setup &gt; Calendar &gt; Aging Period</w:t>
      </w:r>
    </w:p>
    <w:p w14:paraId="2C2B84F5" w14:textId="77777777" w:rsidR="0016764D" w:rsidRDefault="0016764D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E82A3AC" w14:textId="5F922851" w:rsidR="000D5DFE" w:rsidRPr="00B149C1" w:rsidRDefault="000D5DFE" w:rsidP="000D5DFE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F7E807D" wp14:editId="63143A1D">
            <wp:extent cx="244475" cy="24447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1A4668">
        <w:rPr>
          <w:rFonts w:ascii="Arial" w:hAnsi="Arial" w:cs="Arial"/>
          <w:b/>
        </w:rPr>
        <w:t>Aging Period</w:t>
      </w:r>
      <w:r w:rsidR="00BF0E39">
        <w:rPr>
          <w:rFonts w:ascii="Arial" w:hAnsi="Arial" w:cs="Arial"/>
          <w:b/>
        </w:rPr>
        <w:tab/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56D288F5" w14:textId="77777777" w:rsidTr="000D5DFE">
        <w:tc>
          <w:tcPr>
            <w:tcW w:w="5040" w:type="dxa"/>
          </w:tcPr>
          <w:p w14:paraId="44CDBFF2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2449852D" w14:textId="77777777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3386D628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05-Nov-2019</w:t>
            </w:r>
          </w:p>
        </w:tc>
      </w:tr>
      <w:tr w:rsidR="000D5DFE" w:rsidRPr="00B149C1" w14:paraId="7DAAB447" w14:textId="77777777" w:rsidTr="000D5DFE">
        <w:tc>
          <w:tcPr>
            <w:tcW w:w="5040" w:type="dxa"/>
          </w:tcPr>
          <w:p w14:paraId="65DD0355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6AD5B608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3B54F2A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8D30693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72AFF5C3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6EC579FB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63743B2A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D0EA7E0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364B329D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7DE17CC9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4E7D1D5C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0DC3375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0AAECB9A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44FE6BE8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28E58460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081429D3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8953A0E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FE0D99D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0095485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10FC4F2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3A75670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FE9FC58" w14:textId="77777777" w:rsidR="000D5DFE" w:rsidRPr="00BB173D" w:rsidRDefault="000D5DFE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C986573" w14:textId="77777777" w:rsidR="0016764D" w:rsidRPr="00B6155B" w:rsidRDefault="0016764D" w:rsidP="0016764D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Aging period </w:t>
      </w:r>
      <w:proofErr w:type="spellStart"/>
      <w:r w:rsidRPr="00B6155B">
        <w:rPr>
          <w:rFonts w:ascii="Arial" w:hAnsi="Arial" w:cs="Arial"/>
          <w:szCs w:val="22"/>
        </w:rPr>
        <w:t>digunakan</w:t>
      </w:r>
      <w:proofErr w:type="spellEnd"/>
      <w:r w:rsidRPr="00B6155B">
        <w:rPr>
          <w:rFonts w:ascii="Arial" w:hAnsi="Arial" w:cs="Arial"/>
          <w:szCs w:val="22"/>
        </w:rPr>
        <w:t xml:space="preserve"> </w:t>
      </w:r>
      <w:proofErr w:type="spellStart"/>
      <w:r w:rsidRPr="00B6155B">
        <w:rPr>
          <w:rFonts w:ascii="Arial" w:hAnsi="Arial" w:cs="Arial"/>
          <w:szCs w:val="22"/>
        </w:rPr>
        <w:t>untuk</w:t>
      </w:r>
      <w:proofErr w:type="spellEnd"/>
      <w:r w:rsidRPr="00B6155B">
        <w:rPr>
          <w:rFonts w:ascii="Arial" w:hAnsi="Arial" w:cs="Arial"/>
          <w:szCs w:val="22"/>
        </w:rPr>
        <w:t xml:space="preserve"> maintain bucket aging </w:t>
      </w:r>
      <w:proofErr w:type="spellStart"/>
      <w:r w:rsidRPr="00B6155B">
        <w:rPr>
          <w:rFonts w:ascii="Arial" w:hAnsi="Arial" w:cs="Arial"/>
          <w:szCs w:val="22"/>
        </w:rPr>
        <w:t>hutang</w:t>
      </w:r>
      <w:proofErr w:type="spellEnd"/>
    </w:p>
    <w:p w14:paraId="1D78BA55" w14:textId="77777777" w:rsidR="0016764D" w:rsidRPr="00BB173D" w:rsidRDefault="0016764D" w:rsidP="0016764D">
      <w:pPr>
        <w:spacing w:line="360" w:lineRule="auto"/>
        <w:rPr>
          <w:rFonts w:ascii="Arial" w:hAnsi="Arial" w:cs="Arial"/>
        </w:rPr>
      </w:pPr>
    </w:p>
    <w:p w14:paraId="3B910248" w14:textId="77777777" w:rsidR="0016764D" w:rsidRPr="00517AF4" w:rsidRDefault="0016764D" w:rsidP="0016764D">
      <w:pPr>
        <w:rPr>
          <w:rFonts w:ascii="Arial" w:hAnsi="Arial" w:cs="Arial"/>
          <w:b/>
        </w:rPr>
      </w:pPr>
      <w:r w:rsidRPr="00BB173D">
        <w:rPr>
          <w:rFonts w:ascii="Arial" w:hAnsi="Arial" w:cs="Arial"/>
          <w:b/>
        </w:rPr>
        <w:t>&lt;</w:t>
      </w:r>
      <w:r w:rsidRPr="00517AF4">
        <w:rPr>
          <w:rFonts w:ascii="Arial" w:hAnsi="Arial" w:cs="Arial"/>
          <w:b/>
        </w:rPr>
        <w:t>Aging Periods&gt;</w:t>
      </w:r>
    </w:p>
    <w:tbl>
      <w:tblPr>
        <w:tblW w:w="13030" w:type="dxa"/>
        <w:tblLook w:val="04A0" w:firstRow="1" w:lastRow="0" w:firstColumn="1" w:lastColumn="0" w:noHBand="0" w:noVBand="1"/>
      </w:tblPr>
      <w:tblGrid>
        <w:gridCol w:w="2225"/>
        <w:gridCol w:w="2225"/>
        <w:gridCol w:w="828"/>
        <w:gridCol w:w="1400"/>
        <w:gridCol w:w="1040"/>
        <w:gridCol w:w="820"/>
        <w:gridCol w:w="2200"/>
        <w:gridCol w:w="2480"/>
      </w:tblGrid>
      <w:tr w:rsidR="00BF0E39" w:rsidRPr="00517AF4" w14:paraId="215C52B4" w14:textId="77777777" w:rsidTr="00BF0E39">
        <w:trPr>
          <w:trHeight w:val="288"/>
        </w:trPr>
        <w:tc>
          <w:tcPr>
            <w:tcW w:w="222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CF806F" w14:textId="77777777" w:rsidR="00BF0E39" w:rsidRPr="00BF0E39" w:rsidRDefault="00BF0E39" w:rsidP="00BF0E39">
            <w:pPr>
              <w:jc w:val="center"/>
              <w:rPr>
                <w:rFonts w:ascii="Arial" w:hAnsi="Arial" w:cs="Arial"/>
                <w:b/>
              </w:rPr>
            </w:pPr>
            <w:r w:rsidRPr="00BF0E39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222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7EF1D2" w14:textId="77777777" w:rsidR="00BF0E39" w:rsidRPr="00BF0E39" w:rsidRDefault="00BF0E39" w:rsidP="00BF0E39">
            <w:pPr>
              <w:jc w:val="center"/>
              <w:rPr>
                <w:rFonts w:ascii="Arial" w:hAnsi="Arial" w:cs="Arial"/>
                <w:b/>
              </w:rPr>
            </w:pPr>
            <w:r w:rsidRPr="00BF0E39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64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0FFAC6" w14:textId="77777777" w:rsidR="00BF0E39" w:rsidRPr="00BF0E39" w:rsidRDefault="00BF0E39" w:rsidP="00BF0E39">
            <w:pPr>
              <w:jc w:val="center"/>
              <w:rPr>
                <w:rFonts w:ascii="Arial" w:hAnsi="Arial" w:cs="Arial"/>
                <w:b/>
              </w:rPr>
            </w:pPr>
            <w:r w:rsidRPr="00BF0E39">
              <w:rPr>
                <w:rFonts w:ascii="Arial" w:hAnsi="Arial" w:cs="Arial"/>
                <w:b/>
              </w:rPr>
              <w:t>Status</w:t>
            </w:r>
          </w:p>
        </w:tc>
        <w:tc>
          <w:tcPr>
            <w:tcW w:w="14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1476F1" w14:textId="77777777" w:rsidR="00BF0E39" w:rsidRPr="00BF0E39" w:rsidRDefault="00BF0E39" w:rsidP="00BF0E39">
            <w:pPr>
              <w:jc w:val="center"/>
              <w:rPr>
                <w:rFonts w:ascii="Arial" w:hAnsi="Arial" w:cs="Arial"/>
                <w:b/>
              </w:rPr>
            </w:pPr>
            <w:r w:rsidRPr="00BF0E39">
              <w:rPr>
                <w:rFonts w:ascii="Arial" w:hAnsi="Arial" w:cs="Arial"/>
                <w:b/>
              </w:rPr>
              <w:t>Column Order</w:t>
            </w:r>
          </w:p>
        </w:tc>
        <w:tc>
          <w:tcPr>
            <w:tcW w:w="104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23BC83" w14:textId="77777777" w:rsidR="00BF0E39" w:rsidRPr="00BF0E39" w:rsidRDefault="00BF0E39" w:rsidP="00BF0E39">
            <w:pPr>
              <w:jc w:val="center"/>
              <w:rPr>
                <w:rFonts w:ascii="Arial" w:hAnsi="Arial" w:cs="Arial"/>
                <w:b/>
              </w:rPr>
            </w:pPr>
            <w:r w:rsidRPr="00BF0E39">
              <w:rPr>
                <w:rFonts w:ascii="Arial" w:hAnsi="Arial" w:cs="Arial"/>
                <w:b/>
              </w:rPr>
              <w:t>Days From</w:t>
            </w:r>
          </w:p>
        </w:tc>
        <w:tc>
          <w:tcPr>
            <w:tcW w:w="82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03D9EF" w14:textId="77777777" w:rsidR="00BF0E39" w:rsidRPr="00BF0E39" w:rsidRDefault="00BF0E39" w:rsidP="00BF0E39">
            <w:pPr>
              <w:jc w:val="center"/>
              <w:rPr>
                <w:rFonts w:ascii="Arial" w:hAnsi="Arial" w:cs="Arial"/>
                <w:b/>
              </w:rPr>
            </w:pPr>
            <w:r w:rsidRPr="00BF0E39">
              <w:rPr>
                <w:rFonts w:ascii="Arial" w:hAnsi="Arial" w:cs="Arial"/>
                <w:b/>
              </w:rPr>
              <w:t>Days To</w:t>
            </w:r>
          </w:p>
        </w:tc>
        <w:tc>
          <w:tcPr>
            <w:tcW w:w="22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CC98B0" w14:textId="77777777" w:rsidR="00BF0E39" w:rsidRPr="00BF0E39" w:rsidRDefault="00BF0E39" w:rsidP="00BF0E39">
            <w:pPr>
              <w:jc w:val="center"/>
              <w:rPr>
                <w:rFonts w:ascii="Arial" w:hAnsi="Arial" w:cs="Arial"/>
                <w:b/>
              </w:rPr>
            </w:pPr>
            <w:r w:rsidRPr="00BF0E39">
              <w:rPr>
                <w:rFonts w:ascii="Arial" w:hAnsi="Arial" w:cs="Arial"/>
                <w:b/>
              </w:rPr>
              <w:t>Column Headings First</w:t>
            </w:r>
          </w:p>
        </w:tc>
        <w:tc>
          <w:tcPr>
            <w:tcW w:w="248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0A8350" w14:textId="77777777" w:rsidR="00BF0E39" w:rsidRPr="00BF0E39" w:rsidRDefault="00BF0E39" w:rsidP="00BF0E39">
            <w:pPr>
              <w:jc w:val="center"/>
              <w:rPr>
                <w:rFonts w:ascii="Arial" w:hAnsi="Arial" w:cs="Arial"/>
                <w:b/>
              </w:rPr>
            </w:pPr>
            <w:r w:rsidRPr="00BF0E39">
              <w:rPr>
                <w:rFonts w:ascii="Arial" w:hAnsi="Arial" w:cs="Arial"/>
                <w:b/>
              </w:rPr>
              <w:t>Column Headings Second</w:t>
            </w:r>
          </w:p>
        </w:tc>
      </w:tr>
      <w:tr w:rsidR="00BF0E39" w:rsidRPr="00BF0E39" w14:paraId="1CBAB526" w14:textId="77777777" w:rsidTr="00BF0E39">
        <w:trPr>
          <w:trHeight w:val="288"/>
        </w:trPr>
        <w:tc>
          <w:tcPr>
            <w:tcW w:w="222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D9788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AP Aging 7 Hari 4 Bucket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B3BEF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AP Aging 7 Hari 4 Bucket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71FA8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Active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65614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14CC1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A5BF6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6A9AA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&lt;8 Hari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278234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 </w:t>
            </w:r>
          </w:p>
        </w:tc>
      </w:tr>
      <w:tr w:rsidR="00BF0E39" w:rsidRPr="00BF0E39" w14:paraId="2D60D222" w14:textId="77777777" w:rsidTr="00BF0E39">
        <w:trPr>
          <w:trHeight w:val="288"/>
        </w:trPr>
        <w:tc>
          <w:tcPr>
            <w:tcW w:w="222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42562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AP Aging 7 Hari 4 Bucket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AEB62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AP Aging 7 Hari 4 Bucket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4CCB8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Active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E7893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46F0E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522C9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14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4436C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8 - 14 Hari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1B6E3B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 </w:t>
            </w:r>
          </w:p>
        </w:tc>
      </w:tr>
      <w:tr w:rsidR="00BF0E39" w:rsidRPr="00BF0E39" w14:paraId="135991FE" w14:textId="77777777" w:rsidTr="00BF0E39">
        <w:trPr>
          <w:trHeight w:val="288"/>
        </w:trPr>
        <w:tc>
          <w:tcPr>
            <w:tcW w:w="222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A3033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AP Aging 7 Hari 4 Bucket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80A2A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AP Aging 7 Hari 4 Bucket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ACDFE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Active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D4FDA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D6271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679D2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21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C2EFF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15 - 21 Hari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03F84D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 </w:t>
            </w:r>
          </w:p>
        </w:tc>
      </w:tr>
      <w:tr w:rsidR="00BF0E39" w:rsidRPr="00BF0E39" w14:paraId="34C8C651" w14:textId="77777777" w:rsidTr="00BF0E39">
        <w:trPr>
          <w:trHeight w:val="288"/>
        </w:trPr>
        <w:tc>
          <w:tcPr>
            <w:tcW w:w="222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285F4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AP Aging 7 Hari 4 Bucket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9C2D4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AP Aging 7 Hari 4 Bucket</w:t>
            </w:r>
          </w:p>
        </w:tc>
        <w:tc>
          <w:tcPr>
            <w:tcW w:w="64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3E2C2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Active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EF89A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41AC4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22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39D8F" w14:textId="77777777" w:rsidR="00BF0E39" w:rsidRPr="00BF0E39" w:rsidRDefault="00BF0E39" w:rsidP="00BF0E39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28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02DF3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22 - 28 Hari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2F8331" w14:textId="77777777" w:rsidR="00BF0E39" w:rsidRPr="00BF0E39" w:rsidRDefault="00BF0E39" w:rsidP="00BF0E39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F0E39">
              <w:rPr>
                <w:rFonts w:ascii="Arial" w:hAnsi="Arial" w:cs="Arial"/>
                <w:color w:val="000000"/>
                <w:lang w:val="en-ID" w:eastAsia="en-ID"/>
              </w:rPr>
              <w:t> </w:t>
            </w:r>
          </w:p>
        </w:tc>
      </w:tr>
    </w:tbl>
    <w:p w14:paraId="6F42F162" w14:textId="77777777" w:rsidR="00BF0E39" w:rsidRPr="00517AF4" w:rsidRDefault="00BF0E39" w:rsidP="0016764D">
      <w:pPr>
        <w:rPr>
          <w:rFonts w:ascii="Arial" w:hAnsi="Arial" w:cs="Arial"/>
          <w:b/>
        </w:rPr>
      </w:pPr>
    </w:p>
    <w:p w14:paraId="13E900A0" w14:textId="77777777" w:rsidR="0016764D" w:rsidRPr="00517AF4" w:rsidRDefault="0016764D" w:rsidP="0016764D">
      <w:pPr>
        <w:rPr>
          <w:rFonts w:ascii="Arial" w:hAnsi="Arial" w:cs="Arial"/>
          <w:b/>
        </w:rPr>
      </w:pPr>
    </w:p>
    <w:p w14:paraId="51C03A20" w14:textId="77777777" w:rsidR="0016764D" w:rsidRPr="00BB173D" w:rsidRDefault="0016764D" w:rsidP="0016764D">
      <w:pPr>
        <w:rPr>
          <w:rFonts w:ascii="Arial" w:hAnsi="Arial" w:cs="Arial"/>
          <w:b/>
          <w:sz w:val="18"/>
          <w:szCs w:val="18"/>
        </w:rPr>
      </w:pPr>
    </w:p>
    <w:p w14:paraId="5682C553" w14:textId="77777777" w:rsidR="0016764D" w:rsidRPr="00BB173D" w:rsidRDefault="0016764D" w:rsidP="0016764D">
      <w:pPr>
        <w:ind w:left="-100"/>
        <w:rPr>
          <w:rFonts w:ascii="Arial" w:hAnsi="Arial" w:cs="Arial"/>
          <w:b/>
          <w:sz w:val="18"/>
          <w:szCs w:val="18"/>
        </w:rPr>
      </w:pPr>
    </w:p>
    <w:p w14:paraId="71D8E9F9" w14:textId="77777777" w:rsidR="0016764D" w:rsidRPr="00BB173D" w:rsidRDefault="0016764D" w:rsidP="0016764D">
      <w:pPr>
        <w:ind w:left="-100"/>
        <w:rPr>
          <w:rFonts w:ascii="Arial" w:hAnsi="Arial" w:cs="Arial"/>
          <w:b/>
          <w:sz w:val="18"/>
          <w:szCs w:val="18"/>
        </w:rPr>
      </w:pPr>
    </w:p>
    <w:p w14:paraId="2994FA15" w14:textId="77777777" w:rsidR="0016764D" w:rsidRPr="00BB173D" w:rsidRDefault="0016764D" w:rsidP="0016764D">
      <w:pPr>
        <w:ind w:left="-100"/>
        <w:rPr>
          <w:rFonts w:ascii="Arial" w:hAnsi="Arial" w:cs="Arial"/>
          <w:b/>
          <w:sz w:val="18"/>
          <w:szCs w:val="18"/>
        </w:rPr>
      </w:pPr>
    </w:p>
    <w:p w14:paraId="534ABE96" w14:textId="1E635753" w:rsidR="0064135C" w:rsidRDefault="0064135C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p w14:paraId="21346E33" w14:textId="078F2C1D" w:rsidR="006E7A33" w:rsidRPr="00BB173D" w:rsidRDefault="006E7A33" w:rsidP="006E7A33">
      <w:pPr>
        <w:pStyle w:val="Heading3"/>
      </w:pPr>
      <w:r w:rsidRPr="00C32D87">
        <w:lastRenderedPageBreak/>
        <w:t>AP-1</w:t>
      </w:r>
      <w:r w:rsidR="00746E20" w:rsidRPr="00C32D87">
        <w:t>3</w:t>
      </w:r>
      <w:r w:rsidR="00517AF4" w:rsidRPr="00C32D87">
        <w:t>: Document Sequence</w:t>
      </w:r>
    </w:p>
    <w:p w14:paraId="3346B7FA" w14:textId="681C690B" w:rsidR="001104E8" w:rsidRPr="001104E8" w:rsidRDefault="001104E8" w:rsidP="001104E8">
      <w:pP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 w:rsidRPr="001104E8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System Administrator (N): Application &gt; Sequential Numbering &gt; Define</w:t>
      </w:r>
    </w:p>
    <w:p w14:paraId="4FE9EDA6" w14:textId="77777777" w:rsidR="006E7A33" w:rsidRDefault="006E7A33" w:rsidP="006E7A3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C4EC668" w14:textId="66C41279" w:rsidR="006E7A33" w:rsidRPr="00B149C1" w:rsidRDefault="006E7A33" w:rsidP="006E7A3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D095BB4" wp14:editId="7B0FEC7E">
            <wp:extent cx="244475" cy="244475"/>
            <wp:effectExtent l="0" t="0" r="3175" b="3175"/>
            <wp:docPr id="1707251847" name="Picture 1707251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277FFA">
        <w:rPr>
          <w:rFonts w:ascii="Arial" w:hAnsi="Arial" w:cs="Arial"/>
          <w:b/>
        </w:rPr>
        <w:t>Define</w:t>
      </w:r>
      <w:r>
        <w:rPr>
          <w:rFonts w:ascii="Arial" w:hAnsi="Arial" w:cs="Arial"/>
          <w:b/>
        </w:rPr>
        <w:tab/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6E7A33" w:rsidRPr="00B149C1" w14:paraId="3BF38E2D" w14:textId="77777777" w:rsidTr="002C251A">
        <w:tc>
          <w:tcPr>
            <w:tcW w:w="5040" w:type="dxa"/>
          </w:tcPr>
          <w:p w14:paraId="551E5A19" w14:textId="77777777" w:rsidR="006E7A33" w:rsidRPr="00B149C1" w:rsidRDefault="006E7A33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08735484" w14:textId="77777777" w:rsidR="006E7A33" w:rsidRPr="00B149C1" w:rsidRDefault="006E7A33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4B7E00DA" w14:textId="66A0A1D3" w:rsidR="006E7A33" w:rsidRPr="00B149C1" w:rsidRDefault="006E7A33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6E7A33" w:rsidRPr="00B149C1" w14:paraId="32F12D10" w14:textId="77777777" w:rsidTr="002C251A">
        <w:tc>
          <w:tcPr>
            <w:tcW w:w="5040" w:type="dxa"/>
          </w:tcPr>
          <w:p w14:paraId="09A22C2B" w14:textId="77777777" w:rsidR="006E7A33" w:rsidRPr="00B149C1" w:rsidRDefault="006E7A33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D851C9A" w14:textId="77777777" w:rsidR="006E7A33" w:rsidRPr="00B149C1" w:rsidRDefault="006E7A33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66A71583" w14:textId="77777777" w:rsidR="006E7A33" w:rsidRPr="00B149C1" w:rsidRDefault="006E7A33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95A9CEC" w14:textId="77777777" w:rsidR="006E7A33" w:rsidRDefault="006E7A33" w:rsidP="006E7A3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442E8F8" w14:textId="77777777" w:rsidR="006E7A33" w:rsidRPr="00B149C1" w:rsidRDefault="006E7A33" w:rsidP="006E7A33">
      <w:pPr>
        <w:rPr>
          <w:rFonts w:ascii="Arial" w:hAnsi="Arial" w:cs="Arial"/>
          <w:b/>
          <w:color w:val="000000"/>
        </w:rPr>
      </w:pPr>
      <w:r w:rsidRPr="00C32D87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6E7A33" w:rsidRPr="00F51C4C" w14:paraId="215B8D52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25F046C4" w14:textId="77777777" w:rsidR="006E7A33" w:rsidRPr="00F51C4C" w:rsidRDefault="006E7A3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DD78A6C" w14:textId="77777777" w:rsidR="006E7A33" w:rsidRPr="00F51C4C" w:rsidRDefault="006E7A3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0E61413" w14:textId="77777777" w:rsidR="006E7A33" w:rsidRPr="00F51C4C" w:rsidRDefault="006E7A3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59CD147" w14:textId="77777777" w:rsidR="006E7A33" w:rsidRPr="00F51C4C" w:rsidRDefault="006E7A3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5C15695B" w14:textId="77777777" w:rsidR="006E7A33" w:rsidRPr="00F51C4C" w:rsidRDefault="006E7A3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C77BCB9" w14:textId="77777777" w:rsidR="006E7A33" w:rsidRPr="00F51C4C" w:rsidRDefault="006E7A3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588FD7ED" w14:textId="77777777" w:rsidR="006E7A33" w:rsidRPr="00F51C4C" w:rsidRDefault="006E7A3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6E7A33" w:rsidRPr="00F51C4C" w14:paraId="14C35C3F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50493DAF" w14:textId="7C25CB68" w:rsidR="006E7A33" w:rsidRPr="00F51C4C" w:rsidRDefault="006E7A33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4D03393" w14:textId="77777777" w:rsidR="006E7A33" w:rsidRPr="00F51C4C" w:rsidRDefault="006E7A3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2574F70" w14:textId="77777777" w:rsidR="006E7A33" w:rsidRPr="00F51C4C" w:rsidRDefault="006E7A3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4A8F6F00" w14:textId="2968F211" w:rsidR="006E7A33" w:rsidRPr="00F51C4C" w:rsidRDefault="00C32D87" w:rsidP="002C251A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7BA241BE" w14:textId="77777777" w:rsidR="006E7A33" w:rsidRPr="00F51C4C" w:rsidRDefault="006E7A3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1AC101B3" w14:textId="77777777" w:rsidR="006E7A33" w:rsidRPr="00F51C4C" w:rsidRDefault="006E7A3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96AE440" w14:textId="77777777" w:rsidR="006E7A33" w:rsidRPr="00F51C4C" w:rsidRDefault="006E7A3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5B68D11" w14:textId="77777777" w:rsidR="006E7A33" w:rsidRPr="00BB173D" w:rsidRDefault="006E7A33" w:rsidP="006E7A3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74E9725" w14:textId="31419E56" w:rsidR="006E7A33" w:rsidRDefault="006E7A33" w:rsidP="006E7A33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 w:rsidR="001104E8">
        <w:rPr>
          <w:rFonts w:ascii="Arial" w:hAnsi="Arial" w:cs="Arial"/>
          <w:szCs w:val="22"/>
        </w:rPr>
        <w:t xml:space="preserve">Form </w:t>
      </w:r>
      <w:proofErr w:type="spellStart"/>
      <w:r w:rsidR="001104E8">
        <w:rPr>
          <w:rFonts w:ascii="Arial" w:hAnsi="Arial" w:cs="Arial"/>
          <w:szCs w:val="22"/>
        </w:rPr>
        <w:t>ini</w:t>
      </w:r>
      <w:proofErr w:type="spellEnd"/>
      <w:r w:rsidR="001104E8">
        <w:rPr>
          <w:rFonts w:ascii="Arial" w:hAnsi="Arial" w:cs="Arial"/>
          <w:szCs w:val="22"/>
        </w:rPr>
        <w:t xml:space="preserve"> </w:t>
      </w:r>
      <w:proofErr w:type="spellStart"/>
      <w:r w:rsidR="001104E8">
        <w:rPr>
          <w:rFonts w:ascii="Arial" w:hAnsi="Arial" w:cs="Arial"/>
          <w:szCs w:val="22"/>
        </w:rPr>
        <w:t>digunakan</w:t>
      </w:r>
      <w:proofErr w:type="spellEnd"/>
      <w:r w:rsidR="001104E8">
        <w:rPr>
          <w:rFonts w:ascii="Arial" w:hAnsi="Arial" w:cs="Arial"/>
          <w:szCs w:val="22"/>
        </w:rPr>
        <w:t xml:space="preserve"> </w:t>
      </w:r>
      <w:proofErr w:type="spellStart"/>
      <w:r w:rsidR="001104E8">
        <w:rPr>
          <w:rFonts w:ascii="Arial" w:hAnsi="Arial" w:cs="Arial"/>
          <w:szCs w:val="22"/>
        </w:rPr>
        <w:t>untuk</w:t>
      </w:r>
      <w:proofErr w:type="spellEnd"/>
      <w:r w:rsidR="001104E8">
        <w:rPr>
          <w:rFonts w:ascii="Arial" w:hAnsi="Arial" w:cs="Arial"/>
          <w:szCs w:val="22"/>
        </w:rPr>
        <w:t xml:space="preserve"> </w:t>
      </w:r>
      <w:r w:rsidR="00277FFA">
        <w:rPr>
          <w:rFonts w:ascii="Arial" w:hAnsi="Arial" w:cs="Arial"/>
          <w:szCs w:val="22"/>
        </w:rPr>
        <w:t>setup</w:t>
      </w:r>
      <w:r w:rsidR="001104E8">
        <w:rPr>
          <w:rFonts w:ascii="Arial" w:hAnsi="Arial" w:cs="Arial"/>
          <w:szCs w:val="22"/>
        </w:rPr>
        <w:t xml:space="preserve"> Document Sequence</w:t>
      </w:r>
    </w:p>
    <w:p w14:paraId="7AE5A110" w14:textId="1D512235" w:rsidR="001104E8" w:rsidRDefault="001104E8" w:rsidP="006E7A33">
      <w:pPr>
        <w:spacing w:line="360" w:lineRule="auto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&lt;Document Sequence&gt;</w:t>
      </w:r>
    </w:p>
    <w:tbl>
      <w:tblPr>
        <w:tblW w:w="8890" w:type="dxa"/>
        <w:tblLook w:val="04A0" w:firstRow="1" w:lastRow="0" w:firstColumn="1" w:lastColumn="0" w:noHBand="0" w:noVBand="1"/>
      </w:tblPr>
      <w:tblGrid>
        <w:gridCol w:w="2080"/>
        <w:gridCol w:w="1261"/>
        <w:gridCol w:w="1899"/>
        <w:gridCol w:w="1418"/>
        <w:gridCol w:w="908"/>
        <w:gridCol w:w="1731"/>
      </w:tblGrid>
      <w:tr w:rsidR="00BE5FBA" w:rsidRPr="00BE5FBA" w14:paraId="4CF29316" w14:textId="77777777" w:rsidTr="00C32D87">
        <w:trPr>
          <w:trHeight w:val="285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474427" w14:textId="77777777" w:rsidR="00BE5FBA" w:rsidRPr="00BE5FBA" w:rsidRDefault="00BE5FBA" w:rsidP="0096549E">
            <w:pPr>
              <w:jc w:val="center"/>
              <w:rPr>
                <w:rFonts w:cs="Calibri"/>
                <w:b/>
                <w:bCs/>
                <w:color w:val="000000"/>
                <w:lang w:val="en-ID" w:eastAsia="en-ID"/>
              </w:rPr>
            </w:pPr>
            <w:r w:rsidRPr="00BE5FBA">
              <w:rPr>
                <w:rFonts w:cs="Calibri"/>
                <w:b/>
                <w:bCs/>
                <w:color w:val="000000"/>
                <w:lang w:val="en-ID" w:eastAsia="en-ID"/>
              </w:rPr>
              <w:t>Name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F0E8374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Application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AD5D993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Effective From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908AD79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Effective To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CF3E954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Type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44B045A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Initial Value</w:t>
            </w:r>
          </w:p>
        </w:tc>
      </w:tr>
      <w:tr w:rsidR="00BE5FBA" w:rsidRPr="00BE5FBA" w14:paraId="528B368C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19B2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DNN-AP-PRE24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9A05A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9623A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3A7D" w14:textId="7DB1A845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2AB13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9AD54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244200001</w:t>
            </w:r>
          </w:p>
        </w:tc>
      </w:tr>
      <w:tr w:rsidR="00BE5FBA" w:rsidRPr="00BE5FBA" w14:paraId="43249B0B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87A31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DNN-AP-PRE25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481C4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31F7C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A55F" w14:textId="239158C1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418BD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5BB70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254200001</w:t>
            </w:r>
          </w:p>
        </w:tc>
      </w:tr>
      <w:tr w:rsidR="00BE5FBA" w:rsidRPr="00BE5FBA" w14:paraId="476BDFFE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C94A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DNN-AP-PRE26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02FB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654FE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746DA" w14:textId="1A0696FE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5E3F8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7ABF0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264200001</w:t>
            </w:r>
          </w:p>
        </w:tc>
      </w:tr>
      <w:tr w:rsidR="00BE5FBA" w:rsidRPr="00BE5FBA" w14:paraId="568BC332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CE9E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DNN-AP-PRE27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5A8C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85858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20C72" w14:textId="09DB4E91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4619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067D2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274200001</w:t>
            </w:r>
          </w:p>
        </w:tc>
      </w:tr>
      <w:tr w:rsidR="00BE5FBA" w:rsidRPr="00BE5FBA" w14:paraId="2C399709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C422F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3E9EE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215AC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62287" w14:textId="3D61BE4F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773F9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91CFB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284200001</w:t>
            </w:r>
          </w:p>
        </w:tc>
      </w:tr>
      <w:tr w:rsidR="00BE5FBA" w:rsidRPr="00BE5FBA" w14:paraId="532D5333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4038B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DNN-AP-PRE29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8CC13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9FA46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3358F" w14:textId="69CEA7ED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A7888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BB1E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294200001</w:t>
            </w:r>
          </w:p>
        </w:tc>
      </w:tr>
      <w:tr w:rsidR="00BE5FBA" w:rsidRPr="00BE5FBA" w14:paraId="25A8BC25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DBB8C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DNN-AP-PRE30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0B28B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E3950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9A274" w14:textId="380D1706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A27AA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07157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304200001</w:t>
            </w:r>
          </w:p>
        </w:tc>
      </w:tr>
      <w:tr w:rsidR="00BE5FBA" w:rsidRPr="00BE5FBA" w14:paraId="6541986E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6B15B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DNN-AP-STD24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EC8B4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6504C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34236" w14:textId="6939188B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FD9D9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53791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244100001</w:t>
            </w:r>
          </w:p>
        </w:tc>
      </w:tr>
      <w:tr w:rsidR="00BE5FBA" w:rsidRPr="00BE5FBA" w14:paraId="2DE41116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19D3D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DNN-AP-STD25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9E881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97150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CB260" w14:textId="4E6F84C1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3DC12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E9E84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254100001</w:t>
            </w:r>
          </w:p>
        </w:tc>
      </w:tr>
      <w:tr w:rsidR="00BE5FBA" w:rsidRPr="00BE5FBA" w14:paraId="2E6D8249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3862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DNN-AP-STD26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FD4B3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FD3B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9AA2E" w14:textId="2744CE69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2A86A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3AE2B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264100001</w:t>
            </w:r>
          </w:p>
        </w:tc>
      </w:tr>
      <w:tr w:rsidR="00BE5FBA" w:rsidRPr="00BE5FBA" w14:paraId="4E8BA43D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BFC1E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DNN-AP-STD27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3DD52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6523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ABB17" w14:textId="15AF5402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85737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6CE78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274100001</w:t>
            </w:r>
          </w:p>
        </w:tc>
      </w:tr>
      <w:tr w:rsidR="00BE5FBA" w:rsidRPr="00BE5FBA" w14:paraId="3DEBA5E5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89F69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8648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394E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429E6" w14:textId="02369D9B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817C0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3E742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284100001</w:t>
            </w:r>
          </w:p>
        </w:tc>
      </w:tr>
      <w:tr w:rsidR="00BE5FBA" w:rsidRPr="00BE5FBA" w14:paraId="197A2D8D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810A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DNN-AP-STD29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3443D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D97C7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468F0" w14:textId="044904BA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A892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C0EA2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294100001</w:t>
            </w:r>
          </w:p>
        </w:tc>
      </w:tr>
      <w:tr w:rsidR="00BE5FBA" w:rsidRPr="00BE5FBA" w14:paraId="1A7FB7AE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245BF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DNN-AP-STD30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AB42F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F5C66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8690E" w14:textId="0046F6A5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1A2C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ECE4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304100001</w:t>
            </w:r>
          </w:p>
        </w:tc>
      </w:tr>
      <w:tr w:rsidR="00BE5FBA" w:rsidRPr="00BE5FBA" w14:paraId="6A4D270D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64150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DNN-AP_DM24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46F41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FE9B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07307" w14:textId="3D70BC59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8A9E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79648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244300001</w:t>
            </w:r>
          </w:p>
        </w:tc>
      </w:tr>
      <w:tr w:rsidR="00BE5FBA" w:rsidRPr="00BE5FBA" w14:paraId="6CB48A99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00C9E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DNN-AP_DM25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0DCA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D7836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99A65" w14:textId="28F6778F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4C20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435E6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254300001</w:t>
            </w:r>
          </w:p>
        </w:tc>
      </w:tr>
      <w:tr w:rsidR="00BE5FBA" w:rsidRPr="00BE5FBA" w14:paraId="6FDBA080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60BD0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DNN-AP_DM26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0AB2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72A3B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BCB90" w14:textId="12556006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1AA5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02C9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264300001</w:t>
            </w:r>
          </w:p>
        </w:tc>
      </w:tr>
      <w:tr w:rsidR="00BE5FBA" w:rsidRPr="00BE5FBA" w14:paraId="6F8D8232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93347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DNN-AP_DM27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11079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1B817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024CB" w14:textId="70518D0F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62CD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B3143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274300001</w:t>
            </w:r>
          </w:p>
        </w:tc>
      </w:tr>
      <w:tr w:rsidR="00BE5FBA" w:rsidRPr="00BE5FBA" w14:paraId="203EA461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B479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DNN-AP_DM28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046A0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2123C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264C8" w14:textId="039D7236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13674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2EC42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284300001</w:t>
            </w:r>
          </w:p>
        </w:tc>
      </w:tr>
      <w:tr w:rsidR="00BE5FBA" w:rsidRPr="00BE5FBA" w14:paraId="3150673B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4CF38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DNN-AP_DM29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E50BD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C41BF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0333" w14:textId="4A333B89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E6198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2C22F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294300001</w:t>
            </w:r>
          </w:p>
        </w:tc>
      </w:tr>
      <w:tr w:rsidR="00BE5FBA" w:rsidRPr="00BE5FBA" w14:paraId="2D9E2711" w14:textId="77777777" w:rsidTr="00BE5FBA">
        <w:trPr>
          <w:trHeight w:val="28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51A52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DNN-AP_DM30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FBE78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AACAE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F53B2" w14:textId="2A7FE045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AAE40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Gapless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BBE3D" w14:textId="77777777" w:rsidR="00BE5FBA" w:rsidRPr="00BE5FBA" w:rsidRDefault="00BE5FBA" w:rsidP="009654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E5FB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304300001</w:t>
            </w:r>
          </w:p>
        </w:tc>
      </w:tr>
    </w:tbl>
    <w:p w14:paraId="17F68FFA" w14:textId="77777777" w:rsidR="00D83BCC" w:rsidRPr="00B6155B" w:rsidRDefault="00D83BCC" w:rsidP="006E7A33">
      <w:pPr>
        <w:spacing w:line="360" w:lineRule="auto"/>
        <w:rPr>
          <w:rFonts w:ascii="Arial" w:hAnsi="Arial" w:cs="Arial"/>
          <w:szCs w:val="22"/>
        </w:rPr>
      </w:pPr>
    </w:p>
    <w:p w14:paraId="18F7473D" w14:textId="77777777" w:rsidR="00277FFA" w:rsidRDefault="00277FFA">
      <w:pPr>
        <w:rPr>
          <w:rFonts w:ascii="Arial" w:hAnsi="Arial" w:cs="Arial"/>
          <w:b/>
          <w:sz w:val="18"/>
          <w:szCs w:val="18"/>
        </w:rPr>
      </w:pPr>
    </w:p>
    <w:p w14:paraId="6C3EB7C0" w14:textId="772D6C0C" w:rsidR="00277FFA" w:rsidRPr="001104E8" w:rsidRDefault="00277FFA" w:rsidP="00277FFA">
      <w:pP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 w:rsidRPr="001104E8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System Administrator (N): Application &gt; Sequential Numbering &gt;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Categories</w:t>
      </w:r>
    </w:p>
    <w:p w14:paraId="3D1C1FFC" w14:textId="77777777" w:rsidR="00277FFA" w:rsidRDefault="00277FFA" w:rsidP="00277FFA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7B03DB4A" w14:textId="657D868C" w:rsidR="00277FFA" w:rsidRPr="00B149C1" w:rsidRDefault="00277FFA" w:rsidP="00277FFA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28ED083" wp14:editId="7BE206A1">
            <wp:extent cx="244475" cy="244475"/>
            <wp:effectExtent l="0" t="0" r="3175" b="3175"/>
            <wp:docPr id="674802571" name="Picture 674802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Categories</w:t>
      </w:r>
      <w:r>
        <w:rPr>
          <w:rFonts w:ascii="Arial" w:hAnsi="Arial" w:cs="Arial"/>
          <w:b/>
        </w:rPr>
        <w:tab/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277FFA" w:rsidRPr="00B149C1" w14:paraId="3D79F336" w14:textId="77777777" w:rsidTr="002C251A">
        <w:tc>
          <w:tcPr>
            <w:tcW w:w="5040" w:type="dxa"/>
          </w:tcPr>
          <w:p w14:paraId="5E00906E" w14:textId="77777777" w:rsidR="00277FFA" w:rsidRPr="00B149C1" w:rsidRDefault="00277FFA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56B1B130" w14:textId="77777777" w:rsidR="00277FFA" w:rsidRPr="00B149C1" w:rsidRDefault="00277FFA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79E7677C" w14:textId="77777777" w:rsidR="00277FFA" w:rsidRPr="00B149C1" w:rsidRDefault="00277FFA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277FFA" w:rsidRPr="00B149C1" w14:paraId="110230F3" w14:textId="77777777" w:rsidTr="002C251A">
        <w:tc>
          <w:tcPr>
            <w:tcW w:w="5040" w:type="dxa"/>
          </w:tcPr>
          <w:p w14:paraId="0A743F81" w14:textId="77777777" w:rsidR="00277FFA" w:rsidRPr="00B149C1" w:rsidRDefault="00277FFA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8B4E605" w14:textId="77777777" w:rsidR="00277FFA" w:rsidRPr="00B149C1" w:rsidRDefault="00277FFA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3EE92376" w14:textId="77777777" w:rsidR="00277FFA" w:rsidRPr="00B149C1" w:rsidRDefault="00277FFA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C1C8DE8" w14:textId="77777777" w:rsidR="00277FFA" w:rsidRDefault="00277FFA" w:rsidP="00277FFA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0E7CB688" w14:textId="77777777" w:rsidR="00277FFA" w:rsidRPr="00B149C1" w:rsidRDefault="00277FFA" w:rsidP="00277FFA">
      <w:pPr>
        <w:rPr>
          <w:rFonts w:ascii="Arial" w:hAnsi="Arial" w:cs="Arial"/>
          <w:b/>
          <w:color w:val="000000"/>
        </w:rPr>
      </w:pPr>
      <w:r w:rsidRPr="00C32D87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277FFA" w:rsidRPr="00F51C4C" w14:paraId="04FCBCDE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61732A30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A2668C7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4E8E5F00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6DF727E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05383068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7A5B715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0B6D8E67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277FFA" w:rsidRPr="00F51C4C" w14:paraId="6BA15D8A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6EE65402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531B5E2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F1B5AF8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477DBAF4" w14:textId="5BA2CFB5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D79FAD5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0B988F34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6BA7EDA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88E6A26" w14:textId="77777777" w:rsidR="00277FFA" w:rsidRPr="00BB173D" w:rsidRDefault="00277FFA" w:rsidP="00277FFA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7A8B06BF" w14:textId="413B2756" w:rsidR="00277FFA" w:rsidRDefault="00277FFA" w:rsidP="00277FFA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 xml:space="preserve">Form </w:t>
      </w:r>
      <w:proofErr w:type="spellStart"/>
      <w:r>
        <w:rPr>
          <w:rFonts w:ascii="Arial" w:hAnsi="Arial" w:cs="Arial"/>
          <w:szCs w:val="22"/>
        </w:rPr>
        <w:t>ini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digunakan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untuk</w:t>
      </w:r>
      <w:proofErr w:type="spellEnd"/>
      <w:r>
        <w:rPr>
          <w:rFonts w:ascii="Arial" w:hAnsi="Arial" w:cs="Arial"/>
          <w:szCs w:val="22"/>
        </w:rPr>
        <w:t xml:space="preserve"> setup Document Category</w:t>
      </w:r>
    </w:p>
    <w:p w14:paraId="2375EF21" w14:textId="77777777" w:rsidR="00277FFA" w:rsidRPr="00277FFA" w:rsidRDefault="00277FFA" w:rsidP="00277FFA">
      <w:pPr>
        <w:spacing w:line="360" w:lineRule="auto"/>
        <w:rPr>
          <w:rFonts w:ascii="Arial" w:hAnsi="Arial" w:cs="Arial"/>
        </w:rPr>
      </w:pPr>
    </w:p>
    <w:p w14:paraId="51DC1B22" w14:textId="799E6E7E" w:rsidR="00277FFA" w:rsidRPr="00277FFA" w:rsidRDefault="00277FFA" w:rsidP="00277FFA">
      <w:pPr>
        <w:spacing w:line="360" w:lineRule="auto"/>
        <w:rPr>
          <w:rFonts w:ascii="Arial" w:hAnsi="Arial" w:cs="Arial"/>
          <w:b/>
          <w:bCs/>
        </w:rPr>
      </w:pPr>
      <w:r w:rsidRPr="00277FFA">
        <w:rPr>
          <w:rFonts w:ascii="Arial" w:hAnsi="Arial" w:cs="Arial"/>
          <w:b/>
          <w:bCs/>
        </w:rPr>
        <w:t>&lt;Document Category&gt;</w:t>
      </w:r>
    </w:p>
    <w:tbl>
      <w:tblPr>
        <w:tblW w:w="9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2358"/>
        <w:gridCol w:w="3402"/>
        <w:gridCol w:w="2017"/>
      </w:tblGrid>
      <w:tr w:rsidR="00277FFA" w:rsidRPr="00277FFA" w14:paraId="709A652F" w14:textId="77777777" w:rsidTr="0096549E">
        <w:trPr>
          <w:trHeight w:val="288"/>
        </w:trPr>
        <w:tc>
          <w:tcPr>
            <w:tcW w:w="2740" w:type="dxa"/>
            <w:shd w:val="clear" w:color="auto" w:fill="D9D9D9" w:themeFill="background1" w:themeFillShade="D9"/>
            <w:noWrap/>
            <w:vAlign w:val="bottom"/>
            <w:hideMark/>
          </w:tcPr>
          <w:p w14:paraId="2BC7247C" w14:textId="77777777" w:rsidR="00277FFA" w:rsidRPr="00277FFA" w:rsidRDefault="00277FFA" w:rsidP="00277FF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Document Category</w:t>
            </w:r>
          </w:p>
        </w:tc>
        <w:tc>
          <w:tcPr>
            <w:tcW w:w="2358" w:type="dxa"/>
            <w:shd w:val="clear" w:color="auto" w:fill="D9D9D9" w:themeFill="background1" w:themeFillShade="D9"/>
            <w:noWrap/>
            <w:vAlign w:val="bottom"/>
            <w:hideMark/>
          </w:tcPr>
          <w:p w14:paraId="11CF667E" w14:textId="77777777" w:rsidR="00277FFA" w:rsidRPr="00277FFA" w:rsidRDefault="00277FFA" w:rsidP="00277FF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Name</w:t>
            </w:r>
          </w:p>
        </w:tc>
        <w:tc>
          <w:tcPr>
            <w:tcW w:w="3402" w:type="dxa"/>
            <w:shd w:val="clear" w:color="auto" w:fill="D9D9D9" w:themeFill="background1" w:themeFillShade="D9"/>
            <w:noWrap/>
            <w:vAlign w:val="bottom"/>
            <w:hideMark/>
          </w:tcPr>
          <w:p w14:paraId="5C9BA126" w14:textId="77777777" w:rsidR="00277FFA" w:rsidRPr="00277FFA" w:rsidRDefault="00277FFA" w:rsidP="00277FF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Description</w:t>
            </w:r>
          </w:p>
        </w:tc>
        <w:tc>
          <w:tcPr>
            <w:tcW w:w="951" w:type="dxa"/>
            <w:shd w:val="clear" w:color="auto" w:fill="D9D9D9" w:themeFill="background1" w:themeFillShade="D9"/>
            <w:noWrap/>
            <w:vAlign w:val="bottom"/>
            <w:hideMark/>
          </w:tcPr>
          <w:p w14:paraId="5982238B" w14:textId="77777777" w:rsidR="00277FFA" w:rsidRPr="00277FFA" w:rsidRDefault="00277FFA" w:rsidP="00277FF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Table Name</w:t>
            </w:r>
          </w:p>
        </w:tc>
      </w:tr>
      <w:tr w:rsidR="00277FFA" w:rsidRPr="00277FFA" w14:paraId="12A4D1B4" w14:textId="77777777" w:rsidTr="0096549E">
        <w:trPr>
          <w:trHeight w:val="288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6E28A62C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Payables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287BC79E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Prepayment Invoices</w:t>
            </w:r>
          </w:p>
        </w:tc>
        <w:tc>
          <w:tcPr>
            <w:tcW w:w="3402" w:type="dxa"/>
            <w:shd w:val="clear" w:color="auto" w:fill="auto"/>
            <w:noWrap/>
            <w:vAlign w:val="bottom"/>
            <w:hideMark/>
          </w:tcPr>
          <w:p w14:paraId="2FA5C5F3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Payables Prepayment Invoices</w:t>
            </w:r>
          </w:p>
        </w:tc>
        <w:tc>
          <w:tcPr>
            <w:tcW w:w="951" w:type="dxa"/>
            <w:shd w:val="clear" w:color="auto" w:fill="auto"/>
            <w:noWrap/>
            <w:vAlign w:val="bottom"/>
            <w:hideMark/>
          </w:tcPr>
          <w:p w14:paraId="05A7D50C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AP_INVOICES_ALL</w:t>
            </w:r>
          </w:p>
        </w:tc>
      </w:tr>
      <w:tr w:rsidR="00277FFA" w:rsidRPr="00277FFA" w14:paraId="3BE07805" w14:textId="77777777" w:rsidTr="0096549E">
        <w:trPr>
          <w:trHeight w:val="288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580D9D89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Payables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1D6184FC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Debit Memo Invoices</w:t>
            </w:r>
          </w:p>
        </w:tc>
        <w:tc>
          <w:tcPr>
            <w:tcW w:w="3402" w:type="dxa"/>
            <w:shd w:val="clear" w:color="auto" w:fill="auto"/>
            <w:noWrap/>
            <w:vAlign w:val="bottom"/>
            <w:hideMark/>
          </w:tcPr>
          <w:p w14:paraId="413786D2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Payables Debit Memo Invoices</w:t>
            </w:r>
          </w:p>
        </w:tc>
        <w:tc>
          <w:tcPr>
            <w:tcW w:w="951" w:type="dxa"/>
            <w:shd w:val="clear" w:color="auto" w:fill="auto"/>
            <w:noWrap/>
            <w:vAlign w:val="bottom"/>
            <w:hideMark/>
          </w:tcPr>
          <w:p w14:paraId="0A3C06E0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AP_INVOICES_ALL</w:t>
            </w:r>
          </w:p>
        </w:tc>
      </w:tr>
      <w:tr w:rsidR="00277FFA" w:rsidRPr="00277FFA" w14:paraId="0E3A695F" w14:textId="77777777" w:rsidTr="0096549E">
        <w:trPr>
          <w:trHeight w:val="288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2D693DF2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Payables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397A367F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Standard Invoices</w:t>
            </w:r>
          </w:p>
        </w:tc>
        <w:tc>
          <w:tcPr>
            <w:tcW w:w="3402" w:type="dxa"/>
            <w:shd w:val="clear" w:color="auto" w:fill="auto"/>
            <w:noWrap/>
            <w:vAlign w:val="bottom"/>
            <w:hideMark/>
          </w:tcPr>
          <w:p w14:paraId="208967DA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Payables Standard Invoices</w:t>
            </w:r>
          </w:p>
        </w:tc>
        <w:tc>
          <w:tcPr>
            <w:tcW w:w="951" w:type="dxa"/>
            <w:shd w:val="clear" w:color="auto" w:fill="auto"/>
            <w:noWrap/>
            <w:vAlign w:val="bottom"/>
            <w:hideMark/>
          </w:tcPr>
          <w:p w14:paraId="5261D522" w14:textId="77777777" w:rsidR="00277FFA" w:rsidRPr="00277FFA" w:rsidRDefault="00277FFA" w:rsidP="00277FF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277FFA">
              <w:rPr>
                <w:rFonts w:ascii="Arial" w:hAnsi="Arial" w:cs="Arial"/>
                <w:color w:val="000000"/>
                <w:lang w:val="en-ID" w:eastAsia="en-ID"/>
              </w:rPr>
              <w:t>AP_INVOICES_ALL</w:t>
            </w:r>
          </w:p>
        </w:tc>
      </w:tr>
    </w:tbl>
    <w:p w14:paraId="7870D6ED" w14:textId="77777777" w:rsidR="00277FFA" w:rsidRDefault="00277FFA">
      <w:pPr>
        <w:rPr>
          <w:rFonts w:ascii="Arial" w:hAnsi="Arial" w:cs="Arial"/>
          <w:bCs/>
        </w:rPr>
      </w:pPr>
    </w:p>
    <w:p w14:paraId="18C74C90" w14:textId="77777777" w:rsidR="0096549E" w:rsidRDefault="0096549E">
      <w:pPr>
        <w:rPr>
          <w:rFonts w:ascii="Arial" w:hAnsi="Arial" w:cs="Arial"/>
          <w:bCs/>
        </w:rPr>
      </w:pPr>
    </w:p>
    <w:p w14:paraId="11376168" w14:textId="77777777" w:rsidR="0096549E" w:rsidRDefault="0096549E">
      <w:pPr>
        <w:rPr>
          <w:rFonts w:ascii="Arial" w:hAnsi="Arial" w:cs="Arial"/>
          <w:bCs/>
        </w:rPr>
      </w:pPr>
    </w:p>
    <w:p w14:paraId="5A17C195" w14:textId="77777777" w:rsidR="0096549E" w:rsidRDefault="0096549E">
      <w:pPr>
        <w:rPr>
          <w:rFonts w:ascii="Arial" w:hAnsi="Arial" w:cs="Arial"/>
          <w:bCs/>
        </w:rPr>
      </w:pPr>
    </w:p>
    <w:p w14:paraId="6854AD2A" w14:textId="77777777" w:rsidR="0096549E" w:rsidRDefault="0096549E">
      <w:pPr>
        <w:rPr>
          <w:rFonts w:ascii="Arial" w:hAnsi="Arial" w:cs="Arial"/>
          <w:bCs/>
        </w:rPr>
      </w:pPr>
    </w:p>
    <w:p w14:paraId="179F1762" w14:textId="77777777" w:rsidR="0096549E" w:rsidRDefault="0096549E">
      <w:pPr>
        <w:rPr>
          <w:rFonts w:ascii="Arial" w:hAnsi="Arial" w:cs="Arial"/>
          <w:bCs/>
        </w:rPr>
      </w:pPr>
    </w:p>
    <w:p w14:paraId="0AAB980A" w14:textId="77777777" w:rsidR="0096549E" w:rsidRPr="00277FFA" w:rsidRDefault="0096549E">
      <w:pPr>
        <w:rPr>
          <w:rFonts w:ascii="Arial" w:hAnsi="Arial" w:cs="Arial"/>
          <w:bCs/>
        </w:rPr>
      </w:pPr>
    </w:p>
    <w:p w14:paraId="0D5167D7" w14:textId="77777777" w:rsidR="00277FFA" w:rsidRDefault="00277FFA" w:rsidP="00277FFA">
      <w:pPr>
        <w:rPr>
          <w:rFonts w:ascii="Arial" w:hAnsi="Arial" w:cs="Arial"/>
          <w:b/>
          <w:sz w:val="18"/>
          <w:szCs w:val="18"/>
        </w:rPr>
      </w:pPr>
    </w:p>
    <w:p w14:paraId="07096B6A" w14:textId="000AC200" w:rsidR="00277FFA" w:rsidRPr="001104E8" w:rsidRDefault="00277FFA" w:rsidP="00277FFA">
      <w:pP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 w:rsidRPr="001104E8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lastRenderedPageBreak/>
        <w:t xml:space="preserve">System Administrator (N): Application &gt; Sequential Numbering &gt;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Assign</w:t>
      </w:r>
    </w:p>
    <w:p w14:paraId="0F6A7FDA" w14:textId="77777777" w:rsidR="00277FFA" w:rsidRDefault="00277FFA" w:rsidP="00277FFA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3B78678" w14:textId="28AE92B4" w:rsidR="00277FFA" w:rsidRPr="00B149C1" w:rsidRDefault="00277FFA" w:rsidP="00277FFA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5CDB7AE4" wp14:editId="6B065CCF">
            <wp:extent cx="244475" cy="244475"/>
            <wp:effectExtent l="0" t="0" r="3175" b="3175"/>
            <wp:docPr id="874079574" name="Picture 874079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Assign</w:t>
      </w:r>
      <w:r>
        <w:rPr>
          <w:rFonts w:ascii="Arial" w:hAnsi="Arial" w:cs="Arial"/>
          <w:b/>
        </w:rPr>
        <w:tab/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277FFA" w:rsidRPr="00B149C1" w14:paraId="520737BC" w14:textId="77777777" w:rsidTr="002C251A">
        <w:tc>
          <w:tcPr>
            <w:tcW w:w="5040" w:type="dxa"/>
          </w:tcPr>
          <w:p w14:paraId="32AE6CE1" w14:textId="77777777" w:rsidR="00277FFA" w:rsidRPr="00B149C1" w:rsidRDefault="00277FFA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6893D1EC" w14:textId="77777777" w:rsidR="00277FFA" w:rsidRPr="00B149C1" w:rsidRDefault="00277FFA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09E930F1" w14:textId="77777777" w:rsidR="00277FFA" w:rsidRPr="00B149C1" w:rsidRDefault="00277FFA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277FFA" w:rsidRPr="00B149C1" w14:paraId="19E4C488" w14:textId="77777777" w:rsidTr="002C251A">
        <w:tc>
          <w:tcPr>
            <w:tcW w:w="5040" w:type="dxa"/>
          </w:tcPr>
          <w:p w14:paraId="79F20B3F" w14:textId="77777777" w:rsidR="00277FFA" w:rsidRPr="00B149C1" w:rsidRDefault="00277FFA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55A67BED" w14:textId="77777777" w:rsidR="00277FFA" w:rsidRPr="00B149C1" w:rsidRDefault="00277FFA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6EED1FAB" w14:textId="77777777" w:rsidR="00277FFA" w:rsidRPr="00B149C1" w:rsidRDefault="00277FFA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8544DF9" w14:textId="77777777" w:rsidR="00277FFA" w:rsidRDefault="00277FFA" w:rsidP="00277FFA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5404EFA" w14:textId="77777777" w:rsidR="00277FFA" w:rsidRPr="00B149C1" w:rsidRDefault="00277FFA" w:rsidP="00277FFA">
      <w:pPr>
        <w:rPr>
          <w:rFonts w:ascii="Arial" w:hAnsi="Arial" w:cs="Arial"/>
          <w:b/>
          <w:color w:val="000000"/>
        </w:rPr>
      </w:pPr>
      <w:r w:rsidRPr="00C32D87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277FFA" w:rsidRPr="00F51C4C" w14:paraId="3443C534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1F22C109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354458C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2FCC615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647CC46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B747F8F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F4E5A87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5BF3D51E" w14:textId="77777777" w:rsidR="00277FFA" w:rsidRPr="00F51C4C" w:rsidRDefault="00277FF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277FFA" w:rsidRPr="00F51C4C" w14:paraId="769A232B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26F1258C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C3A348B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FFE7351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4F9AB474" w14:textId="121EC80F" w:rsidR="00277FFA" w:rsidRPr="00F51C4C" w:rsidRDefault="00C32D87" w:rsidP="002C251A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7D09B1A9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77F19355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09AE164C" w14:textId="77777777" w:rsidR="00277FFA" w:rsidRPr="00F51C4C" w:rsidRDefault="00277FF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244265B" w14:textId="77777777" w:rsidR="00277FFA" w:rsidRPr="00BB173D" w:rsidRDefault="00277FFA" w:rsidP="00277FFA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B801CBE" w14:textId="5FF40CCF" w:rsidR="00277FFA" w:rsidRDefault="00277FFA" w:rsidP="00277FFA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 xml:space="preserve">Form </w:t>
      </w:r>
      <w:proofErr w:type="spellStart"/>
      <w:r>
        <w:rPr>
          <w:rFonts w:ascii="Arial" w:hAnsi="Arial" w:cs="Arial"/>
          <w:szCs w:val="22"/>
        </w:rPr>
        <w:t>ini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digunakan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untuk</w:t>
      </w:r>
      <w:proofErr w:type="spellEnd"/>
      <w:r>
        <w:rPr>
          <w:rFonts w:ascii="Arial" w:hAnsi="Arial" w:cs="Arial"/>
          <w:szCs w:val="22"/>
        </w:rPr>
        <w:t xml:space="preserve"> setup </w:t>
      </w:r>
      <w:r w:rsidR="00FB2A7D">
        <w:rPr>
          <w:rFonts w:ascii="Arial" w:hAnsi="Arial" w:cs="Arial"/>
          <w:szCs w:val="22"/>
        </w:rPr>
        <w:t xml:space="preserve">Assign </w:t>
      </w:r>
      <w:r>
        <w:rPr>
          <w:rFonts w:ascii="Arial" w:hAnsi="Arial" w:cs="Arial"/>
          <w:szCs w:val="22"/>
        </w:rPr>
        <w:t xml:space="preserve">Document </w:t>
      </w:r>
      <w:r w:rsidR="00E62BDD">
        <w:rPr>
          <w:rFonts w:ascii="Arial" w:hAnsi="Arial" w:cs="Arial"/>
          <w:szCs w:val="22"/>
        </w:rPr>
        <w:t>Sequence</w:t>
      </w:r>
    </w:p>
    <w:p w14:paraId="4D518E94" w14:textId="77777777" w:rsidR="00E62BDD" w:rsidRDefault="00E62BDD" w:rsidP="00277FFA">
      <w:pPr>
        <w:spacing w:line="360" w:lineRule="auto"/>
        <w:rPr>
          <w:rFonts w:ascii="Arial" w:hAnsi="Arial" w:cs="Arial"/>
          <w:szCs w:val="22"/>
        </w:rPr>
      </w:pPr>
    </w:p>
    <w:p w14:paraId="51302B90" w14:textId="0DA12986" w:rsidR="00E62BDD" w:rsidRPr="00E62BDD" w:rsidRDefault="00E62BDD" w:rsidP="00277FFA">
      <w:pPr>
        <w:spacing w:line="360" w:lineRule="auto"/>
        <w:rPr>
          <w:rFonts w:ascii="Arial" w:hAnsi="Arial" w:cs="Arial"/>
          <w:b/>
          <w:bCs/>
          <w:szCs w:val="22"/>
        </w:rPr>
      </w:pPr>
      <w:r w:rsidRPr="00E62BDD">
        <w:rPr>
          <w:rFonts w:ascii="Arial" w:hAnsi="Arial" w:cs="Arial"/>
          <w:b/>
          <w:bCs/>
          <w:szCs w:val="22"/>
        </w:rPr>
        <w:t>&lt;Assign Document Sequence&gt;</w:t>
      </w:r>
    </w:p>
    <w:tbl>
      <w:tblPr>
        <w:tblW w:w="12044" w:type="dxa"/>
        <w:tblLook w:val="04A0" w:firstRow="1" w:lastRow="0" w:firstColumn="1" w:lastColumn="0" w:noHBand="0" w:noVBand="1"/>
      </w:tblPr>
      <w:tblGrid>
        <w:gridCol w:w="1620"/>
        <w:gridCol w:w="2770"/>
        <w:gridCol w:w="1701"/>
        <w:gridCol w:w="1134"/>
        <w:gridCol w:w="1417"/>
        <w:gridCol w:w="1418"/>
        <w:gridCol w:w="1984"/>
      </w:tblGrid>
      <w:tr w:rsidR="00F85BF8" w:rsidRPr="00F85BF8" w14:paraId="750F5199" w14:textId="77777777" w:rsidTr="00C32D87">
        <w:trPr>
          <w:trHeight w:val="285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7DA0996" w14:textId="77777777" w:rsidR="00F85BF8" w:rsidRPr="00C32D87" w:rsidRDefault="00F85BF8" w:rsidP="00F85BF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32D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Application</w:t>
            </w:r>
          </w:p>
        </w:tc>
        <w:tc>
          <w:tcPr>
            <w:tcW w:w="2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2AE7A4F" w14:textId="77777777" w:rsidR="00F85BF8" w:rsidRPr="00C32D87" w:rsidRDefault="00F85BF8" w:rsidP="00F85BF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32D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Category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A971918" w14:textId="77777777" w:rsidR="00F85BF8" w:rsidRPr="00C32D87" w:rsidRDefault="00F85BF8" w:rsidP="00F85BF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32D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Ledger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1AA72E0" w14:textId="77777777" w:rsidR="00F85BF8" w:rsidRPr="00C32D87" w:rsidRDefault="00F85BF8" w:rsidP="00F85BF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32D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Method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305EE50" w14:textId="77777777" w:rsidR="00F85BF8" w:rsidRPr="00C32D87" w:rsidRDefault="00F85BF8" w:rsidP="00F85BF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32D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Start Date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5946553" w14:textId="77777777" w:rsidR="00F85BF8" w:rsidRPr="00C32D87" w:rsidRDefault="00F85BF8" w:rsidP="00F85BF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32D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End Date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900216E" w14:textId="77777777" w:rsidR="00F85BF8" w:rsidRPr="00C32D87" w:rsidRDefault="00F85BF8" w:rsidP="00F85BF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32D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Sequence</w:t>
            </w:r>
          </w:p>
        </w:tc>
      </w:tr>
      <w:tr w:rsidR="00F85BF8" w:rsidRPr="00F85BF8" w14:paraId="146CA1A2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A563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4AB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Standard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BE1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6C117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A5A6F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2E51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992AC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DNN-AP-STD24</w:t>
            </w:r>
          </w:p>
        </w:tc>
      </w:tr>
      <w:tr w:rsidR="00F85BF8" w:rsidRPr="00F85BF8" w14:paraId="2FDACA14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192D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A93B9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Prepayment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20FB3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12AA8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E46B3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B086F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F6823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DNN-AP-PRE24</w:t>
            </w:r>
          </w:p>
        </w:tc>
      </w:tr>
      <w:tr w:rsidR="00F85BF8" w:rsidRPr="00F85BF8" w14:paraId="24351E74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7200E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5A6AC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Debit Memo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7CDCE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F2FF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F6E7F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EC33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42751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DNN-AP-DM24</w:t>
            </w:r>
          </w:p>
        </w:tc>
      </w:tr>
      <w:tr w:rsidR="00F85BF8" w:rsidRPr="00F85BF8" w14:paraId="74960D16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1252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A6E2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Standard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16CE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38320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A357E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32A6E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FA5BC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DNN-AP-STD25</w:t>
            </w:r>
          </w:p>
        </w:tc>
      </w:tr>
      <w:tr w:rsidR="00F85BF8" w:rsidRPr="00F85BF8" w14:paraId="4E737C5B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1057F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CA06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Prepayment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21290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F1047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5833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45F4B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86DA8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DNN-AP-PRE25</w:t>
            </w:r>
          </w:p>
        </w:tc>
      </w:tr>
      <w:tr w:rsidR="00F85BF8" w:rsidRPr="00F85BF8" w14:paraId="4D2BFB80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67CFC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5A5C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Debit Memo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612D8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DC7D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8D8CE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20BD0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BEE2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DNN-AP-DM25</w:t>
            </w:r>
          </w:p>
        </w:tc>
      </w:tr>
      <w:tr w:rsidR="00F85BF8" w:rsidRPr="00F85BF8" w14:paraId="57B949A4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C3338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5BD65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Standard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F7B32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60D2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3386D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8B4B1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8D752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DNN-AP-STD26</w:t>
            </w:r>
          </w:p>
        </w:tc>
      </w:tr>
      <w:tr w:rsidR="00F85BF8" w:rsidRPr="00F85BF8" w14:paraId="4F9FD39E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B054C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723F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Prepayment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B1E7C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D4287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E19D3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172E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17A5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DNN-AP-PRE26</w:t>
            </w:r>
          </w:p>
        </w:tc>
      </w:tr>
      <w:tr w:rsidR="00F85BF8" w:rsidRPr="00F85BF8" w14:paraId="2356443A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6373B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19C50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Debit Memo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86A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8631F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F8DC7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EEC53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D0E9B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DNN-AP-DM26</w:t>
            </w:r>
          </w:p>
        </w:tc>
      </w:tr>
      <w:tr w:rsidR="00F85BF8" w:rsidRPr="00F85BF8" w14:paraId="055964E5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4188C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8488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Standard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F2ECC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165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ACFF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57E9D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72DEC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DNN-AP-STD27</w:t>
            </w:r>
          </w:p>
        </w:tc>
      </w:tr>
      <w:tr w:rsidR="00F85BF8" w:rsidRPr="00F85BF8" w14:paraId="71E664D0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05478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57109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Prepayment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E4041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0397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A62A4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6FC8D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984B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DNN-AP-PRE27</w:t>
            </w:r>
          </w:p>
        </w:tc>
      </w:tr>
      <w:tr w:rsidR="00F85BF8" w:rsidRPr="00F85BF8" w14:paraId="27CBB2E9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66B29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D771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Debit Memo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AD1D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0B2AB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31F50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2E0E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4C1CD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DNN-AP-DM27</w:t>
            </w:r>
          </w:p>
        </w:tc>
      </w:tr>
      <w:tr w:rsidR="00F85BF8" w:rsidRPr="00F85BF8" w14:paraId="054A9C09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B5B87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31D6F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Standard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D31E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000B8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8D93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C2E78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FAB48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DNN-AP-STD28</w:t>
            </w:r>
          </w:p>
        </w:tc>
      </w:tr>
      <w:tr w:rsidR="00F85BF8" w:rsidRPr="00F85BF8" w14:paraId="058AC7EE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C590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7D2F2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Prepayment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4592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CA201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FD7BA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3F2D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79D50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DNN-AP-PRE28</w:t>
            </w:r>
          </w:p>
        </w:tc>
      </w:tr>
      <w:tr w:rsidR="00F85BF8" w:rsidRPr="00F85BF8" w14:paraId="737C3D65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49BF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0873B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Debit Memo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0D23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DD535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93FCC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16461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4ACF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DNN-AP-DM28</w:t>
            </w:r>
          </w:p>
        </w:tc>
      </w:tr>
      <w:tr w:rsidR="00F85BF8" w:rsidRPr="00F85BF8" w14:paraId="19A67078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C3857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23C5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Standard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AFEF5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3BC4F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BFFF3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6D5F5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AF92F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DNN-AP-STD29</w:t>
            </w:r>
          </w:p>
        </w:tc>
      </w:tr>
      <w:tr w:rsidR="00F85BF8" w:rsidRPr="00F85BF8" w14:paraId="17643B80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570C1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368B1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Prepayment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41A3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E16CD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B579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7DEA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5F56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DNN-AP-PRE29</w:t>
            </w:r>
          </w:p>
        </w:tc>
      </w:tr>
      <w:tr w:rsidR="00F85BF8" w:rsidRPr="00F85BF8" w14:paraId="7926317E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B514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9D7F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Debit Memo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F5AE0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E210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6320F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B307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31-Des-29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FC00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DNN-AP-DM29</w:t>
            </w:r>
          </w:p>
        </w:tc>
      </w:tr>
      <w:tr w:rsidR="00F85BF8" w:rsidRPr="00F85BF8" w14:paraId="71DF43E7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5990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C448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Standard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E0EF2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FFEDB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0E017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1A599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AD737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DNN-AP-STD30</w:t>
            </w:r>
          </w:p>
        </w:tc>
      </w:tr>
      <w:tr w:rsidR="00F85BF8" w:rsidRPr="00F85BF8" w14:paraId="203314B6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CD67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CCCFA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Prepayment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77AD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BEE0F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8707F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070B6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0AEEB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DNN-AP-PRE30</w:t>
            </w:r>
          </w:p>
        </w:tc>
      </w:tr>
      <w:tr w:rsidR="00F85BF8" w:rsidRPr="00F85BF8" w14:paraId="199119CD" w14:textId="77777777" w:rsidTr="00F85BF8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4B74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189F7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Debit Memo Invoices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6A6FE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 LEDGER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12515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8630E" w14:textId="77777777" w:rsidR="00F85BF8" w:rsidRPr="00F85BF8" w:rsidRDefault="00F85BF8" w:rsidP="00F85BF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01-Jan-30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CF469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31-Des-30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68A9" w14:textId="77777777" w:rsidR="00F85BF8" w:rsidRPr="00F85BF8" w:rsidRDefault="00F85BF8" w:rsidP="00F85BF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85BF8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DNN-AP-DM30</w:t>
            </w:r>
          </w:p>
        </w:tc>
      </w:tr>
    </w:tbl>
    <w:p w14:paraId="08901F6C" w14:textId="58354FBB" w:rsidR="00517AF4" w:rsidRDefault="00517AF4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p w14:paraId="3514B106" w14:textId="1D71829A" w:rsidR="007D212A" w:rsidRPr="00BB173D" w:rsidRDefault="007D212A" w:rsidP="007D212A">
      <w:pPr>
        <w:pStyle w:val="Heading3"/>
      </w:pPr>
      <w:r w:rsidRPr="00C32D87">
        <w:lastRenderedPageBreak/>
        <w:t>AP-1</w:t>
      </w:r>
      <w:r w:rsidR="00F13080" w:rsidRPr="00C32D87">
        <w:t>5</w:t>
      </w:r>
      <w:r w:rsidRPr="00C32D87">
        <w:t xml:space="preserve">: </w:t>
      </w:r>
      <w:r w:rsidR="00E717CF" w:rsidRPr="00C32D87">
        <w:t xml:space="preserve">Descriptive </w:t>
      </w:r>
      <w:proofErr w:type="spellStart"/>
      <w:r w:rsidR="00E717CF" w:rsidRPr="00C32D87">
        <w:t>Flexfield</w:t>
      </w:r>
      <w:proofErr w:type="spellEnd"/>
    </w:p>
    <w:p w14:paraId="24586247" w14:textId="3949038D" w:rsidR="00E717CF" w:rsidRPr="00E717CF" w:rsidRDefault="001D0B9C" w:rsidP="00E717CF">
      <w:pP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(N): </w:t>
      </w:r>
      <w:r w:rsidR="00E717CF" w:rsidRPr="00E717C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Payables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E717CF" w:rsidRPr="00E717C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&gt;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E717CF" w:rsidRPr="00E717C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Setup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E717CF" w:rsidRPr="00E717C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&gt;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E717CF" w:rsidRPr="00E717C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Flexfield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E717CF" w:rsidRPr="00E717C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&gt;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E717CF" w:rsidRPr="00E717C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Descriptive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E717CF" w:rsidRPr="00E717C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&gt;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E717CF" w:rsidRPr="00E717C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Segments</w:t>
      </w:r>
    </w:p>
    <w:p w14:paraId="787EB844" w14:textId="77777777" w:rsidR="007D212A" w:rsidRDefault="007D212A" w:rsidP="007D212A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30700982" w14:textId="745E981D" w:rsidR="007D212A" w:rsidRPr="00B149C1" w:rsidRDefault="007D212A" w:rsidP="007D212A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EA99CD6" wp14:editId="7BF2B5D9">
            <wp:extent cx="244475" cy="244475"/>
            <wp:effectExtent l="0" t="0" r="3175" b="3175"/>
            <wp:docPr id="1189500808" name="Picture 118950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E717CF">
        <w:rPr>
          <w:rFonts w:ascii="Arial" w:hAnsi="Arial" w:cs="Arial"/>
          <w:b/>
        </w:rPr>
        <w:t>Segments</w:t>
      </w:r>
      <w:r>
        <w:rPr>
          <w:rFonts w:ascii="Arial" w:hAnsi="Arial" w:cs="Arial"/>
          <w:b/>
        </w:rPr>
        <w:tab/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7D212A" w:rsidRPr="00B149C1" w14:paraId="48B3F742" w14:textId="77777777" w:rsidTr="002C251A">
        <w:tc>
          <w:tcPr>
            <w:tcW w:w="5040" w:type="dxa"/>
          </w:tcPr>
          <w:p w14:paraId="55297CFE" w14:textId="77777777" w:rsidR="007D212A" w:rsidRPr="00B149C1" w:rsidRDefault="007D212A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33AD0207" w14:textId="77777777" w:rsidR="007D212A" w:rsidRPr="00B149C1" w:rsidRDefault="007D212A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0F3393A6" w14:textId="77777777" w:rsidR="007D212A" w:rsidRPr="00B149C1" w:rsidRDefault="007D212A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7D212A" w:rsidRPr="00B149C1" w14:paraId="2AA2F9A3" w14:textId="77777777" w:rsidTr="002C251A">
        <w:tc>
          <w:tcPr>
            <w:tcW w:w="5040" w:type="dxa"/>
          </w:tcPr>
          <w:p w14:paraId="3B218268" w14:textId="77777777" w:rsidR="007D212A" w:rsidRPr="00B149C1" w:rsidRDefault="007D212A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F94AB0C" w14:textId="77777777" w:rsidR="007D212A" w:rsidRPr="00B149C1" w:rsidRDefault="007D212A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572A7FA" w14:textId="77777777" w:rsidR="007D212A" w:rsidRPr="00B149C1" w:rsidRDefault="007D212A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94FB78F" w14:textId="77777777" w:rsidR="007D212A" w:rsidRDefault="007D212A" w:rsidP="007D212A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1241BE85" w14:textId="77777777" w:rsidR="007D212A" w:rsidRPr="00B149C1" w:rsidRDefault="007D212A" w:rsidP="007D212A">
      <w:pPr>
        <w:rPr>
          <w:rFonts w:ascii="Arial" w:hAnsi="Arial" w:cs="Arial"/>
          <w:b/>
          <w:color w:val="000000"/>
        </w:rPr>
      </w:pPr>
      <w:r w:rsidRPr="007D212A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7D212A" w:rsidRPr="00F51C4C" w14:paraId="2DEC625C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7F36B86C" w14:textId="77777777" w:rsidR="007D212A" w:rsidRPr="00F51C4C" w:rsidRDefault="007D212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14E0BB4" w14:textId="77777777" w:rsidR="007D212A" w:rsidRPr="00F51C4C" w:rsidRDefault="007D212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5A23FDFD" w14:textId="77777777" w:rsidR="007D212A" w:rsidRPr="00F51C4C" w:rsidRDefault="007D212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1D3A7A8" w14:textId="77777777" w:rsidR="007D212A" w:rsidRPr="00F51C4C" w:rsidRDefault="007D212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FD39C38" w14:textId="77777777" w:rsidR="007D212A" w:rsidRPr="00F51C4C" w:rsidRDefault="007D212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141CCF10" w14:textId="77777777" w:rsidR="007D212A" w:rsidRPr="00F51C4C" w:rsidRDefault="007D212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0404D90" w14:textId="77777777" w:rsidR="007D212A" w:rsidRPr="00F51C4C" w:rsidRDefault="007D212A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7D212A" w:rsidRPr="00F51C4C" w14:paraId="48626918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60861D1D" w14:textId="09AA1C3D" w:rsidR="007D212A" w:rsidRPr="00F51C4C" w:rsidRDefault="007D212A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1417DC7F" w14:textId="77777777" w:rsidR="007D212A" w:rsidRPr="00F51C4C" w:rsidRDefault="007D212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272AA62" w14:textId="77777777" w:rsidR="007D212A" w:rsidRPr="00F51C4C" w:rsidRDefault="007D212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33FF5EEC" w14:textId="77777777" w:rsidR="007D212A" w:rsidRPr="00F51C4C" w:rsidRDefault="007D212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66E95E2C" w14:textId="77777777" w:rsidR="007D212A" w:rsidRPr="00F51C4C" w:rsidRDefault="007D212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21CEA10B" w14:textId="77777777" w:rsidR="007D212A" w:rsidRPr="00F51C4C" w:rsidRDefault="007D212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0F04DB6C" w14:textId="77777777" w:rsidR="007D212A" w:rsidRPr="00F51C4C" w:rsidRDefault="007D212A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26693AA" w14:textId="77777777" w:rsidR="007D212A" w:rsidRPr="00BB173D" w:rsidRDefault="007D212A" w:rsidP="007D212A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55283F4" w14:textId="153DFD14" w:rsidR="0059391F" w:rsidRDefault="007D212A" w:rsidP="008270EF">
      <w:pPr>
        <w:spacing w:line="360" w:lineRule="auto"/>
        <w:rPr>
          <w:rFonts w:ascii="Arial" w:hAnsi="Arial" w:cs="Arial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 w:rsidR="00C46283" w:rsidRPr="00584411">
        <w:rPr>
          <w:rFonts w:ascii="Arial" w:hAnsi="Arial" w:cs="Arial"/>
          <w:szCs w:val="22"/>
        </w:rPr>
        <w:t xml:space="preserve">Descriptive </w:t>
      </w:r>
      <w:proofErr w:type="spellStart"/>
      <w:r w:rsidR="00C46283" w:rsidRPr="00584411">
        <w:rPr>
          <w:rFonts w:ascii="Arial" w:hAnsi="Arial" w:cs="Arial"/>
          <w:szCs w:val="22"/>
        </w:rPr>
        <w:t>Flexfield</w:t>
      </w:r>
      <w:proofErr w:type="spellEnd"/>
      <w:r w:rsidR="00C46283" w:rsidRPr="00584411">
        <w:rPr>
          <w:rFonts w:ascii="Arial" w:hAnsi="Arial" w:cs="Arial"/>
          <w:szCs w:val="22"/>
        </w:rPr>
        <w:t xml:space="preserve"> </w:t>
      </w:r>
      <w:proofErr w:type="spellStart"/>
      <w:r w:rsidR="00C46283" w:rsidRPr="00584411">
        <w:rPr>
          <w:rFonts w:ascii="Arial" w:hAnsi="Arial" w:cs="Arial"/>
          <w:szCs w:val="22"/>
        </w:rPr>
        <w:t>digunakan</w:t>
      </w:r>
      <w:proofErr w:type="spellEnd"/>
      <w:r w:rsidR="00C46283" w:rsidRPr="00584411">
        <w:rPr>
          <w:rFonts w:ascii="Arial" w:hAnsi="Arial" w:cs="Arial"/>
          <w:szCs w:val="22"/>
        </w:rPr>
        <w:t xml:space="preserve"> </w:t>
      </w:r>
      <w:proofErr w:type="spellStart"/>
      <w:r w:rsidR="00C46283" w:rsidRPr="00584411">
        <w:rPr>
          <w:rFonts w:ascii="Arial" w:hAnsi="Arial" w:cs="Arial"/>
          <w:szCs w:val="22"/>
        </w:rPr>
        <w:t>untuk</w:t>
      </w:r>
      <w:proofErr w:type="spellEnd"/>
      <w:r w:rsidR="00C46283" w:rsidRPr="00584411">
        <w:rPr>
          <w:rFonts w:ascii="Arial" w:hAnsi="Arial" w:cs="Arial"/>
          <w:szCs w:val="22"/>
        </w:rPr>
        <w:t xml:space="preserve"> </w:t>
      </w:r>
      <w:proofErr w:type="spellStart"/>
      <w:r w:rsidR="00C46283" w:rsidRPr="00584411">
        <w:rPr>
          <w:rFonts w:ascii="Arial" w:hAnsi="Arial" w:cs="Arial"/>
          <w:szCs w:val="22"/>
        </w:rPr>
        <w:t>mendefinisikan</w:t>
      </w:r>
      <w:proofErr w:type="spellEnd"/>
      <w:r w:rsidR="00C46283" w:rsidRPr="00584411">
        <w:rPr>
          <w:rFonts w:ascii="Arial" w:hAnsi="Arial" w:cs="Arial"/>
          <w:szCs w:val="22"/>
        </w:rPr>
        <w:t xml:space="preserve"> </w:t>
      </w:r>
      <w:proofErr w:type="spellStart"/>
      <w:r w:rsidR="00C46283" w:rsidRPr="00584411">
        <w:rPr>
          <w:rFonts w:ascii="Arial" w:hAnsi="Arial" w:cs="Arial"/>
          <w:szCs w:val="22"/>
        </w:rPr>
        <w:t>keterangan</w:t>
      </w:r>
      <w:proofErr w:type="spellEnd"/>
      <w:r w:rsidR="00C46283" w:rsidRPr="00584411">
        <w:rPr>
          <w:rFonts w:ascii="Arial" w:hAnsi="Arial" w:cs="Arial"/>
          <w:szCs w:val="22"/>
        </w:rPr>
        <w:t xml:space="preserve"> </w:t>
      </w:r>
      <w:proofErr w:type="spellStart"/>
      <w:r w:rsidR="00C46283" w:rsidRPr="00584411">
        <w:rPr>
          <w:rFonts w:ascii="Arial" w:hAnsi="Arial" w:cs="Arial"/>
          <w:szCs w:val="22"/>
        </w:rPr>
        <w:t>tambahan</w:t>
      </w:r>
      <w:proofErr w:type="spellEnd"/>
      <w:r w:rsidR="00C46283" w:rsidRPr="00584411">
        <w:rPr>
          <w:rFonts w:ascii="Arial" w:hAnsi="Arial" w:cs="Arial"/>
          <w:szCs w:val="22"/>
        </w:rPr>
        <w:t xml:space="preserve"> </w:t>
      </w:r>
      <w:proofErr w:type="spellStart"/>
      <w:r w:rsidR="00C46283" w:rsidRPr="00584411">
        <w:rPr>
          <w:rFonts w:ascii="Arial" w:hAnsi="Arial" w:cs="Arial"/>
          <w:szCs w:val="22"/>
        </w:rPr>
        <w:t>pada</w:t>
      </w:r>
      <w:proofErr w:type="spellEnd"/>
      <w:r w:rsidR="00C46283" w:rsidRPr="00584411">
        <w:rPr>
          <w:rFonts w:ascii="Arial" w:hAnsi="Arial" w:cs="Arial"/>
          <w:szCs w:val="22"/>
        </w:rPr>
        <w:t xml:space="preserve"> </w:t>
      </w:r>
      <w:proofErr w:type="spellStart"/>
      <w:r w:rsidR="00C46283" w:rsidRPr="00584411">
        <w:rPr>
          <w:rFonts w:ascii="Arial" w:hAnsi="Arial" w:cs="Arial"/>
          <w:szCs w:val="22"/>
        </w:rPr>
        <w:t>modul</w:t>
      </w:r>
      <w:proofErr w:type="spellEnd"/>
      <w:r w:rsidR="00C46283" w:rsidRPr="00584411">
        <w:rPr>
          <w:rFonts w:ascii="Arial" w:hAnsi="Arial" w:cs="Arial"/>
          <w:szCs w:val="22"/>
        </w:rPr>
        <w:t xml:space="preserve"> Payables</w:t>
      </w:r>
      <w:r w:rsidR="00815735">
        <w:rPr>
          <w:rFonts w:ascii="Arial" w:hAnsi="Arial" w:cs="Arial"/>
        </w:rPr>
        <w:tab/>
      </w:r>
    </w:p>
    <w:p w14:paraId="0DF11D83" w14:textId="77777777" w:rsidR="0059391F" w:rsidRDefault="0059391F" w:rsidP="0059391F">
      <w:pPr>
        <w:jc w:val="both"/>
        <w:rPr>
          <w:rFonts w:ascii="Arial" w:hAnsi="Arial" w:cs="Arial"/>
        </w:rPr>
      </w:pPr>
    </w:p>
    <w:p w14:paraId="66EB2134" w14:textId="77777777" w:rsidR="00C32D87" w:rsidRPr="004F4202" w:rsidRDefault="00C32D87" w:rsidP="00C32D87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105EC243" w14:textId="00541495" w:rsidR="00C32D87" w:rsidRDefault="00C32D87" w:rsidP="00C32D87">
      <w:pPr>
        <w:jc w:val="both"/>
        <w:rPr>
          <w:rFonts w:ascii="Arial" w:hAnsi="Arial" w:cs="Arial"/>
          <w:b/>
          <w:sz w:val="18"/>
          <w:szCs w:val="18"/>
        </w:rPr>
      </w:pPr>
    </w:p>
    <w:p w14:paraId="2F1DF1F9" w14:textId="37F53D07" w:rsidR="00EF2F52" w:rsidRDefault="00EF2F52">
      <w:pPr>
        <w:rPr>
          <w:rFonts w:ascii="Arial" w:hAnsi="Arial" w:cs="Arial"/>
          <w:b/>
          <w:sz w:val="18"/>
          <w:szCs w:val="18"/>
        </w:rPr>
      </w:pPr>
    </w:p>
    <w:p w14:paraId="2D5F1665" w14:textId="0A79C313" w:rsidR="00271249" w:rsidRDefault="00D854CE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</w:p>
    <w:p w14:paraId="765B2F4D" w14:textId="6C18A3DB" w:rsidR="00D13041" w:rsidRDefault="00D13041">
      <w:pPr>
        <w:rPr>
          <w:rFonts w:ascii="Arial" w:hAnsi="Arial" w:cs="Arial"/>
          <w:szCs w:val="22"/>
        </w:rPr>
      </w:pPr>
    </w:p>
    <w:p w14:paraId="73902FD1" w14:textId="77777777" w:rsidR="00D13041" w:rsidRDefault="00D13041" w:rsidP="00D13041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p w14:paraId="7D875C6F" w14:textId="4DABD0E1" w:rsidR="00D13041" w:rsidRPr="00BB173D" w:rsidRDefault="00D13041" w:rsidP="00D13041">
      <w:pPr>
        <w:pStyle w:val="Heading3"/>
      </w:pPr>
      <w:r w:rsidRPr="00C32D87">
        <w:lastRenderedPageBreak/>
        <w:t>AP-16: Personalize</w:t>
      </w:r>
    </w:p>
    <w:p w14:paraId="4CF203BD" w14:textId="77777777" w:rsidR="00D13041" w:rsidRPr="00F6787E" w:rsidRDefault="00D13041" w:rsidP="00D13041">
      <w:pPr>
        <w:rPr>
          <w:rFonts w:ascii="Arial" w:hAnsi="Arial" w:cs="Arial"/>
          <w:b/>
          <w:bCs/>
          <w:color w:val="000000"/>
          <w:lang w:val="en-ID" w:eastAsia="en-ID"/>
        </w:rPr>
      </w:pPr>
      <w:r w:rsidRPr="00F6787E">
        <w:rPr>
          <w:rFonts w:ascii="Arial" w:hAnsi="Arial" w:cs="Arial"/>
          <w:b/>
          <w:bCs/>
          <w:color w:val="000000"/>
          <w:lang w:val="en-ID" w:eastAsia="en-ID"/>
        </w:rPr>
        <w:t xml:space="preserve">(N): </w:t>
      </w:r>
      <w:r>
        <w:rPr>
          <w:rFonts w:ascii="Arial" w:hAnsi="Arial" w:cs="Arial"/>
          <w:b/>
          <w:bCs/>
          <w:color w:val="000000"/>
          <w:lang w:val="en-ID" w:eastAsia="en-ID"/>
        </w:rPr>
        <w:t>Personalize</w:t>
      </w:r>
    </w:p>
    <w:p w14:paraId="7B863569" w14:textId="77777777" w:rsidR="00D13041" w:rsidRDefault="00D13041" w:rsidP="00D13041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6BBEF7C" w14:textId="77777777" w:rsidR="00D13041" w:rsidRPr="00B149C1" w:rsidRDefault="00D13041" w:rsidP="00D13041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BD907BA" wp14:editId="400A3460">
            <wp:extent cx="244475" cy="244475"/>
            <wp:effectExtent l="0" t="0" r="3175" b="3175"/>
            <wp:docPr id="535338981" name="Picture 535338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Personalize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D13041" w:rsidRPr="00B149C1" w14:paraId="0EB9F081" w14:textId="77777777" w:rsidTr="002C251A">
        <w:tc>
          <w:tcPr>
            <w:tcW w:w="5040" w:type="dxa"/>
          </w:tcPr>
          <w:p w14:paraId="52DF4914" w14:textId="77777777" w:rsidR="00D13041" w:rsidRPr="00B149C1" w:rsidRDefault="00D13041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5B0366B8" w14:textId="77777777" w:rsidR="00D13041" w:rsidRPr="00B149C1" w:rsidRDefault="00D13041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2C88949C" w14:textId="77777777" w:rsidR="00D13041" w:rsidRPr="00B149C1" w:rsidRDefault="00D13041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D13041" w:rsidRPr="00B149C1" w14:paraId="7DF67AA4" w14:textId="77777777" w:rsidTr="002C251A">
        <w:tc>
          <w:tcPr>
            <w:tcW w:w="5040" w:type="dxa"/>
          </w:tcPr>
          <w:p w14:paraId="0E4C3173" w14:textId="77777777" w:rsidR="00D13041" w:rsidRPr="00B149C1" w:rsidRDefault="00D13041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C11BF2E" w14:textId="77777777" w:rsidR="00D13041" w:rsidRPr="00B149C1" w:rsidRDefault="00D13041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6FDFF63D" w14:textId="77777777" w:rsidR="00D13041" w:rsidRPr="00B149C1" w:rsidRDefault="00D13041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3CBE8C6" w14:textId="77777777" w:rsidR="00D13041" w:rsidRDefault="00D13041" w:rsidP="00D1304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70ADF63A" w14:textId="77777777" w:rsidR="00D13041" w:rsidRPr="00B149C1" w:rsidRDefault="00D13041" w:rsidP="00D13041">
      <w:pPr>
        <w:rPr>
          <w:rFonts w:ascii="Arial" w:hAnsi="Arial" w:cs="Arial"/>
          <w:b/>
          <w:color w:val="000000"/>
        </w:rPr>
      </w:pPr>
      <w:r w:rsidRPr="007D212A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D13041" w:rsidRPr="00F51C4C" w14:paraId="7F906D17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5CCC0A7A" w14:textId="77777777" w:rsidR="00D13041" w:rsidRPr="00F51C4C" w:rsidRDefault="00D1304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ABACA75" w14:textId="77777777" w:rsidR="00D13041" w:rsidRPr="00F51C4C" w:rsidRDefault="00D1304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AF59FB5" w14:textId="77777777" w:rsidR="00D13041" w:rsidRPr="00F51C4C" w:rsidRDefault="00D1304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BFC94E2" w14:textId="77777777" w:rsidR="00D13041" w:rsidRPr="00F51C4C" w:rsidRDefault="00D1304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3E8696E" w14:textId="77777777" w:rsidR="00D13041" w:rsidRPr="00F51C4C" w:rsidRDefault="00D1304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6219E2B" w14:textId="77777777" w:rsidR="00D13041" w:rsidRPr="00F51C4C" w:rsidRDefault="00D1304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2BD9F2E" w14:textId="77777777" w:rsidR="00D13041" w:rsidRPr="00F51C4C" w:rsidRDefault="00D1304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D13041" w:rsidRPr="00F51C4C" w14:paraId="0ED0BB62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62B61333" w14:textId="77777777" w:rsidR="00D13041" w:rsidRPr="00F51C4C" w:rsidRDefault="00D13041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7E0B7180" w14:textId="77777777" w:rsidR="00D13041" w:rsidRPr="00F51C4C" w:rsidRDefault="00D1304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80E43DF" w14:textId="77777777" w:rsidR="00D13041" w:rsidRPr="00F51C4C" w:rsidRDefault="00D1304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64E8BF7" w14:textId="77777777" w:rsidR="00D13041" w:rsidRPr="00F51C4C" w:rsidRDefault="00D1304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E5C6749" w14:textId="77777777" w:rsidR="00D13041" w:rsidRPr="00F51C4C" w:rsidRDefault="00D1304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79F32C5D" w14:textId="77777777" w:rsidR="00D13041" w:rsidRPr="00F51C4C" w:rsidRDefault="00D1304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00F9EB9E" w14:textId="77777777" w:rsidR="00D13041" w:rsidRPr="00F51C4C" w:rsidRDefault="00D1304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8B14DCE" w14:textId="77777777" w:rsidR="00D13041" w:rsidRPr="00BB173D" w:rsidRDefault="00D13041" w:rsidP="00D13041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502CDD0" w14:textId="77777777" w:rsidR="00D13041" w:rsidRDefault="00D13041" w:rsidP="00D13041">
      <w:pPr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 xml:space="preserve">Form </w:t>
      </w:r>
      <w:proofErr w:type="spellStart"/>
      <w:r>
        <w:rPr>
          <w:rFonts w:ascii="Arial" w:hAnsi="Arial" w:cs="Arial"/>
          <w:szCs w:val="22"/>
        </w:rPr>
        <w:t>digunakan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untuk</w:t>
      </w:r>
      <w:proofErr w:type="spellEnd"/>
      <w:r>
        <w:rPr>
          <w:rFonts w:ascii="Arial" w:hAnsi="Arial" w:cs="Arial"/>
          <w:szCs w:val="22"/>
        </w:rPr>
        <w:t xml:space="preserve"> setup Personalize</w:t>
      </w:r>
    </w:p>
    <w:p w14:paraId="489BD578" w14:textId="77777777" w:rsidR="00C32D87" w:rsidRPr="004F4202" w:rsidRDefault="00C32D87" w:rsidP="00C32D87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1D593F5A" w14:textId="77777777" w:rsidR="00C32D87" w:rsidRDefault="00C32D87" w:rsidP="00C32D87">
      <w:pPr>
        <w:rPr>
          <w:rFonts w:ascii="Arial" w:hAnsi="Arial" w:cs="Arial"/>
          <w:b/>
        </w:rPr>
      </w:pPr>
    </w:p>
    <w:p w14:paraId="179E6B13" w14:textId="77777777" w:rsidR="00D13041" w:rsidRDefault="00D13041" w:rsidP="00D13041">
      <w:pPr>
        <w:rPr>
          <w:rFonts w:ascii="Arial" w:hAnsi="Arial" w:cs="Arial"/>
          <w:b/>
          <w:sz w:val="18"/>
          <w:szCs w:val="18"/>
        </w:rPr>
      </w:pPr>
    </w:p>
    <w:p w14:paraId="337E6875" w14:textId="77777777" w:rsidR="00D13041" w:rsidRPr="00B841AD" w:rsidRDefault="00D13041" w:rsidP="00D13041">
      <w:pPr>
        <w:rPr>
          <w:rFonts w:ascii="Arial" w:hAnsi="Arial" w:cs="Arial"/>
          <w:b/>
        </w:rPr>
      </w:pPr>
    </w:p>
    <w:p w14:paraId="137A1EF5" w14:textId="77777777" w:rsidR="00D13041" w:rsidRPr="00B841AD" w:rsidRDefault="00D13041" w:rsidP="00D13041">
      <w:pPr>
        <w:rPr>
          <w:rFonts w:ascii="Arial" w:hAnsi="Arial" w:cs="Arial"/>
          <w:b/>
        </w:rPr>
      </w:pPr>
      <w:r w:rsidRPr="00B841AD">
        <w:rPr>
          <w:rFonts w:ascii="Arial" w:hAnsi="Arial" w:cs="Arial"/>
          <w:b/>
        </w:rPr>
        <w:t>&lt;Personalize&gt;</w:t>
      </w:r>
    </w:p>
    <w:tbl>
      <w:tblPr>
        <w:tblW w:w="5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3500"/>
      </w:tblGrid>
      <w:tr w:rsidR="00D13041" w:rsidRPr="00B841AD" w14:paraId="39DD3080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F02574C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Function Name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27DBE497" w14:textId="77777777" w:rsidR="00D13041" w:rsidRPr="00FA4FED" w:rsidRDefault="00D1304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AP_APXINWKB_BATCHES</w:t>
            </w:r>
          </w:p>
        </w:tc>
      </w:tr>
      <w:tr w:rsidR="00D13041" w:rsidRPr="00B841AD" w14:paraId="608E9383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59A6874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Form Name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3FA60EB2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APXINWKB</w:t>
            </w:r>
          </w:p>
        </w:tc>
      </w:tr>
      <w:tr w:rsidR="00D13041" w:rsidRPr="00B841AD" w14:paraId="21C879CA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8BDE20E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Debug Mode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07960848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color w:val="000000"/>
                <w:lang w:val="en-ID" w:eastAsia="en-ID"/>
              </w:rPr>
              <w:t>Off</w:t>
            </w:r>
          </w:p>
        </w:tc>
      </w:tr>
      <w:tr w:rsidR="00D13041" w:rsidRPr="00B841AD" w14:paraId="62340E4E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22F506BD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proofErr w:type="spellStart"/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Seq</w:t>
            </w:r>
            <w:proofErr w:type="spellEnd"/>
          </w:p>
        </w:tc>
        <w:tc>
          <w:tcPr>
            <w:tcW w:w="3500" w:type="dxa"/>
            <w:shd w:val="clear" w:color="auto" w:fill="auto"/>
            <w:noWrap/>
            <w:hideMark/>
          </w:tcPr>
          <w:p w14:paraId="2D1037A9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color w:val="000000"/>
                <w:lang w:val="en-ID" w:eastAsia="en-ID"/>
              </w:rPr>
              <w:t>50</w:t>
            </w:r>
          </w:p>
        </w:tc>
      </w:tr>
      <w:tr w:rsidR="00D13041" w:rsidRPr="00B841AD" w14:paraId="04F07E9F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0215C438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Description 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181551D1" w14:textId="77777777" w:rsidR="00D13041" w:rsidRPr="009A39F7" w:rsidRDefault="00D1304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E37E5F">
              <w:rPr>
                <w:rFonts w:ascii="Calibri" w:hAnsi="Calibri" w:cs="Calibri"/>
                <w:color w:val="000000"/>
                <w:sz w:val="22"/>
                <w:szCs w:val="22"/>
              </w:rPr>
              <w:t>XTD - Hide Validate Invoice Batch ---</w:t>
            </w:r>
          </w:p>
        </w:tc>
      </w:tr>
      <w:tr w:rsidR="00D13041" w:rsidRPr="00B841AD" w14:paraId="3F2CFD19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9364D04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Level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53354F38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color w:val="000000"/>
                <w:lang w:val="en-ID" w:eastAsia="en-ID"/>
              </w:rPr>
              <w:t>Function</w:t>
            </w:r>
          </w:p>
        </w:tc>
      </w:tr>
      <w:tr w:rsidR="00D13041" w:rsidRPr="00B841AD" w14:paraId="389D79C2" w14:textId="77777777" w:rsidTr="002C251A">
        <w:trPr>
          <w:trHeight w:val="6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BF6752F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Enabled Flag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78FA6263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color w:val="000000"/>
                <w:lang w:val="en-ID" w:eastAsia="en-ID"/>
              </w:rPr>
              <w:t>Y</w:t>
            </w:r>
          </w:p>
        </w:tc>
      </w:tr>
    </w:tbl>
    <w:p w14:paraId="0C54E2D1" w14:textId="77777777" w:rsidR="00D13041" w:rsidRDefault="00D13041" w:rsidP="00D13041">
      <w:pPr>
        <w:rPr>
          <w:rFonts w:ascii="Arial" w:hAnsi="Arial" w:cs="Arial"/>
          <w:b/>
          <w:sz w:val="18"/>
          <w:szCs w:val="18"/>
        </w:rPr>
      </w:pPr>
    </w:p>
    <w:p w14:paraId="2F8E2F83" w14:textId="77777777" w:rsidR="00D13041" w:rsidRDefault="00D13041" w:rsidP="00D1304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&lt;Condition&gt;</w:t>
      </w:r>
    </w:p>
    <w:tbl>
      <w:tblPr>
        <w:tblW w:w="8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6097"/>
      </w:tblGrid>
      <w:tr w:rsidR="00D13041" w:rsidRPr="00B841AD" w14:paraId="4778AC35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CC18848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Trigger Event</w:t>
            </w:r>
          </w:p>
        </w:tc>
        <w:tc>
          <w:tcPr>
            <w:tcW w:w="6097" w:type="dxa"/>
            <w:shd w:val="clear" w:color="auto" w:fill="auto"/>
            <w:noWrap/>
            <w:hideMark/>
          </w:tcPr>
          <w:p w14:paraId="27962E3D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color w:val="000000"/>
                <w:lang w:val="en-ID" w:eastAsia="en-ID"/>
              </w:rPr>
              <w:t>WHEN-NEW-ITEM-INSTANCE</w:t>
            </w:r>
          </w:p>
        </w:tc>
      </w:tr>
      <w:tr w:rsidR="00D13041" w:rsidRPr="00B841AD" w14:paraId="0D282A97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B73431E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Trigger Object</w:t>
            </w:r>
          </w:p>
        </w:tc>
        <w:tc>
          <w:tcPr>
            <w:tcW w:w="6097" w:type="dxa"/>
            <w:shd w:val="clear" w:color="auto" w:fill="auto"/>
            <w:noWrap/>
            <w:hideMark/>
          </w:tcPr>
          <w:p w14:paraId="0FE2DC40" w14:textId="77777777" w:rsidR="00D13041" w:rsidRPr="009A39F7" w:rsidRDefault="00D1304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BAT_SUM_FOLDER.BATCH_NAME</w:t>
            </w:r>
          </w:p>
        </w:tc>
      </w:tr>
      <w:tr w:rsidR="00D13041" w:rsidRPr="00B841AD" w14:paraId="3FBADC63" w14:textId="77777777" w:rsidTr="002C251A">
        <w:trPr>
          <w:trHeight w:val="1259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8F6A431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Condition</w:t>
            </w:r>
          </w:p>
        </w:tc>
        <w:tc>
          <w:tcPr>
            <w:tcW w:w="6097" w:type="dxa"/>
            <w:shd w:val="clear" w:color="auto" w:fill="auto"/>
            <w:hideMark/>
          </w:tcPr>
          <w:p w14:paraId="0905D4A1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3041" w:rsidRPr="00B841AD" w14:paraId="64B7E763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EA588C5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lastRenderedPageBreak/>
              <w:t>Processing Mode</w:t>
            </w:r>
          </w:p>
        </w:tc>
        <w:tc>
          <w:tcPr>
            <w:tcW w:w="6097" w:type="dxa"/>
            <w:shd w:val="clear" w:color="auto" w:fill="auto"/>
            <w:noWrap/>
            <w:hideMark/>
          </w:tcPr>
          <w:p w14:paraId="2F7CE05C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color w:val="000000"/>
                <w:lang w:val="en-ID" w:eastAsia="en-ID"/>
              </w:rPr>
              <w:t>Not in Enter-Query Mode</w:t>
            </w:r>
          </w:p>
        </w:tc>
      </w:tr>
      <w:tr w:rsidR="00D13041" w:rsidRPr="00B841AD" w14:paraId="19A6188F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E34A31E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Context Level</w:t>
            </w:r>
          </w:p>
        </w:tc>
        <w:tc>
          <w:tcPr>
            <w:tcW w:w="6097" w:type="dxa"/>
            <w:shd w:val="clear" w:color="auto" w:fill="auto"/>
            <w:noWrap/>
            <w:hideMark/>
          </w:tcPr>
          <w:p w14:paraId="4462B427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color w:val="000000"/>
                <w:lang w:val="en-ID" w:eastAsia="en-ID"/>
              </w:rPr>
              <w:t>Site</w:t>
            </w:r>
          </w:p>
        </w:tc>
      </w:tr>
      <w:tr w:rsidR="00D13041" w:rsidRPr="00B841AD" w14:paraId="4365E089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408D801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Context Value</w:t>
            </w:r>
          </w:p>
        </w:tc>
        <w:tc>
          <w:tcPr>
            <w:tcW w:w="6097" w:type="dxa"/>
            <w:shd w:val="clear" w:color="auto" w:fill="auto"/>
            <w:noWrap/>
            <w:hideMark/>
          </w:tcPr>
          <w:p w14:paraId="32535EBA" w14:textId="77777777" w:rsidR="00D13041" w:rsidRPr="00B841AD" w:rsidRDefault="00D13041" w:rsidP="002C251A">
            <w:pPr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  <w:t>null</w:t>
            </w:r>
          </w:p>
        </w:tc>
      </w:tr>
    </w:tbl>
    <w:p w14:paraId="3663AEE1" w14:textId="77777777" w:rsidR="00D13041" w:rsidRDefault="00D13041" w:rsidP="00D13041">
      <w:pPr>
        <w:rPr>
          <w:rFonts w:ascii="Arial" w:hAnsi="Arial" w:cs="Arial"/>
          <w:b/>
        </w:rPr>
      </w:pPr>
    </w:p>
    <w:p w14:paraId="2938AFAD" w14:textId="77777777" w:rsidR="00D13041" w:rsidRDefault="00D13041" w:rsidP="00D13041">
      <w:pPr>
        <w:rPr>
          <w:rFonts w:ascii="Arial" w:hAnsi="Arial" w:cs="Arial"/>
          <w:b/>
        </w:rPr>
      </w:pPr>
    </w:p>
    <w:p w14:paraId="7EB853B0" w14:textId="77777777" w:rsidR="00D13041" w:rsidRPr="00B841AD" w:rsidRDefault="00D13041" w:rsidP="00D1304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&lt;Action&gt;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6704"/>
      </w:tblGrid>
      <w:tr w:rsidR="00D13041" w:rsidRPr="00B841AD" w14:paraId="7A152B8E" w14:textId="77777777" w:rsidTr="002C251A">
        <w:trPr>
          <w:trHeight w:val="576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006F90F6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proofErr w:type="spellStart"/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Seq</w:t>
            </w:r>
            <w:proofErr w:type="spellEnd"/>
          </w:p>
        </w:tc>
        <w:tc>
          <w:tcPr>
            <w:tcW w:w="6704" w:type="dxa"/>
            <w:shd w:val="clear" w:color="auto" w:fill="auto"/>
            <w:hideMark/>
          </w:tcPr>
          <w:p w14:paraId="5318D0F5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lang w:val="en-ID" w:eastAsia="en-ID"/>
              </w:rPr>
              <w:t>10</w:t>
            </w:r>
          </w:p>
        </w:tc>
      </w:tr>
      <w:tr w:rsidR="00D13041" w:rsidRPr="00B841AD" w14:paraId="2C0375D4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934E91D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1DDFC133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lang w:val="en-ID" w:eastAsia="en-ID"/>
              </w:rPr>
              <w:t>Property</w:t>
            </w:r>
          </w:p>
        </w:tc>
      </w:tr>
      <w:tr w:rsidR="00D13041" w:rsidRPr="00B841AD" w14:paraId="05C1BEDB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BCC179D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Description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7FB2B474" w14:textId="77777777" w:rsidR="00D13041" w:rsidRPr="00B841AD" w:rsidRDefault="00D13041" w:rsidP="002C251A">
            <w:pPr>
              <w:rPr>
                <w:rFonts w:ascii="Calibri" w:hAnsi="Calibri" w:cs="Calibri"/>
                <w:i/>
                <w:i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i/>
                <w:iCs/>
                <w:color w:val="000000"/>
                <w:lang w:val="en-ID" w:eastAsia="en-ID"/>
              </w:rPr>
              <w:t>null</w:t>
            </w:r>
          </w:p>
        </w:tc>
      </w:tr>
      <w:tr w:rsidR="00D13041" w:rsidRPr="00B841AD" w14:paraId="14E9F116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4C37CA5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Language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0A91C2C7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color w:val="000000"/>
                <w:lang w:val="en-ID" w:eastAsia="en-ID"/>
              </w:rPr>
              <w:t>All</w:t>
            </w:r>
          </w:p>
        </w:tc>
      </w:tr>
      <w:tr w:rsidR="00D13041" w:rsidRPr="00B841AD" w14:paraId="1382BAC9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6DD29395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Enabled Flag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4274BCFB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color w:val="000000"/>
                <w:lang w:val="en-ID" w:eastAsia="en-ID"/>
              </w:rPr>
              <w:t>Y</w:t>
            </w:r>
          </w:p>
        </w:tc>
      </w:tr>
      <w:tr w:rsidR="00D13041" w:rsidRPr="00B841AD" w14:paraId="7B3F4469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9445D14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MESSAGE_TYPE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6EB39A9C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65D0167E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5306628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MESSAGE_TEXT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6CCBE9AA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600D736C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AFBC3CD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OBJECT_TYPE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27937C1F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Item</w:t>
            </w:r>
          </w:p>
        </w:tc>
      </w:tr>
      <w:tr w:rsidR="00D13041" w:rsidRPr="00B841AD" w14:paraId="1758431D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F11DEFB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TARGET_OBJECT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6BA440D6" w14:textId="77777777" w:rsidR="00D13041" w:rsidRPr="00A2787F" w:rsidRDefault="00D1304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BAT_CONTROL_BLOCK.APPROVE_SUM</w:t>
            </w:r>
          </w:p>
        </w:tc>
      </w:tr>
      <w:tr w:rsidR="00D13041" w:rsidRPr="00B841AD" w14:paraId="0EA24713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0135C45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PROPERTY_NAME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71C78766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DISPLAYED</w:t>
            </w:r>
          </w:p>
        </w:tc>
      </w:tr>
      <w:tr w:rsidR="00D13041" w:rsidRPr="00B841AD" w14:paraId="2561B719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028D507D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PROPERTY_VALUE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025581D0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FALSE</w:t>
            </w:r>
          </w:p>
        </w:tc>
      </w:tr>
      <w:tr w:rsidR="00D13041" w:rsidRPr="00B841AD" w14:paraId="3E1B1641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0B9FCD7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BUILTIN 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6A25903B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</w:p>
        </w:tc>
      </w:tr>
      <w:tr w:rsidR="00D13041" w:rsidRPr="00B841AD" w14:paraId="15DCAABF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03187E4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ARGUMENT</w:t>
            </w:r>
          </w:p>
        </w:tc>
        <w:tc>
          <w:tcPr>
            <w:tcW w:w="6704" w:type="dxa"/>
            <w:shd w:val="clear" w:color="auto" w:fill="auto"/>
            <w:noWrap/>
          </w:tcPr>
          <w:p w14:paraId="77370C38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</w:p>
        </w:tc>
      </w:tr>
      <w:tr w:rsidR="00D13041" w:rsidRPr="00B841AD" w14:paraId="3D8F3354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D8F122A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Group 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04B8B89E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5AF928F8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9B1049E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FUNCTION CODE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70AF8D7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05660AB2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23A59C45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FUNCTION 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2368C54E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62E8FEDE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6B4FB79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PARAMETER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8201C42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5D6C1DA8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F868442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MENU ENTRY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068CAA40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31E7990F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7BAB004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MENU LABEL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6FFF5833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6F37DD19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CE7AA18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ICON 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7E7525CB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1C0D4E84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D29E7C4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ENABLE IN BLOCK(S)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BAD2264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</w:tbl>
    <w:p w14:paraId="4589DEEA" w14:textId="77777777" w:rsidR="00D13041" w:rsidRDefault="00D13041" w:rsidP="00D13041">
      <w:pPr>
        <w:rPr>
          <w:rFonts w:ascii="Arial" w:hAnsi="Arial" w:cs="Arial"/>
          <w:b/>
          <w:sz w:val="18"/>
          <w:szCs w:val="18"/>
        </w:rPr>
      </w:pPr>
    </w:p>
    <w:p w14:paraId="5539A35A" w14:textId="77777777" w:rsidR="00D13041" w:rsidRDefault="00D13041" w:rsidP="00D13041">
      <w:pPr>
        <w:jc w:val="both"/>
        <w:rPr>
          <w:rFonts w:ascii="Arial" w:hAnsi="Arial" w:cs="Arial"/>
        </w:rPr>
      </w:pPr>
    </w:p>
    <w:p w14:paraId="1F3CA690" w14:textId="77777777" w:rsidR="00D13041" w:rsidRDefault="00D13041" w:rsidP="00D13041">
      <w:pPr>
        <w:jc w:val="both"/>
        <w:rPr>
          <w:rFonts w:ascii="Arial" w:hAnsi="Arial" w:cs="Arial"/>
        </w:rPr>
      </w:pPr>
    </w:p>
    <w:p w14:paraId="74CEA73E" w14:textId="77777777" w:rsidR="00D13041" w:rsidRDefault="00D13041" w:rsidP="00D13041">
      <w:pPr>
        <w:jc w:val="both"/>
        <w:rPr>
          <w:rFonts w:ascii="Arial" w:hAnsi="Arial" w:cs="Arial"/>
        </w:rPr>
      </w:pPr>
    </w:p>
    <w:p w14:paraId="36F2F9EC" w14:textId="77777777" w:rsidR="00D13041" w:rsidRDefault="00D13041" w:rsidP="00D13041">
      <w:pPr>
        <w:jc w:val="both"/>
        <w:rPr>
          <w:rFonts w:ascii="Arial" w:hAnsi="Arial" w:cs="Arial"/>
        </w:rPr>
      </w:pPr>
    </w:p>
    <w:p w14:paraId="226AAB14" w14:textId="77777777" w:rsidR="00D13041" w:rsidRDefault="00D13041" w:rsidP="00D13041">
      <w:pPr>
        <w:jc w:val="both"/>
        <w:rPr>
          <w:rFonts w:ascii="Arial" w:hAnsi="Arial" w:cs="Arial"/>
        </w:rPr>
      </w:pPr>
    </w:p>
    <w:p w14:paraId="7131D7A8" w14:textId="77777777" w:rsidR="00D13041" w:rsidRDefault="00D13041" w:rsidP="00D13041">
      <w:pPr>
        <w:jc w:val="both"/>
        <w:rPr>
          <w:rFonts w:ascii="Arial" w:hAnsi="Arial" w:cs="Arial"/>
        </w:rPr>
      </w:pPr>
    </w:p>
    <w:p w14:paraId="202B4D7B" w14:textId="77777777" w:rsidR="00D13041" w:rsidRDefault="00D13041" w:rsidP="00D13041">
      <w:pPr>
        <w:jc w:val="both"/>
        <w:rPr>
          <w:rFonts w:ascii="Arial" w:hAnsi="Arial" w:cs="Arial"/>
        </w:rPr>
      </w:pPr>
    </w:p>
    <w:p w14:paraId="38482E7E" w14:textId="77777777" w:rsidR="00D13041" w:rsidRDefault="00D13041" w:rsidP="00D13041">
      <w:pPr>
        <w:jc w:val="both"/>
        <w:rPr>
          <w:rFonts w:ascii="Arial" w:hAnsi="Arial" w:cs="Arial"/>
        </w:rPr>
      </w:pPr>
    </w:p>
    <w:p w14:paraId="442C6433" w14:textId="77777777" w:rsidR="00D13041" w:rsidRPr="003B4C34" w:rsidRDefault="00D13041" w:rsidP="00D13041">
      <w:pPr>
        <w:rPr>
          <w:rFonts w:ascii="Arial" w:hAnsi="Arial" w:cs="Arial"/>
          <w:b/>
        </w:rPr>
      </w:pPr>
      <w:r w:rsidRPr="00B841AD">
        <w:rPr>
          <w:rFonts w:ascii="Arial" w:hAnsi="Arial" w:cs="Arial"/>
          <w:b/>
        </w:rPr>
        <w:t>&lt;Personalize&gt;</w:t>
      </w:r>
    </w:p>
    <w:tbl>
      <w:tblPr>
        <w:tblW w:w="5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3500"/>
      </w:tblGrid>
      <w:tr w:rsidR="00D13041" w:rsidRPr="00B841AD" w14:paraId="15D90786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60CDCDA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Function Name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66819FB6" w14:textId="77777777" w:rsidR="00D13041" w:rsidRPr="00FA4FED" w:rsidRDefault="00D1304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AP_APXINWKB_BATCHES</w:t>
            </w:r>
          </w:p>
        </w:tc>
      </w:tr>
      <w:tr w:rsidR="00D13041" w:rsidRPr="00B841AD" w14:paraId="0A20F557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2026391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Form Name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70B27AE1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APXINWKB</w:t>
            </w:r>
          </w:p>
        </w:tc>
      </w:tr>
      <w:tr w:rsidR="00D13041" w:rsidRPr="00B841AD" w14:paraId="4B3F8D8C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2D70B7CA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Debug Mode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5847882A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color w:val="000000"/>
                <w:lang w:val="en-ID" w:eastAsia="en-ID"/>
              </w:rPr>
              <w:t>Off</w:t>
            </w:r>
          </w:p>
        </w:tc>
      </w:tr>
      <w:tr w:rsidR="00D13041" w:rsidRPr="00B841AD" w14:paraId="000B664F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602608FA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proofErr w:type="spellStart"/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Seq</w:t>
            </w:r>
            <w:proofErr w:type="spellEnd"/>
          </w:p>
        </w:tc>
        <w:tc>
          <w:tcPr>
            <w:tcW w:w="3500" w:type="dxa"/>
            <w:shd w:val="clear" w:color="auto" w:fill="auto"/>
            <w:noWrap/>
            <w:hideMark/>
          </w:tcPr>
          <w:p w14:paraId="2E3345D9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color w:val="000000"/>
                <w:lang w:val="en-ID" w:eastAsia="en-ID"/>
              </w:rPr>
              <w:t>2.1</w:t>
            </w:r>
          </w:p>
        </w:tc>
      </w:tr>
      <w:tr w:rsidR="00D13041" w:rsidRPr="00B841AD" w14:paraId="4425AE40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0609B52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Description 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25338297" w14:textId="77777777" w:rsidR="00D13041" w:rsidRPr="009A39F7" w:rsidRDefault="00D1304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14970">
              <w:rPr>
                <w:rFonts w:ascii="Calibri" w:hAnsi="Calibri" w:cs="Calibri"/>
                <w:color w:val="000000"/>
                <w:sz w:val="22"/>
                <w:szCs w:val="22"/>
              </w:rPr>
              <w:t>XTD-Disable Prepayment Type ---</w:t>
            </w:r>
          </w:p>
        </w:tc>
      </w:tr>
      <w:tr w:rsidR="00D13041" w:rsidRPr="00B841AD" w14:paraId="4B27E1B7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49AAD74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Level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6CFD4408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color w:val="000000"/>
                <w:lang w:val="en-ID" w:eastAsia="en-ID"/>
              </w:rPr>
              <w:t>Function</w:t>
            </w:r>
          </w:p>
        </w:tc>
      </w:tr>
      <w:tr w:rsidR="00D13041" w:rsidRPr="00B841AD" w14:paraId="47667A70" w14:textId="77777777" w:rsidTr="002C251A">
        <w:trPr>
          <w:trHeight w:val="6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40AF83B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Enabled Flag</w:t>
            </w:r>
          </w:p>
        </w:tc>
        <w:tc>
          <w:tcPr>
            <w:tcW w:w="3500" w:type="dxa"/>
            <w:shd w:val="clear" w:color="auto" w:fill="auto"/>
            <w:noWrap/>
            <w:hideMark/>
          </w:tcPr>
          <w:p w14:paraId="43E1C59A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color w:val="000000"/>
                <w:lang w:val="en-ID" w:eastAsia="en-ID"/>
              </w:rPr>
              <w:t>Y</w:t>
            </w:r>
          </w:p>
        </w:tc>
      </w:tr>
    </w:tbl>
    <w:p w14:paraId="4173FE31" w14:textId="77777777" w:rsidR="00D13041" w:rsidRDefault="00D13041" w:rsidP="00D13041">
      <w:pPr>
        <w:rPr>
          <w:rFonts w:ascii="Arial" w:hAnsi="Arial" w:cs="Arial"/>
          <w:b/>
          <w:sz w:val="18"/>
          <w:szCs w:val="18"/>
        </w:rPr>
      </w:pPr>
    </w:p>
    <w:p w14:paraId="19EB8009" w14:textId="77777777" w:rsidR="00D13041" w:rsidRDefault="00D13041" w:rsidP="00D1304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&lt;Condition&gt;</w:t>
      </w:r>
    </w:p>
    <w:tbl>
      <w:tblPr>
        <w:tblW w:w="8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6097"/>
      </w:tblGrid>
      <w:tr w:rsidR="00D13041" w:rsidRPr="00B841AD" w14:paraId="0ACDC897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A9B91C3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Trigger Event</w:t>
            </w:r>
          </w:p>
        </w:tc>
        <w:tc>
          <w:tcPr>
            <w:tcW w:w="6097" w:type="dxa"/>
            <w:shd w:val="clear" w:color="auto" w:fill="auto"/>
            <w:noWrap/>
            <w:hideMark/>
          </w:tcPr>
          <w:p w14:paraId="3D33E465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color w:val="000000"/>
                <w:lang w:val="en-ID" w:eastAsia="en-ID"/>
              </w:rPr>
              <w:t>WHEN-NEW-ITEM-INSTANCE</w:t>
            </w:r>
          </w:p>
        </w:tc>
      </w:tr>
      <w:tr w:rsidR="00D13041" w:rsidRPr="00B841AD" w14:paraId="399B58C4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39510CA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Trigger Object</w:t>
            </w:r>
          </w:p>
        </w:tc>
        <w:tc>
          <w:tcPr>
            <w:tcW w:w="6097" w:type="dxa"/>
            <w:shd w:val="clear" w:color="auto" w:fill="auto"/>
            <w:noWrap/>
            <w:hideMark/>
          </w:tcPr>
          <w:p w14:paraId="58B1D73E" w14:textId="77777777" w:rsidR="00D13041" w:rsidRPr="009A39F7" w:rsidRDefault="00D1304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EE17A0">
              <w:rPr>
                <w:rFonts w:ascii="Calibri" w:hAnsi="Calibri" w:cs="Calibri"/>
                <w:color w:val="000000"/>
                <w:sz w:val="22"/>
                <w:szCs w:val="22"/>
              </w:rPr>
              <w:t>INV_SUM_FOLDER.VENDOR_NAME</w:t>
            </w:r>
          </w:p>
        </w:tc>
      </w:tr>
      <w:tr w:rsidR="00D13041" w:rsidRPr="00B841AD" w14:paraId="336B5528" w14:textId="77777777" w:rsidTr="002C251A">
        <w:trPr>
          <w:trHeight w:val="1259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7A9189E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Condition</w:t>
            </w:r>
          </w:p>
        </w:tc>
        <w:tc>
          <w:tcPr>
            <w:tcW w:w="6097" w:type="dxa"/>
            <w:shd w:val="clear" w:color="auto" w:fill="auto"/>
            <w:hideMark/>
          </w:tcPr>
          <w:p w14:paraId="4D222ED4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EE17A0">
              <w:rPr>
                <w:rFonts w:ascii="Arial" w:hAnsi="Arial" w:cs="Arial"/>
                <w:color w:val="000000"/>
                <w:lang w:val="en-ID" w:eastAsia="en-ID"/>
              </w:rPr>
              <w:t>:INV_SUM_FOLDER.INVOICE_TYPE_LOOKUP_CODE = 'PREPAYMENT'</w:t>
            </w:r>
          </w:p>
        </w:tc>
      </w:tr>
      <w:tr w:rsidR="00D13041" w:rsidRPr="00B841AD" w14:paraId="73433CB0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7AEA6B7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Processing Mode</w:t>
            </w:r>
          </w:p>
        </w:tc>
        <w:tc>
          <w:tcPr>
            <w:tcW w:w="6097" w:type="dxa"/>
            <w:shd w:val="clear" w:color="auto" w:fill="auto"/>
            <w:noWrap/>
            <w:hideMark/>
          </w:tcPr>
          <w:p w14:paraId="423E8363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color w:val="000000"/>
                <w:lang w:val="en-ID" w:eastAsia="en-ID"/>
              </w:rPr>
              <w:t>Not in Enter-Query Mode</w:t>
            </w:r>
          </w:p>
        </w:tc>
      </w:tr>
      <w:tr w:rsidR="00D13041" w:rsidRPr="00B841AD" w14:paraId="6C5D2231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57C0FF7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Context Level</w:t>
            </w:r>
          </w:p>
        </w:tc>
        <w:tc>
          <w:tcPr>
            <w:tcW w:w="6097" w:type="dxa"/>
            <w:shd w:val="clear" w:color="auto" w:fill="auto"/>
            <w:noWrap/>
            <w:hideMark/>
          </w:tcPr>
          <w:p w14:paraId="337D6374" w14:textId="77777777" w:rsidR="00D13041" w:rsidRPr="00B841AD" w:rsidRDefault="00D13041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color w:val="000000"/>
                <w:lang w:val="en-ID" w:eastAsia="en-ID"/>
              </w:rPr>
              <w:t>Site</w:t>
            </w:r>
          </w:p>
        </w:tc>
      </w:tr>
      <w:tr w:rsidR="00D13041" w:rsidRPr="00B841AD" w14:paraId="29F3E4D3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BF5B5D3" w14:textId="77777777" w:rsidR="00D13041" w:rsidRPr="00B841AD" w:rsidRDefault="00D13041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Context Value</w:t>
            </w:r>
          </w:p>
        </w:tc>
        <w:tc>
          <w:tcPr>
            <w:tcW w:w="6097" w:type="dxa"/>
            <w:shd w:val="clear" w:color="auto" w:fill="auto"/>
            <w:noWrap/>
            <w:hideMark/>
          </w:tcPr>
          <w:p w14:paraId="2C4D3B97" w14:textId="77777777" w:rsidR="00D13041" w:rsidRPr="00B841AD" w:rsidRDefault="00D13041" w:rsidP="002C251A">
            <w:pPr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</w:pPr>
            <w:r w:rsidRPr="00B841AD"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  <w:t>null</w:t>
            </w:r>
          </w:p>
        </w:tc>
      </w:tr>
    </w:tbl>
    <w:p w14:paraId="0C9E4BBF" w14:textId="77777777" w:rsidR="00D13041" w:rsidRDefault="00D13041" w:rsidP="00D13041">
      <w:pPr>
        <w:rPr>
          <w:rFonts w:ascii="Arial" w:hAnsi="Arial" w:cs="Arial"/>
          <w:b/>
        </w:rPr>
      </w:pPr>
    </w:p>
    <w:p w14:paraId="2FCC90BD" w14:textId="77777777" w:rsidR="00D13041" w:rsidRPr="00B841AD" w:rsidRDefault="00D13041" w:rsidP="00D1304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&lt;Action&gt;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6704"/>
      </w:tblGrid>
      <w:tr w:rsidR="00D13041" w:rsidRPr="00B841AD" w14:paraId="7ACF09DF" w14:textId="77777777" w:rsidTr="002C251A">
        <w:trPr>
          <w:trHeight w:val="576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5D97EE5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proofErr w:type="spellStart"/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Seq</w:t>
            </w:r>
            <w:proofErr w:type="spellEnd"/>
          </w:p>
        </w:tc>
        <w:tc>
          <w:tcPr>
            <w:tcW w:w="6704" w:type="dxa"/>
            <w:shd w:val="clear" w:color="auto" w:fill="auto"/>
            <w:hideMark/>
          </w:tcPr>
          <w:p w14:paraId="13E60809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lang w:val="en-ID" w:eastAsia="en-ID"/>
              </w:rPr>
              <w:t>11</w:t>
            </w:r>
          </w:p>
        </w:tc>
      </w:tr>
      <w:tr w:rsidR="00D13041" w:rsidRPr="00B841AD" w14:paraId="3AEA9496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3BAB096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C155F01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lang w:val="en-ID" w:eastAsia="en-ID"/>
              </w:rPr>
              <w:t>Property</w:t>
            </w:r>
          </w:p>
        </w:tc>
      </w:tr>
      <w:tr w:rsidR="00D13041" w:rsidRPr="00B841AD" w14:paraId="44471AA8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453158F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Description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126EEB57" w14:textId="77777777" w:rsidR="00D13041" w:rsidRPr="00B841AD" w:rsidRDefault="00D13041" w:rsidP="002C251A">
            <w:pPr>
              <w:rPr>
                <w:rFonts w:ascii="Calibri" w:hAnsi="Calibri" w:cs="Calibri"/>
                <w:i/>
                <w:i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i/>
                <w:iCs/>
                <w:color w:val="000000"/>
                <w:lang w:val="en-ID" w:eastAsia="en-ID"/>
              </w:rPr>
              <w:t>null</w:t>
            </w:r>
          </w:p>
        </w:tc>
      </w:tr>
      <w:tr w:rsidR="00D13041" w:rsidRPr="00B841AD" w14:paraId="1C263C4F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6D685C1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Language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1ED63E71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color w:val="000000"/>
                <w:lang w:val="en-ID" w:eastAsia="en-ID"/>
              </w:rPr>
              <w:t>All</w:t>
            </w:r>
          </w:p>
        </w:tc>
      </w:tr>
      <w:tr w:rsidR="00D13041" w:rsidRPr="00B841AD" w14:paraId="548D33C5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01E47294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Enabled Flag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340C3D02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color w:val="000000"/>
                <w:lang w:val="en-ID" w:eastAsia="en-ID"/>
              </w:rPr>
              <w:t>Y</w:t>
            </w:r>
          </w:p>
        </w:tc>
      </w:tr>
      <w:tr w:rsidR="00D13041" w:rsidRPr="00B841AD" w14:paraId="3A74D2A4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807E655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MESSAGE_TYPE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721C1594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142A6062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2EC1AB6E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MESSAGE_TEXT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6DA6A3C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7F358607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8C04840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OBJECT_TYPE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43A07F04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Item</w:t>
            </w:r>
          </w:p>
        </w:tc>
      </w:tr>
      <w:tr w:rsidR="00D13041" w:rsidRPr="00B841AD" w14:paraId="47C7A6EF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363C8FB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TARGET_OBJECT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66222A8F" w14:textId="77777777" w:rsidR="00D13041" w:rsidRPr="00A2787F" w:rsidRDefault="00D1304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EE28D5">
              <w:rPr>
                <w:rFonts w:ascii="Calibri" w:hAnsi="Calibri" w:cs="Calibri"/>
                <w:color w:val="000000"/>
                <w:sz w:val="22"/>
                <w:szCs w:val="22"/>
              </w:rPr>
              <w:t>INV_SUM_FOLDER.PREPAYMENT_TYPE_LOOKUP_CODE</w:t>
            </w:r>
          </w:p>
        </w:tc>
      </w:tr>
      <w:tr w:rsidR="00D13041" w:rsidRPr="00B841AD" w14:paraId="2D2C9B6C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15C09BF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PROPERTY_NAME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2EEC5F1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ENTERABLE</w:t>
            </w:r>
          </w:p>
        </w:tc>
      </w:tr>
      <w:tr w:rsidR="00D13041" w:rsidRPr="00B841AD" w14:paraId="62BD990E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23535527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lastRenderedPageBreak/>
              <w:t>PROPERTY_VALUE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4EF6879E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FALSE</w:t>
            </w:r>
          </w:p>
        </w:tc>
      </w:tr>
      <w:tr w:rsidR="00D13041" w:rsidRPr="00B841AD" w14:paraId="6E88413E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EA59411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BUILTIN 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12E0BD1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</w:p>
        </w:tc>
      </w:tr>
      <w:tr w:rsidR="00D13041" w:rsidRPr="00B841AD" w14:paraId="2D3EEE13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C3BCC13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ARGUMENT</w:t>
            </w:r>
          </w:p>
        </w:tc>
        <w:tc>
          <w:tcPr>
            <w:tcW w:w="6704" w:type="dxa"/>
            <w:shd w:val="clear" w:color="auto" w:fill="auto"/>
            <w:noWrap/>
          </w:tcPr>
          <w:p w14:paraId="1D10EC1E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</w:p>
        </w:tc>
      </w:tr>
      <w:tr w:rsidR="00D13041" w:rsidRPr="00B841AD" w14:paraId="4E91A2AA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62402B10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Group 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2C0EEAF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24334F01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41A2D99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FUNCTION CODE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3B541841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7A1287A5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F6AA796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FUNCTION 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19AC179C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3A2E6985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3EACC30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PARAMETER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1A82208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56CF0CD5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2192DA47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MENU ENTRY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19CC89CC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6D11069C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602C2A48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MENU LABEL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195F035F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53045566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1378A3B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ICON 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0ABEC125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04D45D8E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684D034B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ENABLE IN BLOCK(S)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6D843AE5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</w:tbl>
    <w:p w14:paraId="6215B586" w14:textId="77777777" w:rsidR="00D13041" w:rsidRDefault="00D13041" w:rsidP="00D13041">
      <w:pPr>
        <w:rPr>
          <w:rFonts w:ascii="Arial" w:hAnsi="Arial" w:cs="Arial"/>
          <w:b/>
        </w:rPr>
      </w:pPr>
    </w:p>
    <w:p w14:paraId="75E1C492" w14:textId="77777777" w:rsidR="00D13041" w:rsidRPr="00B841AD" w:rsidRDefault="00D13041" w:rsidP="00D1304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&lt;Action&gt;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6704"/>
      </w:tblGrid>
      <w:tr w:rsidR="00D13041" w:rsidRPr="00B841AD" w14:paraId="7A1B7A1E" w14:textId="77777777" w:rsidTr="002C251A">
        <w:trPr>
          <w:trHeight w:val="576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13F0EA5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proofErr w:type="spellStart"/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Seq</w:t>
            </w:r>
            <w:proofErr w:type="spellEnd"/>
          </w:p>
        </w:tc>
        <w:tc>
          <w:tcPr>
            <w:tcW w:w="6704" w:type="dxa"/>
            <w:shd w:val="clear" w:color="auto" w:fill="auto"/>
            <w:hideMark/>
          </w:tcPr>
          <w:p w14:paraId="1B21C8A7" w14:textId="77777777" w:rsidR="00D13041" w:rsidRPr="00B841AD" w:rsidRDefault="00D13041" w:rsidP="002C251A">
            <w:pPr>
              <w:tabs>
                <w:tab w:val="left" w:pos="1225"/>
              </w:tabs>
              <w:rPr>
                <w:rFonts w:ascii="Calibri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lang w:val="en-ID" w:eastAsia="en-ID"/>
              </w:rPr>
              <w:t>12</w:t>
            </w:r>
          </w:p>
        </w:tc>
      </w:tr>
      <w:tr w:rsidR="00D13041" w:rsidRPr="00B841AD" w14:paraId="5D4C0EF3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0B28CDBC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37694A16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lang w:val="en-ID" w:eastAsia="en-ID"/>
              </w:rPr>
              <w:t>Property</w:t>
            </w:r>
          </w:p>
        </w:tc>
      </w:tr>
      <w:tr w:rsidR="00D13041" w:rsidRPr="00B841AD" w14:paraId="38A88E06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9E65BC4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Description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255B3FBA" w14:textId="77777777" w:rsidR="00D13041" w:rsidRPr="00B841AD" w:rsidRDefault="00D13041" w:rsidP="002C251A">
            <w:pPr>
              <w:rPr>
                <w:rFonts w:ascii="Calibri" w:hAnsi="Calibri" w:cs="Calibri"/>
                <w:i/>
                <w:i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i/>
                <w:iCs/>
                <w:color w:val="000000"/>
                <w:lang w:val="en-ID" w:eastAsia="en-ID"/>
              </w:rPr>
              <w:t>null</w:t>
            </w:r>
          </w:p>
        </w:tc>
      </w:tr>
      <w:tr w:rsidR="00D13041" w:rsidRPr="00B841AD" w14:paraId="08F92AB9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55D52A6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Language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838754F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color w:val="000000"/>
                <w:lang w:val="en-ID" w:eastAsia="en-ID"/>
              </w:rPr>
              <w:t>All</w:t>
            </w:r>
          </w:p>
        </w:tc>
      </w:tr>
      <w:tr w:rsidR="00D13041" w:rsidRPr="00B841AD" w14:paraId="525C80D8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9E8B892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Enabled Flag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4FFDB02D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color w:val="000000"/>
                <w:lang w:val="en-ID" w:eastAsia="en-ID"/>
              </w:rPr>
              <w:t>Y</w:t>
            </w:r>
          </w:p>
        </w:tc>
      </w:tr>
      <w:tr w:rsidR="00D13041" w:rsidRPr="00B841AD" w14:paraId="78BAB0AA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41C7B7C9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MESSAGE_TYPE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25E26147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4884A5AB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2D185BBA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MESSAGE_TEXT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1A83ACB0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50B5E4E4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23D460C6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OBJECT_TYPE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259142A1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Item</w:t>
            </w:r>
          </w:p>
        </w:tc>
      </w:tr>
      <w:tr w:rsidR="00D13041" w:rsidRPr="00B841AD" w14:paraId="3A70178C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6D1AE6D3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TARGET_OBJECT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3C16315A" w14:textId="77777777" w:rsidR="00D13041" w:rsidRPr="00A2787F" w:rsidRDefault="00D1304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EE28D5">
              <w:rPr>
                <w:rFonts w:ascii="Calibri" w:hAnsi="Calibri" w:cs="Calibri"/>
                <w:color w:val="000000"/>
                <w:sz w:val="22"/>
                <w:szCs w:val="22"/>
              </w:rPr>
              <w:t>INV_SUM_FOLDER.PREPAYMENT_TYPE_LOOKUP_CODE</w:t>
            </w:r>
          </w:p>
        </w:tc>
      </w:tr>
      <w:tr w:rsidR="00D13041" w:rsidRPr="00B841AD" w14:paraId="3C59D4E9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9442521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PROPERTY_NAME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465169EF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F60603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ENTERABLE (APPLICATIONS COVER)</w:t>
            </w:r>
          </w:p>
        </w:tc>
      </w:tr>
      <w:tr w:rsidR="00D13041" w:rsidRPr="00B841AD" w14:paraId="3627081D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D49B560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PROPERTY_VALUE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6FC00FB2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FALSE</w:t>
            </w:r>
          </w:p>
        </w:tc>
      </w:tr>
      <w:tr w:rsidR="00D13041" w:rsidRPr="00B841AD" w14:paraId="68DDCE70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26F2278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BUILTIN TYPE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4C8A1894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</w:p>
        </w:tc>
      </w:tr>
      <w:tr w:rsidR="00D13041" w:rsidRPr="00B841AD" w14:paraId="5DFA19C6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20459560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ARGUMENT</w:t>
            </w:r>
          </w:p>
        </w:tc>
        <w:tc>
          <w:tcPr>
            <w:tcW w:w="6704" w:type="dxa"/>
            <w:shd w:val="clear" w:color="auto" w:fill="auto"/>
            <w:noWrap/>
          </w:tcPr>
          <w:p w14:paraId="288052ED" w14:textId="77777777" w:rsidR="00D13041" w:rsidRPr="00B841AD" w:rsidRDefault="00D13041" w:rsidP="002C251A">
            <w:pPr>
              <w:rPr>
                <w:rFonts w:ascii="Calibri" w:hAnsi="Calibri" w:cs="Calibri"/>
                <w:color w:val="000000"/>
                <w:lang w:val="en-ID" w:eastAsia="en-ID"/>
              </w:rPr>
            </w:pPr>
          </w:p>
        </w:tc>
      </w:tr>
      <w:tr w:rsidR="00D13041" w:rsidRPr="00B841AD" w14:paraId="56BC4CF7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5EBBAC4D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Group 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60CDEAF9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3B12117E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10E178E6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FUNCTION CODE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34E7C8E0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3B045F03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F35D9A1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FUNCTION 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0FEABA93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60E95510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1BDC61D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PARAMETER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8662013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0437FF9A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27130AF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MENU ENTRY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7B659CA9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70562BA0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73556253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MENU LABEL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2DAA10E0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1A78F13E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34D4998E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lastRenderedPageBreak/>
              <w:t>ICON NAME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5B139CF3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D13041" w:rsidRPr="00B841AD" w14:paraId="58540F3A" w14:textId="77777777" w:rsidTr="002C251A">
        <w:trPr>
          <w:trHeight w:val="288"/>
        </w:trPr>
        <w:tc>
          <w:tcPr>
            <w:tcW w:w="2080" w:type="dxa"/>
            <w:shd w:val="clear" w:color="000000" w:fill="BFBFBF"/>
            <w:noWrap/>
            <w:vAlign w:val="bottom"/>
            <w:hideMark/>
          </w:tcPr>
          <w:p w14:paraId="2CCB9EA2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  <w:r w:rsidRPr="00B841AD"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  <w:t>ENABLE IN BLOCK(S)</w:t>
            </w:r>
          </w:p>
        </w:tc>
        <w:tc>
          <w:tcPr>
            <w:tcW w:w="6704" w:type="dxa"/>
            <w:shd w:val="clear" w:color="auto" w:fill="auto"/>
            <w:noWrap/>
            <w:hideMark/>
          </w:tcPr>
          <w:p w14:paraId="1A916ECB" w14:textId="77777777" w:rsidR="00D13041" w:rsidRPr="00B841AD" w:rsidRDefault="00D13041" w:rsidP="002C251A">
            <w:pPr>
              <w:rPr>
                <w:rFonts w:ascii="Calibri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</w:tbl>
    <w:p w14:paraId="009979EB" w14:textId="759286DE" w:rsidR="000B6203" w:rsidRPr="00BB173D" w:rsidRDefault="000B6203" w:rsidP="000B6203">
      <w:pPr>
        <w:pStyle w:val="Heading3"/>
      </w:pPr>
      <w:r w:rsidRPr="00C32D87">
        <w:t xml:space="preserve">AP-17: </w:t>
      </w:r>
      <w:r w:rsidR="00525A04" w:rsidRPr="00C32D87">
        <w:t>Lookup</w:t>
      </w:r>
    </w:p>
    <w:p w14:paraId="1DCA8525" w14:textId="77777777" w:rsidR="00F6787E" w:rsidRPr="00F6787E" w:rsidRDefault="00F6787E" w:rsidP="00F6787E">
      <w:pPr>
        <w:rPr>
          <w:rFonts w:ascii="Arial" w:hAnsi="Arial" w:cs="Arial"/>
          <w:b/>
          <w:bCs/>
          <w:color w:val="000000"/>
          <w:lang w:val="en-ID" w:eastAsia="en-ID"/>
        </w:rPr>
      </w:pPr>
      <w:r w:rsidRPr="00F6787E">
        <w:rPr>
          <w:rFonts w:ascii="Arial" w:hAnsi="Arial" w:cs="Arial"/>
          <w:b/>
          <w:bCs/>
          <w:color w:val="000000"/>
          <w:lang w:val="en-ID" w:eastAsia="en-ID"/>
        </w:rPr>
        <w:t>Payables (N): Setup &gt; Lookups &gt; Payables</w:t>
      </w:r>
    </w:p>
    <w:p w14:paraId="242F5024" w14:textId="77777777" w:rsidR="000B6203" w:rsidRDefault="000B6203" w:rsidP="000B620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6222BE3" w14:textId="7D64C2F5" w:rsidR="000B6203" w:rsidRPr="00B149C1" w:rsidRDefault="000B6203" w:rsidP="000B620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15B237BB" wp14:editId="7110B861">
            <wp:extent cx="244475" cy="244475"/>
            <wp:effectExtent l="0" t="0" r="3175" b="3175"/>
            <wp:docPr id="1864720915" name="Picture 1864720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E84768">
        <w:rPr>
          <w:rFonts w:ascii="Arial" w:hAnsi="Arial" w:cs="Arial"/>
          <w:b/>
        </w:rPr>
        <w:t>Payables Lookup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B6203" w:rsidRPr="00B149C1" w14:paraId="2761317F" w14:textId="77777777" w:rsidTr="002C251A">
        <w:tc>
          <w:tcPr>
            <w:tcW w:w="5040" w:type="dxa"/>
          </w:tcPr>
          <w:p w14:paraId="27FA8B81" w14:textId="77777777" w:rsidR="000B6203" w:rsidRPr="00B149C1" w:rsidRDefault="000B6203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51C6A28A" w14:textId="77777777" w:rsidR="000B6203" w:rsidRPr="00B149C1" w:rsidRDefault="000B6203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4C565755" w14:textId="77777777" w:rsidR="000B6203" w:rsidRPr="00B149C1" w:rsidRDefault="000B6203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B6203" w:rsidRPr="00B149C1" w14:paraId="20CC67D0" w14:textId="77777777" w:rsidTr="002C251A">
        <w:tc>
          <w:tcPr>
            <w:tcW w:w="5040" w:type="dxa"/>
          </w:tcPr>
          <w:p w14:paraId="56B491E7" w14:textId="77777777" w:rsidR="000B6203" w:rsidRPr="00B149C1" w:rsidRDefault="000B6203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684E30AB" w14:textId="77777777" w:rsidR="000B6203" w:rsidRPr="00B149C1" w:rsidRDefault="000B6203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1AAE0397" w14:textId="77777777" w:rsidR="000B6203" w:rsidRPr="00B149C1" w:rsidRDefault="000B6203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5CB753A1" w14:textId="77777777" w:rsidR="000B6203" w:rsidRDefault="000B6203" w:rsidP="000B620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001022C1" w14:textId="77777777" w:rsidR="000B6203" w:rsidRPr="00B149C1" w:rsidRDefault="000B6203" w:rsidP="000B6203">
      <w:pPr>
        <w:rPr>
          <w:rFonts w:ascii="Arial" w:hAnsi="Arial" w:cs="Arial"/>
          <w:b/>
          <w:color w:val="000000"/>
        </w:rPr>
      </w:pPr>
      <w:r w:rsidRPr="007D212A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B6203" w:rsidRPr="00F51C4C" w14:paraId="3BCE4302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061202BC" w14:textId="77777777" w:rsidR="000B6203" w:rsidRPr="00F51C4C" w:rsidRDefault="000B620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BFF97BF" w14:textId="77777777" w:rsidR="000B6203" w:rsidRPr="00F51C4C" w:rsidRDefault="000B620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176D83C0" w14:textId="77777777" w:rsidR="000B6203" w:rsidRPr="00F51C4C" w:rsidRDefault="000B620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F642CD9" w14:textId="77777777" w:rsidR="000B6203" w:rsidRPr="00F51C4C" w:rsidRDefault="000B620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21196158" w14:textId="77777777" w:rsidR="000B6203" w:rsidRPr="00F51C4C" w:rsidRDefault="000B620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65B81EA5" w14:textId="77777777" w:rsidR="000B6203" w:rsidRPr="00F51C4C" w:rsidRDefault="000B620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637C8A30" w14:textId="77777777" w:rsidR="000B6203" w:rsidRPr="00F51C4C" w:rsidRDefault="000B620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B6203" w:rsidRPr="00F51C4C" w14:paraId="3FD35AC2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72ED68F5" w14:textId="77777777" w:rsidR="000B6203" w:rsidRPr="00F51C4C" w:rsidRDefault="000B6203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18E078EA" w14:textId="77777777" w:rsidR="000B6203" w:rsidRPr="00F51C4C" w:rsidRDefault="000B620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68B70DC" w14:textId="77777777" w:rsidR="000B6203" w:rsidRPr="00F51C4C" w:rsidRDefault="000B620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E75AF8A" w14:textId="77777777" w:rsidR="000B6203" w:rsidRPr="00F51C4C" w:rsidRDefault="000B620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63DC38A4" w14:textId="77777777" w:rsidR="000B6203" w:rsidRPr="00F51C4C" w:rsidRDefault="000B620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1275E0EB" w14:textId="77777777" w:rsidR="000B6203" w:rsidRPr="00F51C4C" w:rsidRDefault="000B620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F425C14" w14:textId="77777777" w:rsidR="000B6203" w:rsidRPr="00F51C4C" w:rsidRDefault="000B620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A4DA91B" w14:textId="77777777" w:rsidR="000B6203" w:rsidRPr="00BB173D" w:rsidRDefault="000B6203" w:rsidP="000B620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05D487B" w14:textId="2C7170B9" w:rsidR="000B6203" w:rsidRDefault="000B6203" w:rsidP="000B6203">
      <w:pPr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 xml:space="preserve">Form </w:t>
      </w:r>
      <w:proofErr w:type="spellStart"/>
      <w:r>
        <w:rPr>
          <w:rFonts w:ascii="Arial" w:hAnsi="Arial" w:cs="Arial"/>
          <w:szCs w:val="22"/>
        </w:rPr>
        <w:t>digunakan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untuk</w:t>
      </w:r>
      <w:proofErr w:type="spellEnd"/>
      <w:r>
        <w:rPr>
          <w:rFonts w:ascii="Arial" w:hAnsi="Arial" w:cs="Arial"/>
          <w:szCs w:val="22"/>
        </w:rPr>
        <w:t xml:space="preserve"> setup </w:t>
      </w:r>
      <w:r w:rsidR="00525A04">
        <w:rPr>
          <w:rFonts w:ascii="Arial" w:hAnsi="Arial" w:cs="Arial"/>
          <w:szCs w:val="22"/>
        </w:rPr>
        <w:t>Lookup</w:t>
      </w:r>
      <w:r w:rsidR="00E84768">
        <w:rPr>
          <w:rFonts w:ascii="Arial" w:hAnsi="Arial" w:cs="Arial"/>
          <w:szCs w:val="22"/>
        </w:rPr>
        <w:t xml:space="preserve"> Payables</w:t>
      </w:r>
    </w:p>
    <w:p w14:paraId="3EC676DE" w14:textId="77777777" w:rsidR="00C32D87" w:rsidRPr="004F4202" w:rsidRDefault="00C32D87" w:rsidP="00C32D87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5ECB046E" w14:textId="77777777" w:rsidR="00C32D87" w:rsidRDefault="00C32D87" w:rsidP="00C32D87">
      <w:pPr>
        <w:rPr>
          <w:rFonts w:ascii="Arial" w:hAnsi="Arial" w:cs="Arial"/>
          <w:b/>
        </w:rPr>
      </w:pPr>
    </w:p>
    <w:p w14:paraId="58F587D7" w14:textId="77777777" w:rsidR="00E84768" w:rsidRDefault="00E84768" w:rsidP="000B6203">
      <w:pPr>
        <w:rPr>
          <w:rFonts w:ascii="Arial" w:hAnsi="Arial" w:cs="Arial"/>
          <w:szCs w:val="22"/>
        </w:rPr>
      </w:pPr>
    </w:p>
    <w:p w14:paraId="23CECD89" w14:textId="67799B07" w:rsidR="00EF2F52" w:rsidRPr="00E84768" w:rsidRDefault="00E84768" w:rsidP="00EF2F52">
      <w:pPr>
        <w:rPr>
          <w:rFonts w:ascii="Arial" w:hAnsi="Arial" w:cs="Arial"/>
          <w:b/>
        </w:rPr>
      </w:pPr>
      <w:r w:rsidRPr="00E84768">
        <w:rPr>
          <w:rFonts w:ascii="Arial" w:hAnsi="Arial" w:cs="Arial"/>
          <w:b/>
        </w:rPr>
        <w:t>&lt;Lookup Payables&gt;</w:t>
      </w:r>
    </w:p>
    <w:tbl>
      <w:tblPr>
        <w:tblW w:w="15163" w:type="dxa"/>
        <w:tblLook w:val="04A0" w:firstRow="1" w:lastRow="0" w:firstColumn="1" w:lastColumn="0" w:noHBand="0" w:noVBand="1"/>
      </w:tblPr>
      <w:tblGrid>
        <w:gridCol w:w="2972"/>
        <w:gridCol w:w="3686"/>
        <w:gridCol w:w="1417"/>
        <w:gridCol w:w="2268"/>
        <w:gridCol w:w="1134"/>
        <w:gridCol w:w="851"/>
        <w:gridCol w:w="994"/>
        <w:gridCol w:w="1841"/>
      </w:tblGrid>
      <w:tr w:rsidR="007B61A8" w:rsidRPr="00A231F7" w14:paraId="373106B7" w14:textId="793EF9AA" w:rsidTr="00E84768">
        <w:trPr>
          <w:trHeight w:val="28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FF980D" w14:textId="77777777" w:rsidR="007B61A8" w:rsidRPr="00A231F7" w:rsidRDefault="007B61A8" w:rsidP="007B61A8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Type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8E551" w14:textId="293EBE84" w:rsidR="007B61A8" w:rsidRPr="00A231F7" w:rsidRDefault="007B61A8" w:rsidP="007B61A8">
            <w:pPr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XTD_AP_HRIS_TRX_LK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023B6B" w14:textId="77777777" w:rsidR="007B61A8" w:rsidRPr="00A231F7" w:rsidRDefault="007B61A8" w:rsidP="007B61A8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Access Level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E1AB6" w14:textId="77777777" w:rsidR="007B61A8" w:rsidRPr="00A231F7" w:rsidRDefault="007B61A8" w:rsidP="007B61A8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A3B8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827D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7FFCD555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</w:tr>
      <w:tr w:rsidR="007B61A8" w:rsidRPr="00A231F7" w14:paraId="7FCA5724" w14:textId="21911158" w:rsidTr="00E84768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DB5C57" w14:textId="77777777" w:rsidR="007B61A8" w:rsidRPr="00A231F7" w:rsidRDefault="007B61A8" w:rsidP="007B61A8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Meaning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268D8" w14:textId="3F1CA5FA" w:rsidR="007B61A8" w:rsidRPr="00A231F7" w:rsidRDefault="007B61A8" w:rsidP="007B61A8">
            <w:pPr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XTD AP HRIS 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 xml:space="preserve"> Lookup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2D0E64" w14:textId="77777777" w:rsidR="007B61A8" w:rsidRPr="00A231F7" w:rsidRDefault="007B61A8" w:rsidP="007B61A8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User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E1023" w14:textId="77777777" w:rsidR="007B61A8" w:rsidRPr="00A231F7" w:rsidRDefault="007B61A8" w:rsidP="007B61A8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color w:val="000000"/>
                <w:lang w:val="en-ID" w:eastAsia="en-ID"/>
              </w:rPr>
              <w:t>Yes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DC14A" w14:textId="77777777" w:rsidR="007B61A8" w:rsidRPr="00A231F7" w:rsidRDefault="007B61A8" w:rsidP="007B61A8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D2505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23BA9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5553335C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</w:tr>
      <w:tr w:rsidR="007B61A8" w:rsidRPr="00A231F7" w14:paraId="1542990F" w14:textId="73E63AD1" w:rsidTr="00E84768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7DFF62" w14:textId="77777777" w:rsidR="007B61A8" w:rsidRPr="00A231F7" w:rsidRDefault="007B61A8" w:rsidP="007B61A8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Application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B1D74" w14:textId="434DFA0C" w:rsidR="007B61A8" w:rsidRPr="00A231F7" w:rsidRDefault="007B61A8" w:rsidP="007B61A8">
            <w:pPr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Payables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65D697" w14:textId="77777777" w:rsidR="007B61A8" w:rsidRPr="00A231F7" w:rsidRDefault="007B61A8" w:rsidP="007B61A8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Extensible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62476" w14:textId="77777777" w:rsidR="007B61A8" w:rsidRPr="00A231F7" w:rsidRDefault="007B61A8" w:rsidP="007B61A8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color w:val="000000"/>
                <w:lang w:val="en-ID" w:eastAsia="en-ID"/>
              </w:rPr>
              <w:t>No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B940" w14:textId="77777777" w:rsidR="007B61A8" w:rsidRPr="00A231F7" w:rsidRDefault="007B61A8" w:rsidP="007B61A8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CCC27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0D055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626B616E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</w:tr>
      <w:tr w:rsidR="007B61A8" w:rsidRPr="00A231F7" w14:paraId="762B3879" w14:textId="4C859C64" w:rsidTr="00E84768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F687ED" w14:textId="77777777" w:rsidR="007B61A8" w:rsidRPr="00A231F7" w:rsidRDefault="007B61A8" w:rsidP="007B61A8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Description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960C5" w14:textId="0DB8F87A" w:rsidR="007B61A8" w:rsidRPr="00A231F7" w:rsidRDefault="007B61A8" w:rsidP="007B61A8">
            <w:pPr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XTD AP HRIS 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 xml:space="preserve"> Lookup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923EF6" w14:textId="77777777" w:rsidR="007B61A8" w:rsidRPr="00A231F7" w:rsidRDefault="007B61A8" w:rsidP="007B61A8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System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60B3B" w14:textId="77777777" w:rsidR="007B61A8" w:rsidRPr="00A231F7" w:rsidRDefault="007B61A8" w:rsidP="007B61A8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color w:val="000000"/>
                <w:lang w:val="en-ID" w:eastAsia="en-ID"/>
              </w:rPr>
              <w:t>No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9A22F" w14:textId="77777777" w:rsidR="007B61A8" w:rsidRPr="00A231F7" w:rsidRDefault="007B61A8" w:rsidP="007B61A8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FD76A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7DE64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3CCD8397" w14:textId="77777777" w:rsidR="007B61A8" w:rsidRPr="00A231F7" w:rsidRDefault="007B61A8" w:rsidP="007B61A8">
            <w:pPr>
              <w:rPr>
                <w:rFonts w:ascii="Arial" w:hAnsi="Arial" w:cs="Arial"/>
                <w:lang w:val="en-ID" w:eastAsia="en-ID"/>
              </w:rPr>
            </w:pPr>
          </w:p>
        </w:tc>
      </w:tr>
      <w:tr w:rsidR="00A231F7" w:rsidRPr="00A231F7" w14:paraId="3210C451" w14:textId="333E1AD6" w:rsidTr="00E84768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226B65" w14:textId="77777777" w:rsidR="00A231F7" w:rsidRPr="00A231F7" w:rsidRDefault="00A231F7" w:rsidP="00A231F7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Code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7F0232" w14:textId="77777777" w:rsidR="00A231F7" w:rsidRPr="00A231F7" w:rsidRDefault="00A231F7" w:rsidP="00A231F7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Meaning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583FF6C" w14:textId="77777777" w:rsidR="00A231F7" w:rsidRPr="00A231F7" w:rsidRDefault="00A231F7" w:rsidP="00A231F7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Description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EAA21B" w14:textId="77777777" w:rsidR="00A231F7" w:rsidRPr="00A231F7" w:rsidRDefault="00A231F7" w:rsidP="00A231F7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Tag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59D7C7" w14:textId="77777777" w:rsidR="00A231F7" w:rsidRPr="00A231F7" w:rsidRDefault="00A231F7" w:rsidP="00A231F7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From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B7AB69" w14:textId="77777777" w:rsidR="00A231F7" w:rsidRPr="00A231F7" w:rsidRDefault="00A231F7" w:rsidP="00A231F7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To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37A4DF" w14:textId="77777777" w:rsidR="00A231F7" w:rsidRPr="00A231F7" w:rsidRDefault="00A231F7" w:rsidP="00A231F7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Enabled</w:t>
            </w: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0985B8E" w14:textId="2F70BE38" w:rsidR="00A231F7" w:rsidRPr="00A231F7" w:rsidRDefault="00A231F7" w:rsidP="00A231F7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b/>
                <w:bCs/>
                <w:color w:val="000000"/>
              </w:rPr>
              <w:t>Value Definition</w:t>
            </w:r>
          </w:p>
        </w:tc>
      </w:tr>
      <w:tr w:rsidR="00A231F7" w:rsidRPr="00A231F7" w14:paraId="729550EC" w14:textId="1FFD524B" w:rsidTr="00E84768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828DF" w14:textId="25A91C3B" w:rsidR="00A231F7" w:rsidRPr="00FF4BFB" w:rsidRDefault="00FF4BFB" w:rsidP="00A231F7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proofErr w:type="spellStart"/>
            <w:r w:rsidRPr="00FF4BFB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Lihat</w:t>
            </w:r>
            <w:proofErr w:type="spellEnd"/>
            <w:r w:rsidRPr="00FF4BFB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Attachment </w:t>
            </w:r>
            <w:proofErr w:type="spellStart"/>
            <w:r w:rsidRPr="00FF4BFB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Dibawah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4DDDD" w14:textId="0EBC0A9D" w:rsidR="00A231F7" w:rsidRPr="00A231F7" w:rsidRDefault="00A231F7" w:rsidP="00A231F7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01B83" w14:textId="77777777" w:rsidR="00A231F7" w:rsidRPr="00A231F7" w:rsidRDefault="00A231F7" w:rsidP="00A231F7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C3B37" w14:textId="68C4FFF3" w:rsidR="00A231F7" w:rsidRPr="00A231F7" w:rsidRDefault="00A231F7" w:rsidP="00A231F7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A9E2" w14:textId="3A013C0A" w:rsidR="00A231F7" w:rsidRPr="00A231F7" w:rsidRDefault="00A231F7" w:rsidP="00A231F7">
            <w:pPr>
              <w:jc w:val="right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A3B82" w14:textId="77777777" w:rsidR="00A231F7" w:rsidRPr="00A231F7" w:rsidRDefault="00A231F7" w:rsidP="00A231F7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A231F7">
              <w:rPr>
                <w:rFonts w:ascii="Arial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9E688" w14:textId="0ECA0783" w:rsidR="00A231F7" w:rsidRPr="00A231F7" w:rsidRDefault="00A231F7" w:rsidP="00A231F7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4ADCE3" w14:textId="28ED14B5" w:rsidR="00A231F7" w:rsidRPr="00A231F7" w:rsidRDefault="00A231F7" w:rsidP="00A231F7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</w:tbl>
    <w:p w14:paraId="55C10F34" w14:textId="77777777" w:rsidR="003379FF" w:rsidRDefault="003379FF" w:rsidP="00A231F7">
      <w:pPr>
        <w:jc w:val="both"/>
        <w:rPr>
          <w:rFonts w:ascii="Arial" w:hAnsi="Arial" w:cs="Arial"/>
        </w:rPr>
      </w:pPr>
    </w:p>
    <w:p w14:paraId="322B6AE1" w14:textId="77777777" w:rsidR="00E91A74" w:rsidRDefault="00E91A74" w:rsidP="00A231F7">
      <w:pPr>
        <w:jc w:val="both"/>
        <w:rPr>
          <w:rFonts w:ascii="Arial" w:hAnsi="Arial" w:cs="Arial"/>
        </w:rPr>
      </w:pPr>
    </w:p>
    <w:p w14:paraId="461C571F" w14:textId="77777777" w:rsidR="00E91A74" w:rsidRDefault="00E91A74" w:rsidP="00A231F7">
      <w:pPr>
        <w:jc w:val="both"/>
        <w:rPr>
          <w:rFonts w:ascii="Arial" w:hAnsi="Arial" w:cs="Arial"/>
        </w:rPr>
      </w:pPr>
    </w:p>
    <w:p w14:paraId="4E1AA53E" w14:textId="77777777" w:rsidR="00E91A74" w:rsidRDefault="00E91A74" w:rsidP="00A231F7">
      <w:pPr>
        <w:jc w:val="both"/>
        <w:rPr>
          <w:rFonts w:ascii="Arial" w:hAnsi="Arial" w:cs="Arial"/>
        </w:rPr>
      </w:pPr>
    </w:p>
    <w:p w14:paraId="2BAB4E00" w14:textId="77777777" w:rsidR="00E91A74" w:rsidRDefault="00E91A74" w:rsidP="00A231F7">
      <w:pPr>
        <w:jc w:val="both"/>
        <w:rPr>
          <w:rFonts w:ascii="Arial" w:hAnsi="Arial" w:cs="Arial"/>
        </w:rPr>
      </w:pPr>
    </w:p>
    <w:p w14:paraId="43F6D337" w14:textId="77777777" w:rsidR="009C717C" w:rsidRDefault="009C717C" w:rsidP="00A231F7">
      <w:pPr>
        <w:jc w:val="both"/>
        <w:rPr>
          <w:rFonts w:ascii="Arial" w:hAnsi="Arial" w:cs="Arial"/>
        </w:rPr>
      </w:pPr>
    </w:p>
    <w:p w14:paraId="1C26090E" w14:textId="77777777" w:rsidR="009C717C" w:rsidRDefault="009C717C" w:rsidP="00A231F7">
      <w:pPr>
        <w:jc w:val="both"/>
        <w:rPr>
          <w:rFonts w:ascii="Arial" w:hAnsi="Arial" w:cs="Arial"/>
        </w:rPr>
      </w:pPr>
    </w:p>
    <w:p w14:paraId="1A83272C" w14:textId="77777777" w:rsidR="009C717C" w:rsidRPr="00AB3A92" w:rsidRDefault="009C717C" w:rsidP="009C717C">
      <w:pPr>
        <w:rPr>
          <w:rFonts w:ascii="Arial" w:hAnsi="Arial" w:cs="Arial"/>
          <w:b/>
        </w:rPr>
      </w:pPr>
      <w:r w:rsidRPr="00AB3A92">
        <w:rPr>
          <w:rFonts w:ascii="Arial" w:hAnsi="Arial" w:cs="Arial"/>
          <w:b/>
        </w:rPr>
        <w:br w:type="page"/>
      </w:r>
    </w:p>
    <w:p w14:paraId="348277CF" w14:textId="62E29D69" w:rsidR="009C717C" w:rsidRPr="00BB173D" w:rsidRDefault="009C717C" w:rsidP="009C717C">
      <w:pPr>
        <w:pStyle w:val="Heading3"/>
      </w:pPr>
      <w:r w:rsidRPr="00C32D87">
        <w:lastRenderedPageBreak/>
        <w:t>AP-18: AME</w:t>
      </w:r>
    </w:p>
    <w:p w14:paraId="0C3B1C37" w14:textId="77777777" w:rsidR="009C717C" w:rsidRPr="00F6787E" w:rsidRDefault="009C717C" w:rsidP="009C717C">
      <w:pPr>
        <w:rPr>
          <w:rFonts w:ascii="Arial" w:hAnsi="Arial" w:cs="Arial"/>
          <w:b/>
          <w:bCs/>
          <w:color w:val="000000"/>
          <w:lang w:val="en-ID" w:eastAsia="en-ID"/>
        </w:rPr>
      </w:pPr>
      <w:r>
        <w:rPr>
          <w:rFonts w:ascii="Arial" w:hAnsi="Arial" w:cs="Arial"/>
          <w:b/>
          <w:bCs/>
          <w:color w:val="000000"/>
          <w:lang w:val="en-ID" w:eastAsia="en-ID"/>
        </w:rPr>
        <w:t>(N):</w:t>
      </w:r>
    </w:p>
    <w:p w14:paraId="52B61F8E" w14:textId="77777777" w:rsidR="009C717C" w:rsidRDefault="009C717C" w:rsidP="009C717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FE55F8E" w14:textId="77777777" w:rsidR="009C717C" w:rsidRPr="00B149C1" w:rsidRDefault="009C717C" w:rsidP="009C717C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C863D45" wp14:editId="54E95D34">
            <wp:extent cx="244475" cy="244475"/>
            <wp:effectExtent l="0" t="0" r="3175" b="3175"/>
            <wp:docPr id="813437971" name="Picture 813437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AME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C717C" w:rsidRPr="00B149C1" w14:paraId="534C77B3" w14:textId="77777777" w:rsidTr="002C251A">
        <w:tc>
          <w:tcPr>
            <w:tcW w:w="5040" w:type="dxa"/>
          </w:tcPr>
          <w:p w14:paraId="0D8FA3AE" w14:textId="77777777" w:rsidR="009C717C" w:rsidRPr="00B149C1" w:rsidRDefault="009C717C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5A86FC90" w14:textId="77777777" w:rsidR="009C717C" w:rsidRPr="00B149C1" w:rsidRDefault="009C717C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0793FC8E" w14:textId="77777777" w:rsidR="009C717C" w:rsidRPr="00B149C1" w:rsidRDefault="009C717C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9C717C" w:rsidRPr="00B149C1" w14:paraId="07598C1F" w14:textId="77777777" w:rsidTr="002C251A">
        <w:tc>
          <w:tcPr>
            <w:tcW w:w="5040" w:type="dxa"/>
          </w:tcPr>
          <w:p w14:paraId="3798FCFF" w14:textId="77777777" w:rsidR="009C717C" w:rsidRPr="00B149C1" w:rsidRDefault="009C717C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32E9CDB" w14:textId="77777777" w:rsidR="009C717C" w:rsidRPr="00B149C1" w:rsidRDefault="009C717C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E442559" w14:textId="77777777" w:rsidR="009C717C" w:rsidRPr="00B149C1" w:rsidRDefault="009C717C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1614201" w14:textId="77777777" w:rsidR="009C717C" w:rsidRDefault="009C717C" w:rsidP="009C717C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B2DD171" w14:textId="77777777" w:rsidR="009C717C" w:rsidRPr="00B149C1" w:rsidRDefault="009C717C" w:rsidP="009C717C">
      <w:pPr>
        <w:rPr>
          <w:rFonts w:ascii="Arial" w:hAnsi="Arial" w:cs="Arial"/>
          <w:b/>
          <w:color w:val="000000"/>
        </w:rPr>
      </w:pPr>
      <w:r w:rsidRPr="007D212A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C717C" w:rsidRPr="00F51C4C" w14:paraId="13BF8CFB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07C8B4EB" w14:textId="77777777" w:rsidR="009C717C" w:rsidRPr="00F51C4C" w:rsidRDefault="009C717C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9D15F2F" w14:textId="77777777" w:rsidR="009C717C" w:rsidRPr="00F51C4C" w:rsidRDefault="009C717C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303D5050" w14:textId="77777777" w:rsidR="009C717C" w:rsidRPr="00F51C4C" w:rsidRDefault="009C717C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B3ED66B" w14:textId="77777777" w:rsidR="009C717C" w:rsidRPr="00F51C4C" w:rsidRDefault="009C717C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4B49A0A" w14:textId="77777777" w:rsidR="009C717C" w:rsidRPr="00F51C4C" w:rsidRDefault="009C717C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F86634C" w14:textId="77777777" w:rsidR="009C717C" w:rsidRPr="00F51C4C" w:rsidRDefault="009C717C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719C4993" w14:textId="77777777" w:rsidR="009C717C" w:rsidRPr="00F51C4C" w:rsidRDefault="009C717C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C717C" w:rsidRPr="00F51C4C" w14:paraId="18D876E6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36904756" w14:textId="77777777" w:rsidR="009C717C" w:rsidRPr="00F51C4C" w:rsidRDefault="009C717C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580D7306" w14:textId="77777777" w:rsidR="009C717C" w:rsidRPr="00F51C4C" w:rsidRDefault="009C717C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702A3A5" w14:textId="77777777" w:rsidR="009C717C" w:rsidRPr="00F51C4C" w:rsidRDefault="009C717C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B4CAB16" w14:textId="77777777" w:rsidR="009C717C" w:rsidRPr="00F51C4C" w:rsidRDefault="009C717C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274C4309" w14:textId="77777777" w:rsidR="009C717C" w:rsidRPr="00F51C4C" w:rsidRDefault="009C717C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33B47428" w14:textId="77777777" w:rsidR="009C717C" w:rsidRPr="00F51C4C" w:rsidRDefault="009C717C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CD8EBBD" w14:textId="77777777" w:rsidR="009C717C" w:rsidRPr="00F51C4C" w:rsidRDefault="009C717C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35602BD" w14:textId="77777777" w:rsidR="009C717C" w:rsidRPr="00BB173D" w:rsidRDefault="009C717C" w:rsidP="009C717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5B3D471" w14:textId="77777777" w:rsidR="009C717C" w:rsidRDefault="009C717C" w:rsidP="009C717C">
      <w:pPr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 xml:space="preserve">Form </w:t>
      </w:r>
      <w:proofErr w:type="spellStart"/>
      <w:r>
        <w:rPr>
          <w:rFonts w:ascii="Arial" w:hAnsi="Arial" w:cs="Arial"/>
          <w:szCs w:val="22"/>
        </w:rPr>
        <w:t>digunakan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untuk</w:t>
      </w:r>
      <w:proofErr w:type="spellEnd"/>
      <w:r>
        <w:rPr>
          <w:rFonts w:ascii="Arial" w:hAnsi="Arial" w:cs="Arial"/>
          <w:szCs w:val="22"/>
        </w:rPr>
        <w:t xml:space="preserve"> setup AME</w:t>
      </w:r>
    </w:p>
    <w:p w14:paraId="6EE9CD56" w14:textId="77777777" w:rsidR="009C717C" w:rsidRDefault="009C717C" w:rsidP="009C717C">
      <w:pPr>
        <w:rPr>
          <w:rFonts w:ascii="Arial" w:hAnsi="Arial" w:cs="Arial"/>
          <w:szCs w:val="22"/>
        </w:rPr>
      </w:pPr>
    </w:p>
    <w:p w14:paraId="1A7757BA" w14:textId="77777777" w:rsidR="009C717C" w:rsidRPr="000F384D" w:rsidRDefault="009C717C" w:rsidP="009C717C">
      <w:pPr>
        <w:rPr>
          <w:rFonts w:ascii="Arial" w:hAnsi="Arial" w:cs="Arial"/>
        </w:rPr>
      </w:pPr>
      <w:r w:rsidRPr="000F384D">
        <w:rPr>
          <w:rFonts w:ascii="Arial" w:hAnsi="Arial" w:cs="Arial"/>
        </w:rPr>
        <w:t>Double click this icon to see attachment</w:t>
      </w:r>
    </w:p>
    <w:p w14:paraId="6F6D3B3B" w14:textId="77777777" w:rsidR="009C717C" w:rsidRDefault="009C717C" w:rsidP="009C717C">
      <w:pPr>
        <w:rPr>
          <w:rFonts w:ascii="Arial" w:hAnsi="Arial" w:cs="Arial"/>
        </w:rPr>
      </w:pPr>
      <w:r>
        <w:rPr>
          <w:rFonts w:ascii="Arial" w:hAnsi="Arial" w:cs="Arial"/>
        </w:rPr>
        <w:object w:dxaOrig="1485" w:dyaOrig="991" w14:anchorId="419C0BF2">
          <v:shape id="_x0000_i1032" type="#_x0000_t75" style="width:74.4pt;height:49.2pt" o:ole="">
            <v:imagedata r:id="rId25" o:title=""/>
          </v:shape>
          <o:OLEObject Type="Embed" ProgID="Excel.Sheet.12" ShapeID="_x0000_i1032" DrawAspect="Icon" ObjectID="_1785592083" r:id="rId26"/>
        </w:object>
      </w:r>
    </w:p>
    <w:p w14:paraId="590D6BA1" w14:textId="77777777" w:rsidR="00B953A1" w:rsidRDefault="00B953A1" w:rsidP="009C717C">
      <w:pPr>
        <w:rPr>
          <w:rFonts w:ascii="Arial" w:hAnsi="Arial" w:cs="Arial"/>
        </w:rPr>
      </w:pPr>
    </w:p>
    <w:p w14:paraId="29805E1F" w14:textId="77777777" w:rsidR="00B953A1" w:rsidRDefault="00B953A1" w:rsidP="009C717C">
      <w:pPr>
        <w:rPr>
          <w:rFonts w:ascii="Arial" w:hAnsi="Arial" w:cs="Arial"/>
        </w:rPr>
      </w:pPr>
    </w:p>
    <w:p w14:paraId="494A0330" w14:textId="77777777" w:rsidR="00B953A1" w:rsidRDefault="00B953A1" w:rsidP="009C717C">
      <w:pPr>
        <w:rPr>
          <w:rFonts w:ascii="Arial" w:hAnsi="Arial" w:cs="Arial"/>
        </w:rPr>
      </w:pPr>
    </w:p>
    <w:p w14:paraId="689E13C4" w14:textId="77777777" w:rsidR="00B953A1" w:rsidRDefault="00B953A1" w:rsidP="009C717C">
      <w:pPr>
        <w:rPr>
          <w:rFonts w:ascii="Arial" w:hAnsi="Arial" w:cs="Arial"/>
        </w:rPr>
      </w:pPr>
    </w:p>
    <w:p w14:paraId="3DFCB326" w14:textId="77777777" w:rsidR="00B953A1" w:rsidRDefault="00B953A1" w:rsidP="009C717C">
      <w:pPr>
        <w:rPr>
          <w:rFonts w:ascii="Arial" w:hAnsi="Arial" w:cs="Arial"/>
        </w:rPr>
      </w:pPr>
    </w:p>
    <w:p w14:paraId="28885AF6" w14:textId="77777777" w:rsidR="00B953A1" w:rsidRDefault="00B953A1" w:rsidP="009C717C">
      <w:pPr>
        <w:rPr>
          <w:rFonts w:ascii="Arial" w:hAnsi="Arial" w:cs="Arial"/>
        </w:rPr>
      </w:pPr>
    </w:p>
    <w:p w14:paraId="6F1D0A07" w14:textId="77777777" w:rsidR="00B953A1" w:rsidRDefault="00B953A1" w:rsidP="009C717C">
      <w:pPr>
        <w:rPr>
          <w:rFonts w:ascii="Arial" w:hAnsi="Arial" w:cs="Arial"/>
        </w:rPr>
      </w:pPr>
    </w:p>
    <w:p w14:paraId="736E5FA6" w14:textId="77777777" w:rsidR="00B953A1" w:rsidRDefault="00B953A1" w:rsidP="009C717C">
      <w:pPr>
        <w:rPr>
          <w:rFonts w:ascii="Arial" w:hAnsi="Arial" w:cs="Arial"/>
        </w:rPr>
      </w:pPr>
    </w:p>
    <w:p w14:paraId="08FC569E" w14:textId="77777777" w:rsidR="00B953A1" w:rsidRDefault="00B953A1" w:rsidP="009C717C">
      <w:pPr>
        <w:rPr>
          <w:rFonts w:ascii="Arial" w:hAnsi="Arial" w:cs="Arial"/>
        </w:rPr>
      </w:pPr>
    </w:p>
    <w:p w14:paraId="60D03988" w14:textId="77777777" w:rsidR="00B953A1" w:rsidRDefault="00B953A1" w:rsidP="009C717C">
      <w:pPr>
        <w:rPr>
          <w:rFonts w:ascii="Arial" w:hAnsi="Arial" w:cs="Arial"/>
        </w:rPr>
      </w:pPr>
    </w:p>
    <w:p w14:paraId="1F23432C" w14:textId="77777777" w:rsidR="00B953A1" w:rsidRDefault="00B953A1" w:rsidP="009C717C">
      <w:pPr>
        <w:rPr>
          <w:rFonts w:ascii="Arial" w:hAnsi="Arial" w:cs="Arial"/>
        </w:rPr>
      </w:pPr>
    </w:p>
    <w:p w14:paraId="0E40CD32" w14:textId="77777777" w:rsidR="00B953A1" w:rsidRDefault="00B953A1" w:rsidP="009C717C">
      <w:pPr>
        <w:rPr>
          <w:rFonts w:ascii="Arial" w:hAnsi="Arial" w:cs="Arial"/>
        </w:rPr>
      </w:pPr>
    </w:p>
    <w:p w14:paraId="2A4777BB" w14:textId="77777777" w:rsidR="00B953A1" w:rsidRDefault="00B953A1" w:rsidP="009C717C">
      <w:pPr>
        <w:rPr>
          <w:rFonts w:ascii="Arial" w:hAnsi="Arial" w:cs="Arial"/>
        </w:rPr>
      </w:pPr>
    </w:p>
    <w:p w14:paraId="08A4378A" w14:textId="77777777" w:rsidR="00B953A1" w:rsidRDefault="00B953A1" w:rsidP="009C717C">
      <w:pPr>
        <w:rPr>
          <w:rFonts w:ascii="Arial" w:hAnsi="Arial" w:cs="Arial"/>
        </w:rPr>
      </w:pPr>
    </w:p>
    <w:p w14:paraId="3E0DDC2D" w14:textId="77777777" w:rsidR="00B953A1" w:rsidRDefault="00B953A1" w:rsidP="009C717C">
      <w:pPr>
        <w:rPr>
          <w:rFonts w:ascii="Arial" w:hAnsi="Arial" w:cs="Arial"/>
        </w:rPr>
      </w:pPr>
    </w:p>
    <w:p w14:paraId="5C23E6F2" w14:textId="77777777" w:rsidR="00B953A1" w:rsidRDefault="00B953A1" w:rsidP="009C717C">
      <w:pPr>
        <w:rPr>
          <w:rFonts w:ascii="Arial" w:hAnsi="Arial" w:cs="Arial"/>
        </w:rPr>
      </w:pPr>
    </w:p>
    <w:p w14:paraId="2E951BB2" w14:textId="77777777" w:rsidR="00B953A1" w:rsidRDefault="00B953A1" w:rsidP="00B953A1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p w14:paraId="29544F10" w14:textId="1EF8D9DD" w:rsidR="00B953A1" w:rsidRPr="00BB173D" w:rsidRDefault="00B953A1" w:rsidP="00B953A1">
      <w:pPr>
        <w:pStyle w:val="Heading3"/>
      </w:pPr>
      <w:r w:rsidRPr="00C32D87">
        <w:lastRenderedPageBreak/>
        <w:t>AP-19: Batch</w:t>
      </w:r>
    </w:p>
    <w:p w14:paraId="2269D2A9" w14:textId="77777777" w:rsidR="00B953A1" w:rsidRPr="00F6787E" w:rsidRDefault="00B953A1" w:rsidP="00B953A1">
      <w:pPr>
        <w:rPr>
          <w:rFonts w:ascii="Arial" w:hAnsi="Arial" w:cs="Arial"/>
          <w:b/>
          <w:bCs/>
          <w:color w:val="000000"/>
          <w:lang w:val="en-ID" w:eastAsia="en-ID"/>
        </w:rPr>
      </w:pPr>
      <w:r w:rsidRPr="00F6787E">
        <w:rPr>
          <w:rFonts w:ascii="Arial" w:hAnsi="Arial" w:cs="Arial"/>
          <w:b/>
          <w:bCs/>
          <w:color w:val="000000"/>
          <w:lang w:val="en-ID" w:eastAsia="en-ID"/>
        </w:rPr>
        <w:t xml:space="preserve"> (N): </w:t>
      </w:r>
    </w:p>
    <w:p w14:paraId="50C35990" w14:textId="77777777" w:rsidR="00B953A1" w:rsidRDefault="00B953A1" w:rsidP="00B953A1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714FBDAE" w14:textId="77777777" w:rsidR="00B953A1" w:rsidRPr="00B149C1" w:rsidRDefault="00B953A1" w:rsidP="00B953A1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1CFA1969" wp14:editId="41ADA55D">
            <wp:extent cx="244475" cy="244475"/>
            <wp:effectExtent l="0" t="0" r="3175" b="3175"/>
            <wp:docPr id="1512465364" name="Picture 1512465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 xml:space="preserve">Batch 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B953A1" w:rsidRPr="00B149C1" w14:paraId="64C0527D" w14:textId="77777777" w:rsidTr="002C251A">
        <w:tc>
          <w:tcPr>
            <w:tcW w:w="5040" w:type="dxa"/>
          </w:tcPr>
          <w:p w14:paraId="1B2CAA48" w14:textId="77777777" w:rsidR="00B953A1" w:rsidRPr="00B149C1" w:rsidRDefault="00B953A1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1B8D5F8E" w14:textId="77777777" w:rsidR="00B953A1" w:rsidRPr="00B149C1" w:rsidRDefault="00B953A1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1997846F" w14:textId="77777777" w:rsidR="00B953A1" w:rsidRPr="00B149C1" w:rsidRDefault="00B953A1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B953A1" w:rsidRPr="00B149C1" w14:paraId="1803A0DE" w14:textId="77777777" w:rsidTr="002C251A">
        <w:tc>
          <w:tcPr>
            <w:tcW w:w="5040" w:type="dxa"/>
          </w:tcPr>
          <w:p w14:paraId="41298025" w14:textId="77777777" w:rsidR="00B953A1" w:rsidRPr="00B149C1" w:rsidRDefault="00B953A1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7025D325" w14:textId="77777777" w:rsidR="00B953A1" w:rsidRPr="00B149C1" w:rsidRDefault="00B953A1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76222C1F" w14:textId="77777777" w:rsidR="00B953A1" w:rsidRPr="00B149C1" w:rsidRDefault="00B953A1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5E3F2503" w14:textId="77777777" w:rsidR="00B953A1" w:rsidRDefault="00B953A1" w:rsidP="00B953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77BBF0E" w14:textId="77777777" w:rsidR="00B953A1" w:rsidRPr="00B149C1" w:rsidRDefault="00B953A1" w:rsidP="00B953A1">
      <w:pPr>
        <w:rPr>
          <w:rFonts w:ascii="Arial" w:hAnsi="Arial" w:cs="Arial"/>
          <w:b/>
          <w:color w:val="000000"/>
        </w:rPr>
      </w:pPr>
      <w:r w:rsidRPr="007D212A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B953A1" w:rsidRPr="00F51C4C" w14:paraId="08E61E7B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215D4332" w14:textId="77777777" w:rsidR="00B953A1" w:rsidRPr="00F51C4C" w:rsidRDefault="00B953A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1E7971B" w14:textId="77777777" w:rsidR="00B953A1" w:rsidRPr="00F51C4C" w:rsidRDefault="00B953A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7C9C9449" w14:textId="77777777" w:rsidR="00B953A1" w:rsidRPr="00F51C4C" w:rsidRDefault="00B953A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1DF1BE8A" w14:textId="77777777" w:rsidR="00B953A1" w:rsidRPr="00F51C4C" w:rsidRDefault="00B953A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5E277E16" w14:textId="77777777" w:rsidR="00B953A1" w:rsidRPr="00F51C4C" w:rsidRDefault="00B953A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2C1CF68C" w14:textId="77777777" w:rsidR="00B953A1" w:rsidRPr="00F51C4C" w:rsidRDefault="00B953A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6E2B298E" w14:textId="77777777" w:rsidR="00B953A1" w:rsidRPr="00F51C4C" w:rsidRDefault="00B953A1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B953A1" w:rsidRPr="00F51C4C" w14:paraId="1694DBC9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7F2C0BC1" w14:textId="77777777" w:rsidR="00B953A1" w:rsidRPr="00F51C4C" w:rsidRDefault="00B953A1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57CBD85C" w14:textId="77777777" w:rsidR="00B953A1" w:rsidRPr="00F51C4C" w:rsidRDefault="00B953A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23814F8" w14:textId="77777777" w:rsidR="00B953A1" w:rsidRPr="00F51C4C" w:rsidRDefault="00B953A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C8935DF" w14:textId="77777777" w:rsidR="00B953A1" w:rsidRPr="00F51C4C" w:rsidRDefault="00B953A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6E4ACAA" w14:textId="77777777" w:rsidR="00B953A1" w:rsidRPr="00F51C4C" w:rsidRDefault="00B953A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7DC0CAF3" w14:textId="77777777" w:rsidR="00B953A1" w:rsidRPr="00F51C4C" w:rsidRDefault="00B953A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6836BA45" w14:textId="77777777" w:rsidR="00B953A1" w:rsidRPr="00F51C4C" w:rsidRDefault="00B953A1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7C06504" w14:textId="77777777" w:rsidR="00B953A1" w:rsidRPr="00BB173D" w:rsidRDefault="00B953A1" w:rsidP="00B953A1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AF030BB" w14:textId="77777777" w:rsidR="00B953A1" w:rsidRDefault="00B953A1" w:rsidP="00B953A1">
      <w:pPr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 xml:space="preserve">Form </w:t>
      </w:r>
      <w:proofErr w:type="spellStart"/>
      <w:r>
        <w:rPr>
          <w:rFonts w:ascii="Arial" w:hAnsi="Arial" w:cs="Arial"/>
          <w:szCs w:val="22"/>
        </w:rPr>
        <w:t>digunakan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untuk</w:t>
      </w:r>
      <w:proofErr w:type="spellEnd"/>
      <w:r>
        <w:rPr>
          <w:rFonts w:ascii="Arial" w:hAnsi="Arial" w:cs="Arial"/>
          <w:szCs w:val="22"/>
        </w:rPr>
        <w:t xml:space="preserve"> setup Batch</w:t>
      </w:r>
    </w:p>
    <w:p w14:paraId="4B8A4D73" w14:textId="77777777" w:rsidR="00B953A1" w:rsidRDefault="00B953A1" w:rsidP="00B953A1">
      <w:pPr>
        <w:rPr>
          <w:rFonts w:ascii="Arial" w:hAnsi="Arial" w:cs="Arial"/>
          <w:b/>
          <w:sz w:val="18"/>
          <w:szCs w:val="18"/>
        </w:rPr>
      </w:pPr>
    </w:p>
    <w:tbl>
      <w:tblPr>
        <w:tblW w:w="2740" w:type="dxa"/>
        <w:tblLook w:val="04A0" w:firstRow="1" w:lastRow="0" w:firstColumn="1" w:lastColumn="0" w:noHBand="0" w:noVBand="1"/>
      </w:tblPr>
      <w:tblGrid>
        <w:gridCol w:w="1300"/>
        <w:gridCol w:w="1440"/>
      </w:tblGrid>
      <w:tr w:rsidR="00B953A1" w:rsidRPr="00B953A1" w14:paraId="0027C430" w14:textId="77777777" w:rsidTr="002C251A">
        <w:trPr>
          <w:trHeight w:val="28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3CA149D" w14:textId="77777777" w:rsidR="00B953A1" w:rsidRPr="00B953A1" w:rsidRDefault="00B953A1" w:rsidP="002C251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B953A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Batch 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A858AB9" w14:textId="77777777" w:rsidR="00B953A1" w:rsidRPr="00B953A1" w:rsidRDefault="00B953A1" w:rsidP="002C251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B953A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Operating Unit</w:t>
            </w:r>
          </w:p>
        </w:tc>
      </w:tr>
      <w:tr w:rsidR="00B953A1" w:rsidRPr="00B953A1" w14:paraId="3F807C29" w14:textId="77777777" w:rsidTr="002C251A">
        <w:trPr>
          <w:trHeight w:val="2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E04E9" w14:textId="77777777" w:rsidR="00B953A1" w:rsidRPr="00B953A1" w:rsidRDefault="00B953A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953A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UMUM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F1D37" w14:textId="77777777" w:rsidR="00B953A1" w:rsidRPr="00B953A1" w:rsidRDefault="00B953A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953A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HOQ</w:t>
            </w:r>
          </w:p>
        </w:tc>
      </w:tr>
      <w:tr w:rsidR="00B953A1" w:rsidRPr="00B953A1" w14:paraId="08D2E078" w14:textId="77777777" w:rsidTr="002C251A">
        <w:trPr>
          <w:trHeight w:val="2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8113C" w14:textId="77777777" w:rsidR="00B953A1" w:rsidRPr="00B953A1" w:rsidRDefault="00B953A1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953A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OPBAL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9FCC4" w14:textId="77777777" w:rsidR="00B953A1" w:rsidRPr="00B953A1" w:rsidRDefault="00B953A1" w:rsidP="002C251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B953A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null</w:t>
            </w:r>
          </w:p>
        </w:tc>
      </w:tr>
    </w:tbl>
    <w:p w14:paraId="37BCD440" w14:textId="77777777" w:rsidR="00B953A1" w:rsidRPr="000F384D" w:rsidRDefault="00B953A1" w:rsidP="009C717C">
      <w:pPr>
        <w:rPr>
          <w:rFonts w:ascii="Arial" w:hAnsi="Arial" w:cs="Arial"/>
        </w:rPr>
      </w:pPr>
    </w:p>
    <w:p w14:paraId="10BFE239" w14:textId="77777777" w:rsidR="009C717C" w:rsidRDefault="009C717C" w:rsidP="00A231F7">
      <w:pPr>
        <w:jc w:val="both"/>
        <w:rPr>
          <w:rFonts w:ascii="Arial" w:hAnsi="Arial" w:cs="Arial"/>
        </w:rPr>
      </w:pPr>
    </w:p>
    <w:p w14:paraId="6F9B0036" w14:textId="77777777" w:rsidR="00E91A74" w:rsidRDefault="00E91A74" w:rsidP="00A231F7">
      <w:pPr>
        <w:jc w:val="both"/>
        <w:rPr>
          <w:rFonts w:ascii="Arial" w:hAnsi="Arial" w:cs="Arial"/>
        </w:rPr>
      </w:pPr>
    </w:p>
    <w:p w14:paraId="38DB01BD" w14:textId="77777777" w:rsidR="00E91A74" w:rsidRDefault="00E91A74" w:rsidP="00A231F7">
      <w:pPr>
        <w:jc w:val="both"/>
        <w:rPr>
          <w:rFonts w:ascii="Arial" w:hAnsi="Arial" w:cs="Arial"/>
        </w:rPr>
      </w:pPr>
    </w:p>
    <w:p w14:paraId="7CEFF014" w14:textId="77777777" w:rsidR="00792E28" w:rsidRDefault="00792E28">
      <w:pPr>
        <w:rPr>
          <w:rFonts w:ascii="Arial" w:hAnsi="Arial" w:cs="Arial"/>
        </w:rPr>
      </w:pPr>
    </w:p>
    <w:p w14:paraId="6579562C" w14:textId="77777777" w:rsidR="00792E28" w:rsidRDefault="00792E28">
      <w:pPr>
        <w:rPr>
          <w:rFonts w:ascii="Arial" w:hAnsi="Arial" w:cs="Arial"/>
        </w:rPr>
      </w:pPr>
    </w:p>
    <w:p w14:paraId="2E384A95" w14:textId="77777777" w:rsidR="00792E28" w:rsidRDefault="00792E28">
      <w:pPr>
        <w:rPr>
          <w:rFonts w:ascii="Arial" w:hAnsi="Arial" w:cs="Arial"/>
        </w:rPr>
      </w:pPr>
    </w:p>
    <w:p w14:paraId="158F9F50" w14:textId="77777777" w:rsidR="00792E28" w:rsidRDefault="00792E28">
      <w:pPr>
        <w:rPr>
          <w:rFonts w:ascii="Arial" w:hAnsi="Arial" w:cs="Arial"/>
        </w:rPr>
      </w:pPr>
    </w:p>
    <w:p w14:paraId="714BE3FF" w14:textId="77777777" w:rsidR="00792E28" w:rsidRDefault="00792E28">
      <w:pPr>
        <w:rPr>
          <w:rFonts w:ascii="Arial" w:hAnsi="Arial" w:cs="Arial"/>
        </w:rPr>
      </w:pPr>
    </w:p>
    <w:p w14:paraId="19001182" w14:textId="77777777" w:rsidR="00792E28" w:rsidRDefault="00792E28">
      <w:pPr>
        <w:rPr>
          <w:rFonts w:ascii="Arial" w:hAnsi="Arial" w:cs="Arial"/>
        </w:rPr>
      </w:pPr>
    </w:p>
    <w:p w14:paraId="2A98B44E" w14:textId="77777777" w:rsidR="00792E28" w:rsidRDefault="00792E28">
      <w:pPr>
        <w:rPr>
          <w:rFonts w:ascii="Arial" w:hAnsi="Arial" w:cs="Arial"/>
        </w:rPr>
      </w:pPr>
    </w:p>
    <w:p w14:paraId="785FFA37" w14:textId="77777777" w:rsidR="00792E28" w:rsidRDefault="00792E28">
      <w:pPr>
        <w:rPr>
          <w:rFonts w:ascii="Arial" w:hAnsi="Arial" w:cs="Arial"/>
        </w:rPr>
      </w:pPr>
    </w:p>
    <w:p w14:paraId="2B877B0E" w14:textId="77777777" w:rsidR="00792E28" w:rsidRDefault="00792E28">
      <w:pPr>
        <w:rPr>
          <w:rFonts w:ascii="Arial" w:hAnsi="Arial" w:cs="Arial"/>
        </w:rPr>
      </w:pPr>
    </w:p>
    <w:p w14:paraId="2E39BAB4" w14:textId="77777777" w:rsidR="00792E28" w:rsidRDefault="00792E28">
      <w:pPr>
        <w:rPr>
          <w:rFonts w:ascii="Arial" w:hAnsi="Arial" w:cs="Arial"/>
        </w:rPr>
      </w:pPr>
    </w:p>
    <w:p w14:paraId="75629102" w14:textId="77777777" w:rsidR="00792E28" w:rsidRDefault="00792E28">
      <w:pPr>
        <w:rPr>
          <w:rFonts w:ascii="Arial" w:hAnsi="Arial" w:cs="Arial"/>
        </w:rPr>
      </w:pPr>
    </w:p>
    <w:p w14:paraId="75119425" w14:textId="77777777" w:rsidR="00792E28" w:rsidRDefault="00792E28">
      <w:pPr>
        <w:rPr>
          <w:rFonts w:ascii="Arial" w:hAnsi="Arial" w:cs="Arial"/>
        </w:rPr>
      </w:pPr>
    </w:p>
    <w:p w14:paraId="06D766EF" w14:textId="77777777" w:rsidR="00792E28" w:rsidRDefault="00792E28" w:rsidP="00792E2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094899D" w14:textId="0066768A" w:rsidR="00792E28" w:rsidRPr="00BB173D" w:rsidRDefault="00792E28" w:rsidP="00792E28">
      <w:pPr>
        <w:pStyle w:val="Heading3"/>
      </w:pPr>
      <w:r w:rsidRPr="00C32D87">
        <w:lastRenderedPageBreak/>
        <w:t>AP-2</w:t>
      </w:r>
      <w:r w:rsidR="002A1D43" w:rsidRPr="00C32D87">
        <w:t>0</w:t>
      </w:r>
      <w:r w:rsidRPr="00C32D87">
        <w:t>: Invoice Hold and Release Name</w:t>
      </w:r>
    </w:p>
    <w:p w14:paraId="2D6FF4A6" w14:textId="77777777" w:rsidR="00792E28" w:rsidRPr="007B28BD" w:rsidRDefault="00792E28" w:rsidP="00792E28">
      <w:pPr>
        <w:rPr>
          <w:rFonts w:ascii="Arial" w:hAnsi="Arial" w:cs="Arial"/>
          <w:b/>
          <w:bCs/>
          <w:color w:val="000000"/>
          <w:lang w:val="en-ID" w:eastAsia="en-ID"/>
        </w:rPr>
      </w:pPr>
      <w:r w:rsidRPr="007B28BD">
        <w:rPr>
          <w:rFonts w:ascii="Arial" w:hAnsi="Arial" w:cs="Arial"/>
          <w:b/>
          <w:bCs/>
          <w:color w:val="000000"/>
          <w:lang w:val="en-ID" w:eastAsia="en-ID"/>
        </w:rPr>
        <w:t>(N): Setup&gt; Invoice &gt; Invoice Hold and Release Name</w:t>
      </w:r>
    </w:p>
    <w:p w14:paraId="3B094904" w14:textId="77777777" w:rsidR="00792E28" w:rsidRPr="00F6787E" w:rsidRDefault="00792E28" w:rsidP="00792E28">
      <w:pPr>
        <w:rPr>
          <w:rFonts w:ascii="Arial" w:hAnsi="Arial" w:cs="Arial"/>
          <w:b/>
          <w:bCs/>
          <w:color w:val="000000"/>
          <w:lang w:val="en-ID" w:eastAsia="en-ID"/>
        </w:rPr>
      </w:pPr>
    </w:p>
    <w:p w14:paraId="6E42E795" w14:textId="77777777" w:rsidR="00792E28" w:rsidRDefault="00792E28" w:rsidP="00792E28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7BB23C3" w14:textId="77777777" w:rsidR="00792E28" w:rsidRPr="00B149C1" w:rsidRDefault="00792E28" w:rsidP="00792E28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166093CB" wp14:editId="12128FD1">
            <wp:extent cx="244475" cy="244475"/>
            <wp:effectExtent l="0" t="0" r="3175" b="3175"/>
            <wp:docPr id="75026095" name="Picture 75026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Invoice Hold and Release Name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792E28" w:rsidRPr="00B149C1" w14:paraId="5FE4FA01" w14:textId="77777777" w:rsidTr="002C251A">
        <w:tc>
          <w:tcPr>
            <w:tcW w:w="5040" w:type="dxa"/>
          </w:tcPr>
          <w:p w14:paraId="0157A139" w14:textId="77777777" w:rsidR="00792E28" w:rsidRPr="00B149C1" w:rsidRDefault="00792E28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19D0AFB9" w14:textId="77777777" w:rsidR="00792E28" w:rsidRPr="00B149C1" w:rsidRDefault="00792E28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75F1FF88" w14:textId="77777777" w:rsidR="00792E28" w:rsidRPr="00B149C1" w:rsidRDefault="00792E28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792E28" w:rsidRPr="00B149C1" w14:paraId="286CB330" w14:textId="77777777" w:rsidTr="002C251A">
        <w:tc>
          <w:tcPr>
            <w:tcW w:w="5040" w:type="dxa"/>
          </w:tcPr>
          <w:p w14:paraId="6E57E8AE" w14:textId="77777777" w:rsidR="00792E28" w:rsidRPr="00B149C1" w:rsidRDefault="00792E28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3D863FC4" w14:textId="77777777" w:rsidR="00792E28" w:rsidRPr="00B149C1" w:rsidRDefault="00792E28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6249130D" w14:textId="77777777" w:rsidR="00792E28" w:rsidRPr="00B149C1" w:rsidRDefault="00792E28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D230DA1" w14:textId="77777777" w:rsidR="00792E28" w:rsidRDefault="00792E28" w:rsidP="00792E28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74CEC77B" w14:textId="77777777" w:rsidR="00792E28" w:rsidRPr="00B149C1" w:rsidRDefault="00792E28" w:rsidP="00792E28">
      <w:pPr>
        <w:rPr>
          <w:rFonts w:ascii="Arial" w:hAnsi="Arial" w:cs="Arial"/>
          <w:b/>
          <w:color w:val="000000"/>
        </w:rPr>
      </w:pPr>
      <w:r w:rsidRPr="007D212A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792E28" w:rsidRPr="00F51C4C" w14:paraId="73398EDE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3BC7AC66" w14:textId="77777777" w:rsidR="00792E28" w:rsidRPr="00F51C4C" w:rsidRDefault="00792E28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62DA27D" w14:textId="77777777" w:rsidR="00792E28" w:rsidRPr="00F51C4C" w:rsidRDefault="00792E28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4FBF82A8" w14:textId="77777777" w:rsidR="00792E28" w:rsidRPr="00F51C4C" w:rsidRDefault="00792E28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1043A95" w14:textId="77777777" w:rsidR="00792E28" w:rsidRPr="00F51C4C" w:rsidRDefault="00792E28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A48078D" w14:textId="77777777" w:rsidR="00792E28" w:rsidRPr="00F51C4C" w:rsidRDefault="00792E28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8566026" w14:textId="77777777" w:rsidR="00792E28" w:rsidRPr="00F51C4C" w:rsidRDefault="00792E28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04B3726E" w14:textId="77777777" w:rsidR="00792E28" w:rsidRPr="00F51C4C" w:rsidRDefault="00792E28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792E28" w:rsidRPr="00F51C4C" w14:paraId="700FD935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022AE199" w14:textId="77777777" w:rsidR="00792E28" w:rsidRPr="00F51C4C" w:rsidRDefault="00792E28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421D634E" w14:textId="77777777" w:rsidR="00792E28" w:rsidRPr="00F51C4C" w:rsidRDefault="00792E28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C776E11" w14:textId="77777777" w:rsidR="00792E28" w:rsidRPr="00F51C4C" w:rsidRDefault="00792E28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CC68501" w14:textId="77777777" w:rsidR="00792E28" w:rsidRPr="00F51C4C" w:rsidRDefault="00792E28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6E93089" w14:textId="77777777" w:rsidR="00792E28" w:rsidRPr="00F51C4C" w:rsidRDefault="00792E28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2AF7C1F3" w14:textId="77777777" w:rsidR="00792E28" w:rsidRPr="00F51C4C" w:rsidRDefault="00792E28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DD85A5F" w14:textId="77777777" w:rsidR="00792E28" w:rsidRPr="00F51C4C" w:rsidRDefault="00792E28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B0CB945" w14:textId="77777777" w:rsidR="00792E28" w:rsidRPr="00BB173D" w:rsidRDefault="00792E28" w:rsidP="00792E28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22C5F04" w14:textId="77777777" w:rsidR="00792E28" w:rsidRDefault="00792E28" w:rsidP="00792E28">
      <w:pPr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 xml:space="preserve">Form </w:t>
      </w:r>
      <w:proofErr w:type="spellStart"/>
      <w:r>
        <w:rPr>
          <w:rFonts w:ascii="Arial" w:hAnsi="Arial" w:cs="Arial"/>
          <w:szCs w:val="22"/>
        </w:rPr>
        <w:t>digunakan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untuk</w:t>
      </w:r>
      <w:proofErr w:type="spellEnd"/>
      <w:r>
        <w:rPr>
          <w:rFonts w:ascii="Arial" w:hAnsi="Arial" w:cs="Arial"/>
          <w:szCs w:val="22"/>
        </w:rPr>
        <w:t xml:space="preserve"> setup Invoice Hold and Release Name</w:t>
      </w:r>
    </w:p>
    <w:p w14:paraId="43EF9F1E" w14:textId="77777777" w:rsidR="00C32D87" w:rsidRPr="004F4202" w:rsidRDefault="00C32D87" w:rsidP="00C32D87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5AB80914" w14:textId="77777777" w:rsidR="00C32D87" w:rsidRDefault="00C32D87" w:rsidP="00C32D87">
      <w:pPr>
        <w:rPr>
          <w:rFonts w:ascii="Arial" w:hAnsi="Arial" w:cs="Arial"/>
          <w:b/>
        </w:rPr>
      </w:pPr>
    </w:p>
    <w:p w14:paraId="1B45D2DB" w14:textId="77777777" w:rsidR="00792E28" w:rsidRPr="00E84768" w:rsidRDefault="00792E28" w:rsidP="00792E28">
      <w:pPr>
        <w:rPr>
          <w:rFonts w:ascii="Arial" w:hAnsi="Arial" w:cs="Arial"/>
          <w:b/>
        </w:rPr>
      </w:pPr>
    </w:p>
    <w:p w14:paraId="60B6CA16" w14:textId="77777777" w:rsidR="00792E28" w:rsidRDefault="00792E28" w:rsidP="00792E28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&lt;Invoice Hold Release Name&gt;</w:t>
      </w:r>
    </w:p>
    <w:tbl>
      <w:tblPr>
        <w:tblW w:w="15128" w:type="dxa"/>
        <w:tblLook w:val="04A0" w:firstRow="1" w:lastRow="0" w:firstColumn="1" w:lastColumn="0" w:noHBand="0" w:noVBand="1"/>
      </w:tblPr>
      <w:tblGrid>
        <w:gridCol w:w="1696"/>
        <w:gridCol w:w="4678"/>
        <w:gridCol w:w="2552"/>
        <w:gridCol w:w="2126"/>
        <w:gridCol w:w="2551"/>
        <w:gridCol w:w="1525"/>
      </w:tblGrid>
      <w:tr w:rsidR="00792E28" w:rsidRPr="000F384D" w14:paraId="54E0FBB3" w14:textId="77777777" w:rsidTr="002C251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F73A67A" w14:textId="77777777" w:rsidR="00792E28" w:rsidRPr="000F384D" w:rsidRDefault="00792E28" w:rsidP="002C251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0F384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Name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2C67327" w14:textId="77777777" w:rsidR="00792E28" w:rsidRPr="000F384D" w:rsidRDefault="00792E28" w:rsidP="002C251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0F384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23CA165" w14:textId="77777777" w:rsidR="00792E28" w:rsidRPr="000F384D" w:rsidRDefault="00792E28" w:rsidP="002C251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0F384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B086DD8" w14:textId="77777777" w:rsidR="00792E28" w:rsidRPr="000F384D" w:rsidRDefault="00792E28" w:rsidP="002C251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0F384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Accounting Allowed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D6ABC40" w14:textId="77777777" w:rsidR="00792E28" w:rsidRPr="000F384D" w:rsidRDefault="00792E28" w:rsidP="002C251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0F384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Manual Release Allowed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</w:tcPr>
          <w:p w14:paraId="02C4D9B7" w14:textId="77777777" w:rsidR="00792E28" w:rsidRPr="000F384D" w:rsidRDefault="00792E28" w:rsidP="002C251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Inactive On</w:t>
            </w:r>
          </w:p>
        </w:tc>
      </w:tr>
      <w:tr w:rsidR="00792E28" w:rsidRPr="000F384D" w14:paraId="29A0E7DD" w14:textId="77777777" w:rsidTr="002C251A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4E10A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Amount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A1366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Invoice amount exceeded limit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716EE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Invoice Hold Reason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7915D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*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05BA6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*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48D85A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92E28" w:rsidRPr="000F384D" w14:paraId="2F248146" w14:textId="77777777" w:rsidTr="002C251A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BC3CE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Amount Funded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38A5C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Amount billed is greater than funded amount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F9AB4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Matching Hold Reason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EB679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AF395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4F7ABE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92E28" w:rsidRPr="000F384D" w14:paraId="17AE845C" w14:textId="77777777" w:rsidTr="002C251A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02163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Amt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Ord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DAD55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Amount billed is greater than amount ordered * (1 + %ordered tolerance)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F4B9B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Matching Hold Reason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435DA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*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BD0C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*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AB3F76" w14:textId="77777777" w:rsidR="00792E28" w:rsidRPr="000F384D" w:rsidRDefault="00792E28" w:rsidP="002C251A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1D1885E1" w14:textId="77777777" w:rsidR="00792E28" w:rsidRDefault="00792E28" w:rsidP="00792E28">
      <w:pPr>
        <w:rPr>
          <w:rFonts w:ascii="Arial" w:hAnsi="Arial" w:cs="Arial"/>
          <w:b/>
          <w:sz w:val="18"/>
          <w:szCs w:val="18"/>
        </w:rPr>
      </w:pPr>
    </w:p>
    <w:p w14:paraId="0FFCD0D9" w14:textId="026DF1D4" w:rsidR="00792E28" w:rsidRDefault="00792E28" w:rsidP="00792E28">
      <w:pPr>
        <w:rPr>
          <w:rFonts w:ascii="Arial" w:hAnsi="Arial" w:cs="Arial"/>
          <w:b/>
          <w:sz w:val="18"/>
          <w:szCs w:val="18"/>
        </w:rPr>
      </w:pPr>
    </w:p>
    <w:p w14:paraId="70E4D8DD" w14:textId="245C7273" w:rsidR="00792E28" w:rsidRDefault="00792E28" w:rsidP="00792E28">
      <w:pPr>
        <w:rPr>
          <w:rFonts w:ascii="Arial" w:hAnsi="Arial" w:cs="Arial"/>
          <w:b/>
          <w:sz w:val="18"/>
          <w:szCs w:val="18"/>
        </w:rPr>
      </w:pPr>
    </w:p>
    <w:p w14:paraId="2EDA2168" w14:textId="7558DC6F" w:rsidR="00E258C3" w:rsidRDefault="00E258C3">
      <w:pPr>
        <w:rPr>
          <w:rFonts w:ascii="Arial" w:hAnsi="Arial" w:cs="Arial"/>
        </w:rPr>
      </w:pPr>
    </w:p>
    <w:p w14:paraId="0B4013F4" w14:textId="77777777" w:rsidR="00E258C3" w:rsidRDefault="00E258C3">
      <w:pPr>
        <w:rPr>
          <w:rFonts w:ascii="Arial" w:hAnsi="Arial" w:cs="Arial"/>
        </w:rPr>
      </w:pPr>
    </w:p>
    <w:p w14:paraId="2F6FDAAE" w14:textId="77777777" w:rsidR="00E258C3" w:rsidRDefault="00E258C3">
      <w:pPr>
        <w:rPr>
          <w:rFonts w:ascii="Arial" w:hAnsi="Arial" w:cs="Arial"/>
        </w:rPr>
      </w:pPr>
    </w:p>
    <w:p w14:paraId="00C92E7E" w14:textId="77777777" w:rsidR="00E258C3" w:rsidRDefault="00E258C3">
      <w:pPr>
        <w:rPr>
          <w:rFonts w:ascii="Arial" w:hAnsi="Arial" w:cs="Arial"/>
        </w:rPr>
      </w:pPr>
    </w:p>
    <w:p w14:paraId="3B0F00A8" w14:textId="77777777" w:rsidR="00E258C3" w:rsidRDefault="00E258C3">
      <w:pPr>
        <w:rPr>
          <w:rFonts w:ascii="Arial" w:hAnsi="Arial" w:cs="Arial"/>
        </w:rPr>
      </w:pPr>
    </w:p>
    <w:p w14:paraId="7878A08A" w14:textId="77777777" w:rsidR="00C32D87" w:rsidRDefault="00C32D87">
      <w:pPr>
        <w:rPr>
          <w:rFonts w:ascii="Arial" w:hAnsi="Arial" w:cs="Arial"/>
          <w:b/>
          <w:bCs/>
          <w:color w:val="0000FF"/>
          <w:sz w:val="26"/>
          <w:szCs w:val="26"/>
          <w:highlight w:val="yellow"/>
        </w:rPr>
      </w:pPr>
      <w:r>
        <w:rPr>
          <w:highlight w:val="yellow"/>
        </w:rPr>
        <w:br w:type="page"/>
      </w:r>
    </w:p>
    <w:p w14:paraId="6B1B399F" w14:textId="0525068A" w:rsidR="00E258C3" w:rsidRPr="00BB173D" w:rsidRDefault="00E258C3" w:rsidP="00E258C3">
      <w:pPr>
        <w:pStyle w:val="Heading3"/>
      </w:pPr>
      <w:r w:rsidRPr="00C32D87">
        <w:lastRenderedPageBreak/>
        <w:t>AP-21: Tolerance</w:t>
      </w:r>
    </w:p>
    <w:p w14:paraId="0E7E8525" w14:textId="77777777" w:rsidR="00E258C3" w:rsidRPr="007B28BD" w:rsidRDefault="00E258C3" w:rsidP="00E258C3">
      <w:pPr>
        <w:rPr>
          <w:rFonts w:ascii="Arial" w:hAnsi="Arial" w:cs="Arial"/>
          <w:b/>
          <w:bCs/>
          <w:color w:val="000000"/>
          <w:lang w:val="en-ID" w:eastAsia="en-ID"/>
        </w:rPr>
      </w:pPr>
      <w:r w:rsidRPr="00EF0436">
        <w:rPr>
          <w:rFonts w:ascii="Arial" w:hAnsi="Arial" w:cs="Arial"/>
          <w:b/>
          <w:bCs/>
          <w:color w:val="000000"/>
          <w:lang w:val="en-ID" w:eastAsia="en-ID"/>
        </w:rPr>
        <w:t>(N): Setup&gt; Invoice &gt; Tolerance</w:t>
      </w:r>
    </w:p>
    <w:p w14:paraId="26C6A400" w14:textId="77777777" w:rsidR="00E258C3" w:rsidRPr="00F6787E" w:rsidRDefault="00E258C3" w:rsidP="00E258C3">
      <w:pPr>
        <w:rPr>
          <w:rFonts w:ascii="Arial" w:hAnsi="Arial" w:cs="Arial"/>
          <w:b/>
          <w:bCs/>
          <w:color w:val="000000"/>
          <w:lang w:val="en-ID" w:eastAsia="en-ID"/>
        </w:rPr>
      </w:pPr>
    </w:p>
    <w:p w14:paraId="2D8E5963" w14:textId="77777777" w:rsidR="00E258C3" w:rsidRDefault="00E258C3" w:rsidP="00E258C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907E615" w14:textId="77777777" w:rsidR="00E258C3" w:rsidRPr="00B149C1" w:rsidRDefault="00E258C3" w:rsidP="00E258C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13BA42B" wp14:editId="0815D353">
            <wp:extent cx="244475" cy="244475"/>
            <wp:effectExtent l="0" t="0" r="3175" b="3175"/>
            <wp:docPr id="1374933987" name="Picture 1374933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Tolerance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E258C3" w:rsidRPr="00B149C1" w14:paraId="2CF62F97" w14:textId="77777777" w:rsidTr="002C251A">
        <w:tc>
          <w:tcPr>
            <w:tcW w:w="5040" w:type="dxa"/>
          </w:tcPr>
          <w:p w14:paraId="4F129988" w14:textId="77777777" w:rsidR="00E258C3" w:rsidRPr="00B149C1" w:rsidRDefault="00E258C3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1798D172" w14:textId="77777777" w:rsidR="00E258C3" w:rsidRPr="00B149C1" w:rsidRDefault="00E258C3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5CA7D07D" w14:textId="77777777" w:rsidR="00E258C3" w:rsidRPr="00B149C1" w:rsidRDefault="00E258C3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E258C3" w:rsidRPr="00B149C1" w14:paraId="38FC70BE" w14:textId="77777777" w:rsidTr="002C251A">
        <w:tc>
          <w:tcPr>
            <w:tcW w:w="5040" w:type="dxa"/>
          </w:tcPr>
          <w:p w14:paraId="7B8C8812" w14:textId="77777777" w:rsidR="00E258C3" w:rsidRPr="00B149C1" w:rsidRDefault="00E258C3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594D2109" w14:textId="77777777" w:rsidR="00E258C3" w:rsidRPr="00B149C1" w:rsidRDefault="00E258C3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7EF931E7" w14:textId="77777777" w:rsidR="00E258C3" w:rsidRPr="00B149C1" w:rsidRDefault="00E258C3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77DEC62" w14:textId="77777777" w:rsidR="00E258C3" w:rsidRDefault="00E258C3" w:rsidP="00E258C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4E250C1" w14:textId="77777777" w:rsidR="00E258C3" w:rsidRPr="00B149C1" w:rsidRDefault="00E258C3" w:rsidP="00E258C3">
      <w:pPr>
        <w:rPr>
          <w:rFonts w:ascii="Arial" w:hAnsi="Arial" w:cs="Arial"/>
          <w:b/>
          <w:color w:val="000000"/>
        </w:rPr>
      </w:pPr>
      <w:r w:rsidRPr="007D212A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E258C3" w:rsidRPr="00F51C4C" w14:paraId="639CF471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3940DE32" w14:textId="77777777" w:rsidR="00E258C3" w:rsidRPr="00F51C4C" w:rsidRDefault="00E258C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898F517" w14:textId="77777777" w:rsidR="00E258C3" w:rsidRPr="00F51C4C" w:rsidRDefault="00E258C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EFF2D6C" w14:textId="77777777" w:rsidR="00E258C3" w:rsidRPr="00F51C4C" w:rsidRDefault="00E258C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E7E7FAB" w14:textId="77777777" w:rsidR="00E258C3" w:rsidRPr="00F51C4C" w:rsidRDefault="00E258C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5F4B1A3" w14:textId="77777777" w:rsidR="00E258C3" w:rsidRPr="00F51C4C" w:rsidRDefault="00E258C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774FB758" w14:textId="77777777" w:rsidR="00E258C3" w:rsidRPr="00F51C4C" w:rsidRDefault="00E258C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83991D8" w14:textId="77777777" w:rsidR="00E258C3" w:rsidRPr="00F51C4C" w:rsidRDefault="00E258C3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E258C3" w:rsidRPr="00F51C4C" w14:paraId="77F5F644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175A7F40" w14:textId="77777777" w:rsidR="00E258C3" w:rsidRPr="00F51C4C" w:rsidRDefault="00E258C3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05D078D2" w14:textId="77777777" w:rsidR="00E258C3" w:rsidRPr="00F51C4C" w:rsidRDefault="00E258C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9B7B71B" w14:textId="77777777" w:rsidR="00E258C3" w:rsidRPr="00F51C4C" w:rsidRDefault="00E258C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7F83DBC" w14:textId="77777777" w:rsidR="00E258C3" w:rsidRPr="00F51C4C" w:rsidRDefault="00E258C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9650E3E" w14:textId="77777777" w:rsidR="00E258C3" w:rsidRPr="00F51C4C" w:rsidRDefault="00E258C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14E03C2A" w14:textId="77777777" w:rsidR="00E258C3" w:rsidRPr="00F51C4C" w:rsidRDefault="00E258C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970D05A" w14:textId="77777777" w:rsidR="00E258C3" w:rsidRPr="00F51C4C" w:rsidRDefault="00E258C3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1F58C5C" w14:textId="77777777" w:rsidR="00E258C3" w:rsidRPr="00BB173D" w:rsidRDefault="00E258C3" w:rsidP="00E258C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3416706D" w14:textId="77777777" w:rsidR="00E258C3" w:rsidRDefault="00E258C3" w:rsidP="00E258C3">
      <w:pPr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 xml:space="preserve">Form </w:t>
      </w:r>
      <w:proofErr w:type="spellStart"/>
      <w:r>
        <w:rPr>
          <w:rFonts w:ascii="Arial" w:hAnsi="Arial" w:cs="Arial"/>
          <w:szCs w:val="22"/>
        </w:rPr>
        <w:t>digunakan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untuk</w:t>
      </w:r>
      <w:proofErr w:type="spellEnd"/>
      <w:r>
        <w:rPr>
          <w:rFonts w:ascii="Arial" w:hAnsi="Arial" w:cs="Arial"/>
          <w:szCs w:val="22"/>
        </w:rPr>
        <w:t xml:space="preserve"> setup Tolerance</w:t>
      </w:r>
    </w:p>
    <w:p w14:paraId="3F8EDF64" w14:textId="77777777" w:rsidR="00C32D87" w:rsidRPr="004F4202" w:rsidRDefault="00C32D87" w:rsidP="00C32D87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671CE441" w14:textId="77777777" w:rsidR="00C32D87" w:rsidRDefault="00C32D87" w:rsidP="00C32D87">
      <w:pPr>
        <w:rPr>
          <w:rFonts w:ascii="Arial" w:hAnsi="Arial" w:cs="Arial"/>
          <w:b/>
        </w:rPr>
      </w:pPr>
    </w:p>
    <w:p w14:paraId="5BE3D89E" w14:textId="77777777" w:rsidR="00E258C3" w:rsidRDefault="00E258C3" w:rsidP="00E258C3">
      <w:pPr>
        <w:rPr>
          <w:rFonts w:ascii="Arial" w:hAnsi="Arial" w:cs="Arial"/>
          <w:b/>
          <w:sz w:val="18"/>
          <w:szCs w:val="18"/>
        </w:rPr>
      </w:pPr>
    </w:p>
    <w:p w14:paraId="4EFA0921" w14:textId="77777777" w:rsidR="00E258C3" w:rsidRPr="009738B9" w:rsidRDefault="00E258C3" w:rsidP="00E258C3">
      <w:pPr>
        <w:rPr>
          <w:rFonts w:ascii="Arial" w:hAnsi="Arial" w:cs="Arial"/>
          <w:b/>
        </w:rPr>
      </w:pPr>
      <w:r w:rsidRPr="009738B9">
        <w:rPr>
          <w:rFonts w:ascii="Arial" w:hAnsi="Arial" w:cs="Arial"/>
          <w:b/>
        </w:rPr>
        <w:t>&lt;Tolerance&gt;</w:t>
      </w:r>
    </w:p>
    <w:tbl>
      <w:tblPr>
        <w:tblW w:w="4248" w:type="dxa"/>
        <w:tblLook w:val="04A0" w:firstRow="1" w:lastRow="0" w:firstColumn="1" w:lastColumn="0" w:noHBand="0" w:noVBand="1"/>
      </w:tblPr>
      <w:tblGrid>
        <w:gridCol w:w="2560"/>
        <w:gridCol w:w="1688"/>
      </w:tblGrid>
      <w:tr w:rsidR="00E258C3" w:rsidRPr="009738B9" w14:paraId="1F173A8F" w14:textId="77777777" w:rsidTr="002C251A">
        <w:trPr>
          <w:trHeight w:val="28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3D07C2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Name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F9655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9738B9">
              <w:rPr>
                <w:rFonts w:ascii="Arial" w:hAnsi="Arial" w:cs="Arial"/>
                <w:color w:val="000000"/>
                <w:lang w:val="en-ID" w:eastAsia="en-ID"/>
              </w:rPr>
              <w:t>Qty</w:t>
            </w:r>
            <w:proofErr w:type="spellEnd"/>
            <w:r w:rsidRPr="009738B9">
              <w:rPr>
                <w:rFonts w:ascii="Arial" w:hAnsi="Arial" w:cs="Arial"/>
                <w:color w:val="000000"/>
                <w:lang w:val="en-ID" w:eastAsia="en-ID"/>
              </w:rPr>
              <w:t xml:space="preserve"> - Tolerance</w:t>
            </w:r>
          </w:p>
        </w:tc>
      </w:tr>
      <w:tr w:rsidR="00E258C3" w:rsidRPr="009738B9" w14:paraId="2F029998" w14:textId="77777777" w:rsidTr="002C251A">
        <w:trPr>
          <w:trHeight w:val="288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2E4734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Description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E8C20" w14:textId="77777777" w:rsidR="00E258C3" w:rsidRPr="009738B9" w:rsidRDefault="00E258C3" w:rsidP="002C251A">
            <w:pPr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  <w:t>null</w:t>
            </w:r>
          </w:p>
        </w:tc>
      </w:tr>
      <w:tr w:rsidR="00E258C3" w:rsidRPr="009738B9" w14:paraId="25709C38" w14:textId="77777777" w:rsidTr="002C251A">
        <w:trPr>
          <w:trHeight w:val="288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CB1A43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Type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B3F1A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Goods</w:t>
            </w:r>
          </w:p>
        </w:tc>
      </w:tr>
    </w:tbl>
    <w:p w14:paraId="6C25C6AA" w14:textId="77777777" w:rsidR="00E258C3" w:rsidRDefault="00E258C3" w:rsidP="00E258C3">
      <w:pPr>
        <w:rPr>
          <w:rFonts w:ascii="Arial" w:hAnsi="Arial" w:cs="Arial"/>
          <w:b/>
        </w:rPr>
      </w:pPr>
    </w:p>
    <w:tbl>
      <w:tblPr>
        <w:tblpPr w:leftFromText="180" w:rightFromText="180" w:vertAnchor="text" w:tblpY="1"/>
        <w:tblOverlap w:val="never"/>
        <w:tblW w:w="6360" w:type="dxa"/>
        <w:tblLook w:val="04A0" w:firstRow="1" w:lastRow="0" w:firstColumn="1" w:lastColumn="0" w:noHBand="0" w:noVBand="1"/>
      </w:tblPr>
      <w:tblGrid>
        <w:gridCol w:w="2560"/>
        <w:gridCol w:w="1385"/>
        <w:gridCol w:w="1695"/>
        <w:gridCol w:w="994"/>
      </w:tblGrid>
      <w:tr w:rsidR="00E258C3" w:rsidRPr="009738B9" w14:paraId="64324C08" w14:textId="77777777" w:rsidTr="002C251A">
        <w:trPr>
          <w:trHeight w:val="480"/>
        </w:trPr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435C0D" w14:textId="77777777" w:rsidR="00E258C3" w:rsidRPr="009738B9" w:rsidRDefault="00E258C3" w:rsidP="002C251A">
            <w:pPr>
              <w:rPr>
                <w:rFonts w:ascii="Arial" w:hAnsi="Arial" w:cs="Arial"/>
                <w:lang w:val="en-ID" w:eastAsia="en-ID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2F0E9A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Tolerance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F500669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Hold Name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12B18E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Enabled</w:t>
            </w:r>
          </w:p>
        </w:tc>
      </w:tr>
      <w:tr w:rsidR="00E258C3" w:rsidRPr="009738B9" w14:paraId="716D19A3" w14:textId="77777777" w:rsidTr="002C251A">
        <w:trPr>
          <w:trHeight w:val="28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9BB8A0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Ordered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6DDA5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0%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1BECF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9738B9">
              <w:rPr>
                <w:rFonts w:ascii="Arial" w:hAnsi="Arial" w:cs="Arial"/>
                <w:color w:val="000000"/>
                <w:lang w:val="en-ID" w:eastAsia="en-ID"/>
              </w:rPr>
              <w:t>Qty</w:t>
            </w:r>
            <w:proofErr w:type="spellEnd"/>
            <w:r w:rsidRPr="009738B9">
              <w:rPr>
                <w:rFonts w:ascii="Arial" w:hAnsi="Arial" w:cs="Arial"/>
                <w:color w:val="000000"/>
                <w:lang w:val="en-ID" w:eastAsia="en-ID"/>
              </w:rPr>
              <w:t xml:space="preserve"> Ord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1EA10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Y</w:t>
            </w:r>
          </w:p>
        </w:tc>
      </w:tr>
      <w:tr w:rsidR="00E258C3" w:rsidRPr="009738B9" w14:paraId="1EA29CF0" w14:textId="77777777" w:rsidTr="002C251A">
        <w:trPr>
          <w:trHeight w:val="28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7D7A67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Minimum Ordered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D8261" w14:textId="77777777" w:rsidR="00E258C3" w:rsidRPr="009738B9" w:rsidRDefault="00E258C3" w:rsidP="002C251A">
            <w:pPr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  <w:t>null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FAF95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 xml:space="preserve">Max </w:t>
            </w:r>
            <w:proofErr w:type="spellStart"/>
            <w:r w:rsidRPr="009738B9">
              <w:rPr>
                <w:rFonts w:ascii="Arial" w:hAnsi="Arial" w:cs="Arial"/>
                <w:color w:val="000000"/>
                <w:lang w:val="en-ID" w:eastAsia="en-ID"/>
              </w:rPr>
              <w:t>Qty</w:t>
            </w:r>
            <w:proofErr w:type="spellEnd"/>
            <w:r w:rsidRPr="009738B9">
              <w:rPr>
                <w:rFonts w:ascii="Arial" w:hAnsi="Arial" w:cs="Arial"/>
                <w:color w:val="000000"/>
                <w:lang w:val="en-ID" w:eastAsia="en-ID"/>
              </w:rPr>
              <w:t xml:space="preserve"> Ord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FE576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N</w:t>
            </w:r>
          </w:p>
        </w:tc>
      </w:tr>
      <w:tr w:rsidR="00E258C3" w:rsidRPr="009738B9" w14:paraId="4F04717F" w14:textId="77777777" w:rsidTr="002C251A">
        <w:trPr>
          <w:trHeight w:val="28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6B5816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Received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F26F9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0%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6F646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9738B9">
              <w:rPr>
                <w:rFonts w:ascii="Arial" w:hAnsi="Arial" w:cs="Arial"/>
                <w:color w:val="000000"/>
                <w:lang w:val="en-ID" w:eastAsia="en-ID"/>
              </w:rPr>
              <w:t>Qty</w:t>
            </w:r>
            <w:proofErr w:type="spellEnd"/>
            <w:r w:rsidRPr="009738B9">
              <w:rPr>
                <w:rFonts w:ascii="Arial" w:hAnsi="Arial" w:cs="Arial"/>
                <w:color w:val="000000"/>
                <w:lang w:val="en-ID" w:eastAsia="en-ID"/>
              </w:rPr>
              <w:t xml:space="preserve"> Rec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2B0C6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Y</w:t>
            </w:r>
          </w:p>
        </w:tc>
      </w:tr>
      <w:tr w:rsidR="00E258C3" w:rsidRPr="009738B9" w14:paraId="3D1AC2DE" w14:textId="77777777" w:rsidTr="002C251A">
        <w:trPr>
          <w:trHeight w:val="28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82FF9B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Maximum Received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4E1C8" w14:textId="77777777" w:rsidR="00E258C3" w:rsidRPr="009738B9" w:rsidRDefault="00E258C3" w:rsidP="002C251A">
            <w:pPr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  <w:t>null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694E3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 xml:space="preserve">Max </w:t>
            </w:r>
            <w:proofErr w:type="spellStart"/>
            <w:r w:rsidRPr="009738B9">
              <w:rPr>
                <w:rFonts w:ascii="Arial" w:hAnsi="Arial" w:cs="Arial"/>
                <w:color w:val="000000"/>
                <w:lang w:val="en-ID" w:eastAsia="en-ID"/>
              </w:rPr>
              <w:t>Qty</w:t>
            </w:r>
            <w:proofErr w:type="spellEnd"/>
            <w:r w:rsidRPr="009738B9">
              <w:rPr>
                <w:rFonts w:ascii="Arial" w:hAnsi="Arial" w:cs="Arial"/>
                <w:color w:val="000000"/>
                <w:lang w:val="en-ID" w:eastAsia="en-ID"/>
              </w:rPr>
              <w:t xml:space="preserve"> Rec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AC380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N</w:t>
            </w:r>
          </w:p>
        </w:tc>
      </w:tr>
      <w:tr w:rsidR="00E258C3" w:rsidRPr="009738B9" w14:paraId="17974C1A" w14:textId="77777777" w:rsidTr="002C251A">
        <w:trPr>
          <w:trHeight w:val="28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28F6C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Price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4F4BB" w14:textId="77777777" w:rsidR="00E258C3" w:rsidRPr="009738B9" w:rsidRDefault="00E258C3" w:rsidP="002C251A">
            <w:pPr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  <w:t>null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833F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Price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0F582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N</w:t>
            </w:r>
          </w:p>
        </w:tc>
      </w:tr>
      <w:tr w:rsidR="00E258C3" w:rsidRPr="009738B9" w14:paraId="0B185C31" w14:textId="77777777" w:rsidTr="002C251A">
        <w:trPr>
          <w:trHeight w:val="28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4F4D0D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Exchange Rate Amount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A9C3" w14:textId="77777777" w:rsidR="00E258C3" w:rsidRPr="009738B9" w:rsidRDefault="00E258C3" w:rsidP="002C251A">
            <w:pPr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  <w:t>null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C86F8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Max Rate Amount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28580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N</w:t>
            </w:r>
          </w:p>
        </w:tc>
      </w:tr>
      <w:tr w:rsidR="00E258C3" w:rsidRPr="009738B9" w14:paraId="13D27CFF" w14:textId="77777777" w:rsidTr="002C251A">
        <w:trPr>
          <w:trHeight w:val="28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956B5D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Shipment Amount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A507" w14:textId="77777777" w:rsidR="00E258C3" w:rsidRPr="009738B9" w:rsidRDefault="00E258C3" w:rsidP="002C251A">
            <w:pPr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  <w:t>null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BDA01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Max Ship Amount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737BE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N</w:t>
            </w:r>
          </w:p>
        </w:tc>
      </w:tr>
      <w:tr w:rsidR="00E258C3" w:rsidRPr="009738B9" w14:paraId="14B4BAC2" w14:textId="77777777" w:rsidTr="002C251A">
        <w:trPr>
          <w:trHeight w:val="28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11F79D" w14:textId="77777777" w:rsidR="00E258C3" w:rsidRPr="009738B9" w:rsidRDefault="00E258C3" w:rsidP="002C251A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lastRenderedPageBreak/>
              <w:t>Total Amount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505A0" w14:textId="77777777" w:rsidR="00E258C3" w:rsidRPr="009738B9" w:rsidRDefault="00E258C3" w:rsidP="002C251A">
            <w:pPr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i/>
                <w:iCs/>
                <w:color w:val="000000"/>
                <w:lang w:val="en-ID" w:eastAsia="en-ID"/>
              </w:rPr>
              <w:t>null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57875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Max Total Amount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AF63A" w14:textId="77777777" w:rsidR="00E258C3" w:rsidRPr="009738B9" w:rsidRDefault="00E258C3" w:rsidP="002C251A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9738B9">
              <w:rPr>
                <w:rFonts w:ascii="Arial" w:hAnsi="Arial" w:cs="Arial"/>
                <w:color w:val="000000"/>
                <w:lang w:val="en-ID" w:eastAsia="en-ID"/>
              </w:rPr>
              <w:t>N</w:t>
            </w:r>
          </w:p>
        </w:tc>
      </w:tr>
    </w:tbl>
    <w:p w14:paraId="4812A5FE" w14:textId="2DCC185E" w:rsidR="00792E28" w:rsidRDefault="00E258C3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textWrapping" w:clear="all"/>
      </w:r>
    </w:p>
    <w:p w14:paraId="69AFB83C" w14:textId="24226D27" w:rsidR="00EA5C7D" w:rsidRPr="00BB173D" w:rsidRDefault="00EA5C7D" w:rsidP="00EA5C7D">
      <w:pPr>
        <w:pStyle w:val="Heading3"/>
      </w:pPr>
      <w:r w:rsidRPr="00C32D87">
        <w:t>AP-</w:t>
      </w:r>
      <w:r w:rsidR="0092301F" w:rsidRPr="00C32D87">
        <w:t>2</w:t>
      </w:r>
      <w:r w:rsidR="00C94468" w:rsidRPr="00C32D87">
        <w:t>2</w:t>
      </w:r>
      <w:r w:rsidRPr="00C32D87">
        <w:t>: Disbursement System Option</w:t>
      </w:r>
    </w:p>
    <w:p w14:paraId="11549284" w14:textId="5A4DB2E1" w:rsidR="00352108" w:rsidRPr="00352108" w:rsidRDefault="00352108" w:rsidP="00352108">
      <w:pPr>
        <w:rPr>
          <w:rFonts w:ascii="Arial" w:hAnsi="Arial" w:cs="Arial"/>
          <w:b/>
          <w:bCs/>
          <w:color w:val="000000"/>
          <w:lang w:val="en-ID" w:eastAsia="en-ID"/>
        </w:rPr>
      </w:pPr>
      <w:r w:rsidRPr="00352108">
        <w:rPr>
          <w:rFonts w:ascii="Arial" w:hAnsi="Arial" w:cs="Arial"/>
          <w:b/>
          <w:bCs/>
          <w:color w:val="000000"/>
          <w:lang w:val="en-ID" w:eastAsia="en-ID"/>
        </w:rPr>
        <w:t>(N): Setup&gt; Payment &gt; Payment Administrator &gt;</w:t>
      </w:r>
      <w:r>
        <w:rPr>
          <w:rFonts w:ascii="Arial" w:hAnsi="Arial" w:cs="Arial"/>
          <w:b/>
          <w:bCs/>
          <w:color w:val="000000"/>
          <w:lang w:val="en-ID" w:eastAsia="en-ID"/>
        </w:rPr>
        <w:t xml:space="preserve"> </w:t>
      </w:r>
      <w:r w:rsidRPr="00352108">
        <w:rPr>
          <w:rFonts w:ascii="Arial" w:hAnsi="Arial" w:cs="Arial"/>
          <w:b/>
          <w:bCs/>
          <w:color w:val="000000"/>
          <w:lang w:val="en-ID" w:eastAsia="en-ID"/>
        </w:rPr>
        <w:t>Disbursement System Options</w:t>
      </w:r>
    </w:p>
    <w:p w14:paraId="31826736" w14:textId="77777777" w:rsidR="00EA5C7D" w:rsidRDefault="00EA5C7D" w:rsidP="00EA5C7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72BE4AC5" w14:textId="2DAAB23D" w:rsidR="00EA5C7D" w:rsidRPr="00B149C1" w:rsidRDefault="00EA5C7D" w:rsidP="00EA5C7D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1457B37" wp14:editId="1194F3B4">
            <wp:extent cx="244475" cy="244475"/>
            <wp:effectExtent l="0" t="0" r="3175" b="3175"/>
            <wp:docPr id="492988318" name="Picture 492988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352108" w:rsidRPr="00352108">
        <w:rPr>
          <w:rFonts w:ascii="Arial" w:hAnsi="Arial" w:cs="Arial"/>
          <w:b/>
          <w:bCs/>
          <w:color w:val="000000"/>
          <w:lang w:val="en-ID" w:eastAsia="en-ID"/>
        </w:rPr>
        <w:t>Disbursement System Options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EA5C7D" w:rsidRPr="00B149C1" w14:paraId="665725EA" w14:textId="77777777" w:rsidTr="002C251A">
        <w:tc>
          <w:tcPr>
            <w:tcW w:w="5040" w:type="dxa"/>
          </w:tcPr>
          <w:p w14:paraId="094764B3" w14:textId="77777777" w:rsidR="00EA5C7D" w:rsidRPr="00B149C1" w:rsidRDefault="00EA5C7D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12EEE7B2" w14:textId="77777777" w:rsidR="00EA5C7D" w:rsidRPr="00B149C1" w:rsidRDefault="00EA5C7D" w:rsidP="002C251A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723B41C5" w14:textId="77777777" w:rsidR="00EA5C7D" w:rsidRPr="00B149C1" w:rsidRDefault="00EA5C7D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EA5C7D" w:rsidRPr="00B149C1" w14:paraId="09449A3C" w14:textId="77777777" w:rsidTr="002C251A">
        <w:tc>
          <w:tcPr>
            <w:tcW w:w="5040" w:type="dxa"/>
          </w:tcPr>
          <w:p w14:paraId="38566BE2" w14:textId="77777777" w:rsidR="00EA5C7D" w:rsidRPr="00B149C1" w:rsidRDefault="00EA5C7D" w:rsidP="002C251A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667589D3" w14:textId="77777777" w:rsidR="00EA5C7D" w:rsidRPr="00B149C1" w:rsidRDefault="00EA5C7D" w:rsidP="002C251A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63563DB" w14:textId="77777777" w:rsidR="00EA5C7D" w:rsidRPr="00B149C1" w:rsidRDefault="00EA5C7D" w:rsidP="002C251A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7DDA2D3" w14:textId="77777777" w:rsidR="00EA5C7D" w:rsidRDefault="00EA5C7D" w:rsidP="00EA5C7D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7CBC46E0" w14:textId="77777777" w:rsidR="00EA5C7D" w:rsidRPr="00B149C1" w:rsidRDefault="00EA5C7D" w:rsidP="00EA5C7D">
      <w:pPr>
        <w:rPr>
          <w:rFonts w:ascii="Arial" w:hAnsi="Arial" w:cs="Arial"/>
          <w:b/>
          <w:color w:val="000000"/>
        </w:rPr>
      </w:pPr>
      <w:r w:rsidRPr="00C32D87">
        <w:rPr>
          <w:rFonts w:ascii="Arial" w:hAnsi="Arial" w:cs="Arial"/>
          <w:b/>
          <w:color w:val="000000"/>
        </w:rPr>
        <w:t>Setup Level: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EA5C7D" w:rsidRPr="00F51C4C" w14:paraId="70B89328" w14:textId="77777777" w:rsidTr="002C251A">
        <w:trPr>
          <w:cantSplit/>
          <w:tblHeader/>
        </w:trPr>
        <w:tc>
          <w:tcPr>
            <w:tcW w:w="2126" w:type="dxa"/>
            <w:shd w:val="pct10" w:color="auto" w:fill="auto"/>
          </w:tcPr>
          <w:p w14:paraId="5DF7F17D" w14:textId="77777777" w:rsidR="00EA5C7D" w:rsidRPr="00F51C4C" w:rsidRDefault="00EA5C7D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BF83AD4" w14:textId="77777777" w:rsidR="00EA5C7D" w:rsidRPr="00F51C4C" w:rsidRDefault="00EA5C7D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4CF59881" w14:textId="77777777" w:rsidR="00EA5C7D" w:rsidRPr="00F51C4C" w:rsidRDefault="00EA5C7D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4E85D44" w14:textId="77777777" w:rsidR="00EA5C7D" w:rsidRPr="00F51C4C" w:rsidRDefault="00EA5C7D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14EA95B" w14:textId="77777777" w:rsidR="00EA5C7D" w:rsidRPr="00F51C4C" w:rsidRDefault="00EA5C7D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21C3F5FB" w14:textId="77777777" w:rsidR="00EA5C7D" w:rsidRPr="00F51C4C" w:rsidRDefault="00EA5C7D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75C06390" w14:textId="77777777" w:rsidR="00EA5C7D" w:rsidRPr="00F51C4C" w:rsidRDefault="00EA5C7D" w:rsidP="002C251A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EA5C7D" w:rsidRPr="00F51C4C" w14:paraId="484421CD" w14:textId="77777777" w:rsidTr="002C251A">
        <w:trPr>
          <w:cantSplit/>
        </w:trPr>
        <w:tc>
          <w:tcPr>
            <w:tcW w:w="2126" w:type="dxa"/>
            <w:shd w:val="clear" w:color="auto" w:fill="auto"/>
          </w:tcPr>
          <w:p w14:paraId="73F24B81" w14:textId="77777777" w:rsidR="00EA5C7D" w:rsidRPr="00F51C4C" w:rsidRDefault="00EA5C7D" w:rsidP="002C251A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31479C4F" w14:textId="77777777" w:rsidR="00EA5C7D" w:rsidRPr="00F51C4C" w:rsidRDefault="00EA5C7D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34453B3" w14:textId="77777777" w:rsidR="00EA5C7D" w:rsidRPr="00F51C4C" w:rsidRDefault="00EA5C7D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F4BBB12" w14:textId="77777777" w:rsidR="00EA5C7D" w:rsidRPr="00F51C4C" w:rsidRDefault="00EA5C7D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67544820" w14:textId="77777777" w:rsidR="00EA5C7D" w:rsidRPr="00F51C4C" w:rsidRDefault="00EA5C7D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275FE25F" w14:textId="77777777" w:rsidR="00EA5C7D" w:rsidRPr="00F51C4C" w:rsidRDefault="00EA5C7D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47C1BD3" w14:textId="77777777" w:rsidR="00EA5C7D" w:rsidRPr="00F51C4C" w:rsidRDefault="00EA5C7D" w:rsidP="002C251A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8D19F7E" w14:textId="77777777" w:rsidR="00EA5C7D" w:rsidRPr="00BB173D" w:rsidRDefault="00EA5C7D" w:rsidP="00EA5C7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CE0A5CD" w14:textId="62E0ABA8" w:rsidR="00EA5C7D" w:rsidRDefault="00EA5C7D" w:rsidP="00EA5C7D">
      <w:pPr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 xml:space="preserve">Form </w:t>
      </w:r>
      <w:proofErr w:type="spellStart"/>
      <w:r>
        <w:rPr>
          <w:rFonts w:ascii="Arial" w:hAnsi="Arial" w:cs="Arial"/>
          <w:szCs w:val="22"/>
        </w:rPr>
        <w:t>digunakan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untuk</w:t>
      </w:r>
      <w:proofErr w:type="spellEnd"/>
      <w:r>
        <w:rPr>
          <w:rFonts w:ascii="Arial" w:hAnsi="Arial" w:cs="Arial"/>
          <w:szCs w:val="22"/>
        </w:rPr>
        <w:t xml:space="preserve"> setup </w:t>
      </w:r>
      <w:r w:rsidR="008E6487">
        <w:rPr>
          <w:rFonts w:ascii="Arial" w:hAnsi="Arial" w:cs="Arial"/>
          <w:szCs w:val="22"/>
        </w:rPr>
        <w:t>Disbursement System Option</w:t>
      </w:r>
    </w:p>
    <w:p w14:paraId="32D39D18" w14:textId="77777777" w:rsidR="00C32D87" w:rsidRPr="004F4202" w:rsidRDefault="00C32D87" w:rsidP="00C32D87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7B3E7B08" w14:textId="77777777" w:rsidR="00C32D87" w:rsidRDefault="00C32D87" w:rsidP="00C32D87">
      <w:pPr>
        <w:rPr>
          <w:rFonts w:ascii="Arial" w:hAnsi="Arial" w:cs="Arial"/>
          <w:b/>
        </w:rPr>
      </w:pPr>
    </w:p>
    <w:p w14:paraId="4A8064C3" w14:textId="77777777" w:rsidR="00EA5C7D" w:rsidRPr="00352108" w:rsidRDefault="00EA5C7D">
      <w:pPr>
        <w:rPr>
          <w:rFonts w:ascii="Arial" w:hAnsi="Arial" w:cs="Arial"/>
          <w:b/>
        </w:rPr>
      </w:pPr>
    </w:p>
    <w:p w14:paraId="0261BBF7" w14:textId="5932B744" w:rsidR="00EA5C7D" w:rsidRPr="00352108" w:rsidRDefault="00352108">
      <w:pPr>
        <w:rPr>
          <w:rFonts w:ascii="Arial" w:hAnsi="Arial" w:cs="Arial"/>
          <w:b/>
        </w:rPr>
      </w:pPr>
      <w:r w:rsidRPr="00352108">
        <w:rPr>
          <w:rFonts w:ascii="Arial" w:hAnsi="Arial" w:cs="Arial"/>
          <w:b/>
        </w:rPr>
        <w:t>&lt;Disbursement System Options&gt;</w:t>
      </w: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3"/>
        <w:gridCol w:w="4102"/>
      </w:tblGrid>
      <w:tr w:rsidR="00352108" w:rsidRPr="00352108" w14:paraId="1BD86F5E" w14:textId="77777777" w:rsidTr="00E820CB">
        <w:trPr>
          <w:trHeight w:val="288"/>
        </w:trPr>
        <w:tc>
          <w:tcPr>
            <w:tcW w:w="3973" w:type="dxa"/>
            <w:shd w:val="clear" w:color="000000" w:fill="D9D9D9"/>
            <w:vAlign w:val="center"/>
            <w:hideMark/>
          </w:tcPr>
          <w:p w14:paraId="54EEB793" w14:textId="77777777" w:rsidR="00352108" w:rsidRPr="00352108" w:rsidRDefault="00352108" w:rsidP="00352108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352108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Organization</w:t>
            </w:r>
          </w:p>
        </w:tc>
        <w:tc>
          <w:tcPr>
            <w:tcW w:w="4102" w:type="dxa"/>
            <w:shd w:val="clear" w:color="auto" w:fill="auto"/>
            <w:noWrap/>
            <w:vAlign w:val="bottom"/>
            <w:hideMark/>
          </w:tcPr>
          <w:p w14:paraId="65056AA0" w14:textId="4A1A7DAA" w:rsidR="00352108" w:rsidRPr="00C94468" w:rsidRDefault="00C94468" w:rsidP="00352108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DNN_HOQ_OU</w:t>
            </w:r>
          </w:p>
        </w:tc>
      </w:tr>
      <w:tr w:rsidR="00352108" w:rsidRPr="00352108" w14:paraId="3133162A" w14:textId="77777777" w:rsidTr="00E820CB">
        <w:trPr>
          <w:trHeight w:val="288"/>
        </w:trPr>
        <w:tc>
          <w:tcPr>
            <w:tcW w:w="3973" w:type="dxa"/>
            <w:shd w:val="clear" w:color="000000" w:fill="D9D9D9"/>
            <w:vAlign w:val="center"/>
            <w:hideMark/>
          </w:tcPr>
          <w:p w14:paraId="59352A8F" w14:textId="77777777" w:rsidR="00352108" w:rsidRPr="00352108" w:rsidRDefault="00352108" w:rsidP="00352108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352108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Organization Type</w:t>
            </w:r>
          </w:p>
        </w:tc>
        <w:tc>
          <w:tcPr>
            <w:tcW w:w="4102" w:type="dxa"/>
            <w:shd w:val="clear" w:color="auto" w:fill="auto"/>
            <w:noWrap/>
            <w:vAlign w:val="bottom"/>
            <w:hideMark/>
          </w:tcPr>
          <w:p w14:paraId="67AE9FBD" w14:textId="77777777" w:rsidR="00352108" w:rsidRPr="00352108" w:rsidRDefault="00352108" w:rsidP="00352108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352108">
              <w:rPr>
                <w:rFonts w:ascii="Arial" w:hAnsi="Arial" w:cs="Arial"/>
                <w:color w:val="000000"/>
                <w:lang w:val="en-ID" w:eastAsia="en-ID"/>
              </w:rPr>
              <w:t>Operating Unit</w:t>
            </w:r>
          </w:p>
        </w:tc>
      </w:tr>
      <w:tr w:rsidR="00352108" w:rsidRPr="00352108" w14:paraId="239991BB" w14:textId="77777777" w:rsidTr="00E820CB">
        <w:trPr>
          <w:trHeight w:val="288"/>
        </w:trPr>
        <w:tc>
          <w:tcPr>
            <w:tcW w:w="3973" w:type="dxa"/>
            <w:shd w:val="clear" w:color="000000" w:fill="D9D9D9"/>
            <w:vAlign w:val="center"/>
            <w:hideMark/>
          </w:tcPr>
          <w:p w14:paraId="0FE61071" w14:textId="77777777" w:rsidR="00352108" w:rsidRPr="00352108" w:rsidRDefault="00352108" w:rsidP="00352108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352108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System Option Source</w:t>
            </w:r>
          </w:p>
        </w:tc>
        <w:tc>
          <w:tcPr>
            <w:tcW w:w="4102" w:type="dxa"/>
            <w:shd w:val="clear" w:color="auto" w:fill="auto"/>
            <w:noWrap/>
            <w:vAlign w:val="bottom"/>
            <w:hideMark/>
          </w:tcPr>
          <w:p w14:paraId="081187F6" w14:textId="77777777" w:rsidR="00352108" w:rsidRPr="00352108" w:rsidRDefault="00352108" w:rsidP="00352108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352108">
              <w:rPr>
                <w:rFonts w:ascii="Arial" w:hAnsi="Arial" w:cs="Arial"/>
                <w:color w:val="000000"/>
                <w:lang w:val="en-ID" w:eastAsia="en-ID"/>
              </w:rPr>
              <w:t>Organization Level</w:t>
            </w:r>
          </w:p>
        </w:tc>
      </w:tr>
    </w:tbl>
    <w:p w14:paraId="42BACF69" w14:textId="77777777" w:rsidR="00EA5C7D" w:rsidRPr="00352108" w:rsidRDefault="00EA5C7D">
      <w:pPr>
        <w:rPr>
          <w:rFonts w:ascii="Arial" w:hAnsi="Arial" w:cs="Arial"/>
          <w:b/>
        </w:rPr>
      </w:pPr>
    </w:p>
    <w:tbl>
      <w:tblPr>
        <w:tblW w:w="80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4075"/>
      </w:tblGrid>
      <w:tr w:rsidR="00E820CB" w14:paraId="65ACDB98" w14:textId="77777777" w:rsidTr="00E820CB">
        <w:trPr>
          <w:trHeight w:val="288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61A9AA" w14:textId="77777777" w:rsidR="00E820CB" w:rsidRPr="00E820CB" w:rsidRDefault="00E820CB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E820CB">
              <w:rPr>
                <w:rFonts w:ascii="Arial" w:hAnsi="Arial" w:cs="Arial"/>
                <w:b/>
                <w:bCs/>
                <w:color w:val="000000"/>
              </w:rPr>
              <w:t xml:space="preserve">Default Payment Method </w:t>
            </w:r>
          </w:p>
        </w:tc>
        <w:tc>
          <w:tcPr>
            <w:tcW w:w="4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6A38A" w14:textId="67A73396" w:rsidR="00E820CB" w:rsidRPr="00E820CB" w:rsidRDefault="00C94468">
            <w:pPr>
              <w:rPr>
                <w:rFonts w:ascii="Arial" w:hAnsi="Arial" w:cs="Arial"/>
                <w:color w:val="000000"/>
              </w:rPr>
            </w:pPr>
            <w:r w:rsidRPr="00C94468">
              <w:rPr>
                <w:rFonts w:ascii="Arial" w:hAnsi="Arial" w:cs="Arial"/>
                <w:color w:val="000000"/>
              </w:rPr>
              <w:t>Override Defaulting Rules when Default Method Set for Payee</w:t>
            </w:r>
          </w:p>
        </w:tc>
      </w:tr>
      <w:tr w:rsidR="00E820CB" w14:paraId="46DA2BEC" w14:textId="77777777" w:rsidTr="00E820CB">
        <w:trPr>
          <w:trHeight w:val="480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7136BA" w14:textId="77777777" w:rsidR="00E820CB" w:rsidRPr="00E820CB" w:rsidRDefault="00E820CB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E820CB">
              <w:rPr>
                <w:rFonts w:ascii="Arial" w:hAnsi="Arial" w:cs="Arial"/>
                <w:b/>
                <w:bCs/>
                <w:color w:val="000000"/>
              </w:rPr>
              <w:t xml:space="preserve">Allow Payee Bank Account Override on Proposed Payments </w:t>
            </w:r>
          </w:p>
        </w:tc>
        <w:tc>
          <w:tcPr>
            <w:tcW w:w="4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D559D" w14:textId="2B39E252" w:rsidR="00E820CB" w:rsidRPr="00E820CB" w:rsidRDefault="00C9446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</w:t>
            </w:r>
          </w:p>
        </w:tc>
      </w:tr>
    </w:tbl>
    <w:p w14:paraId="17F4DC61" w14:textId="3AD3C5F1" w:rsidR="00EA5C7D" w:rsidRPr="00352108" w:rsidRDefault="00E820CB">
      <w:pPr>
        <w:rPr>
          <w:rFonts w:ascii="Arial" w:hAnsi="Arial" w:cs="Arial"/>
          <w:b/>
        </w:rPr>
      </w:pPr>
      <w:r w:rsidRPr="00352108">
        <w:rPr>
          <w:rFonts w:ascii="Arial" w:hAnsi="Arial" w:cs="Arial"/>
          <w:b/>
        </w:rPr>
        <w:t xml:space="preserve"> </w:t>
      </w:r>
      <w:r w:rsidR="00EA5C7D" w:rsidRPr="00352108">
        <w:rPr>
          <w:rFonts w:ascii="Arial" w:hAnsi="Arial" w:cs="Arial"/>
          <w:b/>
        </w:rPr>
        <w:br w:type="page"/>
      </w:r>
    </w:p>
    <w:p w14:paraId="63838C11" w14:textId="1DCD265A" w:rsidR="0016764D" w:rsidRPr="00BB173D" w:rsidRDefault="0016764D" w:rsidP="0064135C">
      <w:pPr>
        <w:pStyle w:val="Heading3"/>
      </w:pPr>
      <w:bookmarkStart w:id="38" w:name="_Toc449615360"/>
      <w:bookmarkStart w:id="39" w:name="_Toc128640"/>
      <w:bookmarkStart w:id="40" w:name="_Toc170724936"/>
      <w:r w:rsidRPr="00BB173D">
        <w:lastRenderedPageBreak/>
        <w:t>AP-</w:t>
      </w:r>
      <w:r w:rsidR="0092301F">
        <w:t>2</w:t>
      </w:r>
      <w:r w:rsidR="00C94468">
        <w:t>3</w:t>
      </w:r>
      <w:r w:rsidRPr="00BB173D">
        <w:t>: Profile</w:t>
      </w:r>
      <w:bookmarkEnd w:id="38"/>
      <w:bookmarkEnd w:id="39"/>
      <w:bookmarkEnd w:id="40"/>
    </w:p>
    <w:p w14:paraId="48A149F5" w14:textId="14F34DE7" w:rsidR="0016764D" w:rsidRPr="00281165" w:rsidRDefault="0016764D" w:rsidP="0016764D">
      <w:pPr>
        <w:pStyle w:val="Heading6"/>
        <w:spacing w:before="0" w:line="360" w:lineRule="auto"/>
        <w:rPr>
          <w:rFonts w:ascii="Arial" w:hAnsi="Arial" w:cs="Arial"/>
          <w:b/>
        </w:rPr>
      </w:pPr>
      <w:r w:rsidRPr="00281165">
        <w:rPr>
          <w:rFonts w:ascii="Arial" w:hAnsi="Arial" w:cs="Arial"/>
          <w:b/>
        </w:rPr>
        <w:t xml:space="preserve">Responsibility: </w:t>
      </w:r>
      <w:r w:rsidR="00281165" w:rsidRPr="00281165">
        <w:rPr>
          <w:rFonts w:ascii="Arial" w:hAnsi="Arial" w:cs="Arial"/>
          <w:b/>
        </w:rPr>
        <w:t>Application Developer</w:t>
      </w:r>
    </w:p>
    <w:p w14:paraId="45EAC97B" w14:textId="77777777" w:rsidR="00281165" w:rsidRPr="00281165" w:rsidRDefault="00281165" w:rsidP="00281165">
      <w:pPr>
        <w:rPr>
          <w:rFonts w:ascii="Arial" w:hAnsi="Arial" w:cs="Arial"/>
          <w:b/>
          <w:bCs/>
          <w:color w:val="000000"/>
          <w:lang w:val="en-ID" w:eastAsia="en-ID"/>
        </w:rPr>
      </w:pPr>
      <w:r w:rsidRPr="00281165">
        <w:rPr>
          <w:rFonts w:ascii="Arial" w:hAnsi="Arial" w:cs="Arial"/>
          <w:b/>
          <w:bCs/>
          <w:color w:val="000000"/>
          <w:lang w:val="en-ID" w:eastAsia="en-ID"/>
        </w:rPr>
        <w:t>(N):  Profile</w:t>
      </w:r>
    </w:p>
    <w:p w14:paraId="68522E6C" w14:textId="77777777" w:rsidR="0016764D" w:rsidRDefault="0016764D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7D2D5958" w14:textId="7E43FA3F" w:rsidR="008072E5" w:rsidRPr="00B149C1" w:rsidRDefault="008072E5" w:rsidP="008072E5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3D92DD27" wp14:editId="463AF7DC">
            <wp:extent cx="244475" cy="244475"/>
            <wp:effectExtent l="0" t="0" r="317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281165">
        <w:rPr>
          <w:rFonts w:ascii="Arial" w:hAnsi="Arial" w:cs="Arial"/>
          <w:b/>
        </w:rPr>
        <w:t>Profiles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8072E5" w:rsidRPr="00B149C1" w14:paraId="12C981F7" w14:textId="77777777" w:rsidTr="000110D5">
        <w:tc>
          <w:tcPr>
            <w:tcW w:w="5040" w:type="dxa"/>
          </w:tcPr>
          <w:p w14:paraId="4FC98864" w14:textId="77777777" w:rsidR="008072E5" w:rsidRPr="00B149C1" w:rsidRDefault="008072E5" w:rsidP="000110D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Payables</w:t>
            </w:r>
          </w:p>
        </w:tc>
        <w:tc>
          <w:tcPr>
            <w:tcW w:w="5310" w:type="dxa"/>
          </w:tcPr>
          <w:p w14:paraId="01825540" w14:textId="77777777" w:rsidR="008072E5" w:rsidRPr="00B149C1" w:rsidRDefault="008072E5" w:rsidP="000110D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Accounts Payable</w:t>
            </w:r>
          </w:p>
        </w:tc>
        <w:tc>
          <w:tcPr>
            <w:tcW w:w="4770" w:type="dxa"/>
          </w:tcPr>
          <w:p w14:paraId="000D2177" w14:textId="71E5914E" w:rsidR="008072E5" w:rsidRPr="00B149C1" w:rsidRDefault="008072E5" w:rsidP="000110D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8072E5" w:rsidRPr="00B149C1" w14:paraId="27950119" w14:textId="77777777" w:rsidTr="000110D5">
        <w:tc>
          <w:tcPr>
            <w:tcW w:w="5040" w:type="dxa"/>
          </w:tcPr>
          <w:p w14:paraId="578B9464" w14:textId="77777777" w:rsidR="008072E5" w:rsidRPr="00B149C1" w:rsidRDefault="008072E5" w:rsidP="000110D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0C8A1C2" w14:textId="77777777" w:rsidR="008072E5" w:rsidRPr="00B149C1" w:rsidRDefault="008072E5" w:rsidP="000110D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BF2402E" w14:textId="77777777" w:rsidR="008072E5" w:rsidRPr="00B149C1" w:rsidRDefault="008072E5" w:rsidP="000110D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A57F480" w14:textId="77777777" w:rsidR="008072E5" w:rsidRDefault="008072E5" w:rsidP="008072E5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B4B92DD" w14:textId="77777777" w:rsidR="008072E5" w:rsidRPr="00B149C1" w:rsidRDefault="008072E5" w:rsidP="008072E5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8072E5" w:rsidRPr="00F51C4C" w14:paraId="29E95BE1" w14:textId="77777777" w:rsidTr="000110D5">
        <w:trPr>
          <w:cantSplit/>
          <w:tblHeader/>
        </w:trPr>
        <w:tc>
          <w:tcPr>
            <w:tcW w:w="2126" w:type="dxa"/>
            <w:shd w:val="pct10" w:color="auto" w:fill="auto"/>
          </w:tcPr>
          <w:p w14:paraId="5D4E033F" w14:textId="77777777" w:rsidR="008072E5" w:rsidRPr="00F51C4C" w:rsidRDefault="008072E5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4DF755C" w14:textId="77777777" w:rsidR="008072E5" w:rsidRPr="00F51C4C" w:rsidRDefault="008072E5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5BA60C5B" w14:textId="77777777" w:rsidR="008072E5" w:rsidRPr="00F51C4C" w:rsidRDefault="008072E5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C34F945" w14:textId="77777777" w:rsidR="008072E5" w:rsidRPr="00F51C4C" w:rsidRDefault="008072E5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74B895B" w14:textId="77777777" w:rsidR="008072E5" w:rsidRPr="00F51C4C" w:rsidRDefault="008072E5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7E1583A" w14:textId="77777777" w:rsidR="008072E5" w:rsidRPr="00F51C4C" w:rsidRDefault="008072E5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7B027FAF" w14:textId="77777777" w:rsidR="008072E5" w:rsidRPr="00F51C4C" w:rsidRDefault="008072E5" w:rsidP="000110D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8072E5" w:rsidRPr="00F51C4C" w14:paraId="48674A1C" w14:textId="77777777" w:rsidTr="000110D5">
        <w:trPr>
          <w:cantSplit/>
        </w:trPr>
        <w:tc>
          <w:tcPr>
            <w:tcW w:w="2126" w:type="dxa"/>
            <w:shd w:val="clear" w:color="auto" w:fill="auto"/>
          </w:tcPr>
          <w:p w14:paraId="78769197" w14:textId="77777777" w:rsidR="008072E5" w:rsidRPr="00F51C4C" w:rsidRDefault="008072E5" w:rsidP="000110D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77BC394D" w14:textId="77777777" w:rsidR="008072E5" w:rsidRPr="00F51C4C" w:rsidRDefault="008072E5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AEF2B19" w14:textId="77777777" w:rsidR="008072E5" w:rsidRPr="00F51C4C" w:rsidRDefault="008072E5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45515C2" w14:textId="77777777" w:rsidR="008072E5" w:rsidRPr="00F51C4C" w:rsidRDefault="008072E5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1F306562" w14:textId="77777777" w:rsidR="008072E5" w:rsidRPr="00F51C4C" w:rsidRDefault="008072E5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1EAE1308" w14:textId="77777777" w:rsidR="008072E5" w:rsidRPr="00F51C4C" w:rsidRDefault="008072E5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171CD6C0" w14:textId="77777777" w:rsidR="008072E5" w:rsidRPr="00F51C4C" w:rsidRDefault="008072E5" w:rsidP="000110D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F564F50" w14:textId="77777777" w:rsidR="008072E5" w:rsidRPr="00BB173D" w:rsidRDefault="008072E5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33CBDB3F" w14:textId="33834B84" w:rsidR="0016764D" w:rsidRPr="00584411" w:rsidRDefault="0016764D" w:rsidP="0016764D">
      <w:pPr>
        <w:spacing w:line="360" w:lineRule="auto"/>
        <w:rPr>
          <w:rFonts w:ascii="Arial" w:hAnsi="Arial" w:cs="Arial"/>
          <w:szCs w:val="22"/>
        </w:rPr>
      </w:pPr>
      <w:r w:rsidRPr="00584411">
        <w:rPr>
          <w:rFonts w:ascii="Arial" w:hAnsi="Arial" w:cs="Arial"/>
          <w:b/>
          <w:szCs w:val="22"/>
        </w:rPr>
        <w:t>Description:</w:t>
      </w:r>
      <w:r w:rsidRPr="00584411">
        <w:rPr>
          <w:rFonts w:ascii="Arial" w:hAnsi="Arial" w:cs="Arial"/>
          <w:szCs w:val="22"/>
        </w:rPr>
        <w:t xml:space="preserve">  </w:t>
      </w:r>
      <w:proofErr w:type="spellStart"/>
      <w:r w:rsidRPr="00584411">
        <w:rPr>
          <w:rFonts w:ascii="Arial" w:hAnsi="Arial" w:cs="Arial"/>
          <w:szCs w:val="22"/>
        </w:rPr>
        <w:t>Gunakan</w:t>
      </w:r>
      <w:proofErr w:type="spellEnd"/>
      <w:r w:rsidRPr="00584411">
        <w:rPr>
          <w:rFonts w:ascii="Arial" w:hAnsi="Arial" w:cs="Arial"/>
          <w:szCs w:val="22"/>
        </w:rPr>
        <w:t xml:space="preserve"> form </w:t>
      </w:r>
      <w:proofErr w:type="spellStart"/>
      <w:r w:rsidRPr="00584411">
        <w:rPr>
          <w:rFonts w:ascii="Arial" w:hAnsi="Arial" w:cs="Arial"/>
          <w:szCs w:val="22"/>
        </w:rPr>
        <w:t>ini</w:t>
      </w:r>
      <w:proofErr w:type="spellEnd"/>
      <w:r w:rsidRPr="00584411">
        <w:rPr>
          <w:rFonts w:ascii="Arial" w:hAnsi="Arial" w:cs="Arial"/>
          <w:szCs w:val="22"/>
        </w:rPr>
        <w:t xml:space="preserve"> </w:t>
      </w:r>
      <w:proofErr w:type="spellStart"/>
      <w:r w:rsidRPr="00584411">
        <w:rPr>
          <w:rFonts w:ascii="Arial" w:hAnsi="Arial" w:cs="Arial"/>
          <w:szCs w:val="22"/>
        </w:rPr>
        <w:t>untuk</w:t>
      </w:r>
      <w:proofErr w:type="spellEnd"/>
      <w:r w:rsidRPr="00584411">
        <w:rPr>
          <w:rFonts w:ascii="Arial" w:hAnsi="Arial" w:cs="Arial"/>
          <w:szCs w:val="22"/>
        </w:rPr>
        <w:t xml:space="preserve"> </w:t>
      </w:r>
      <w:proofErr w:type="spellStart"/>
      <w:r w:rsidRPr="00584411">
        <w:rPr>
          <w:rFonts w:ascii="Arial" w:hAnsi="Arial" w:cs="Arial"/>
          <w:szCs w:val="22"/>
        </w:rPr>
        <w:t>menentukan</w:t>
      </w:r>
      <w:proofErr w:type="spellEnd"/>
      <w:r w:rsidRPr="00584411">
        <w:rPr>
          <w:rFonts w:ascii="Arial" w:hAnsi="Arial" w:cs="Arial"/>
          <w:szCs w:val="22"/>
        </w:rPr>
        <w:t xml:space="preserve"> Profile yang </w:t>
      </w:r>
      <w:proofErr w:type="spellStart"/>
      <w:r w:rsidRPr="00584411">
        <w:rPr>
          <w:rFonts w:ascii="Arial" w:hAnsi="Arial" w:cs="Arial"/>
          <w:szCs w:val="22"/>
        </w:rPr>
        <w:t>digunakan</w:t>
      </w:r>
      <w:proofErr w:type="spellEnd"/>
      <w:r w:rsidRPr="00584411">
        <w:rPr>
          <w:rFonts w:ascii="Arial" w:hAnsi="Arial" w:cs="Arial"/>
          <w:szCs w:val="22"/>
        </w:rPr>
        <w:t>.</w:t>
      </w:r>
    </w:p>
    <w:p w14:paraId="2EA6DCF3" w14:textId="77777777" w:rsidR="0016764D" w:rsidRPr="00BB173D" w:rsidRDefault="0016764D" w:rsidP="0016764D">
      <w:pPr>
        <w:spacing w:line="360" w:lineRule="auto"/>
        <w:rPr>
          <w:rFonts w:ascii="Arial" w:hAnsi="Arial" w:cs="Arial"/>
        </w:rPr>
      </w:pPr>
    </w:p>
    <w:p w14:paraId="527720AE" w14:textId="734504CE" w:rsidR="0016764D" w:rsidRPr="00BB173D" w:rsidRDefault="0016764D" w:rsidP="0016764D">
      <w:pPr>
        <w:rPr>
          <w:rFonts w:ascii="Arial" w:hAnsi="Arial" w:cs="Arial"/>
          <w:b/>
        </w:rPr>
      </w:pPr>
      <w:r w:rsidRPr="00BB173D">
        <w:rPr>
          <w:rFonts w:ascii="Arial" w:hAnsi="Arial" w:cs="Arial"/>
          <w:b/>
        </w:rPr>
        <w:t>&lt;</w:t>
      </w:r>
      <w:r w:rsidR="001C763C">
        <w:rPr>
          <w:rFonts w:ascii="Arial" w:hAnsi="Arial" w:cs="Arial"/>
          <w:b/>
        </w:rPr>
        <w:t>Profiles</w:t>
      </w:r>
      <w:r w:rsidRPr="00BB173D">
        <w:rPr>
          <w:rFonts w:ascii="Arial" w:hAnsi="Arial" w:cs="Arial"/>
          <w:b/>
        </w:rPr>
        <w:t>&gt;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80"/>
        <w:gridCol w:w="3082"/>
      </w:tblGrid>
      <w:tr w:rsidR="001C763C" w:rsidRPr="001C763C" w14:paraId="3ED3E8D7" w14:textId="77777777" w:rsidTr="001C763C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48811D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0EA1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XTD_AP_AMOUNT_LIMIT</w:t>
            </w:r>
          </w:p>
        </w:tc>
      </w:tr>
      <w:tr w:rsidR="001C763C" w:rsidRPr="001C763C" w14:paraId="58361262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985C57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B6673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Payables</w:t>
            </w:r>
          </w:p>
        </w:tc>
      </w:tr>
      <w:tr w:rsidR="001C763C" w:rsidRPr="001C763C" w14:paraId="27B94F0D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6C13D1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User Profile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10714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NNA AP: </w:t>
            </w:r>
            <w:proofErr w:type="spellStart"/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Anomali</w:t>
            </w:r>
            <w:proofErr w:type="spellEnd"/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Batas Amount</w:t>
            </w:r>
          </w:p>
        </w:tc>
      </w:tr>
      <w:tr w:rsidR="001C763C" w:rsidRPr="001C763C" w14:paraId="1A7E3F27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1A75D3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6D9CD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1C763C" w:rsidRPr="001C763C" w14:paraId="1A83D38F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497F0D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C054B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Security</w:t>
            </w:r>
          </w:p>
        </w:tc>
      </w:tr>
      <w:tr w:rsidR="001C763C" w:rsidRPr="001C763C" w14:paraId="32861C79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57C919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Active Date Start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AAE1C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1-Jan-00</w:t>
            </w:r>
          </w:p>
        </w:tc>
      </w:tr>
      <w:tr w:rsidR="001C763C" w:rsidRPr="001C763C" w14:paraId="4E7EE812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F1F8D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Active Date End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A5D02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1C763C" w:rsidRPr="001C763C" w14:paraId="0084DD3C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99EC47" w14:textId="017D62F5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Site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Visible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A55A8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Y</w:t>
            </w:r>
          </w:p>
        </w:tc>
      </w:tr>
      <w:tr w:rsidR="001C763C" w:rsidRPr="001C763C" w14:paraId="6A6489A8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27FA0D" w14:textId="43007420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Site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Updatable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0817E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Y</w:t>
            </w:r>
          </w:p>
        </w:tc>
      </w:tr>
      <w:tr w:rsidR="001C763C" w:rsidRPr="001C763C" w14:paraId="737DB7C9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01EC86" w14:textId="4EBD3DFF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Application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Visible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B8B5A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Y</w:t>
            </w:r>
          </w:p>
        </w:tc>
      </w:tr>
      <w:tr w:rsidR="001C763C" w:rsidRPr="001C763C" w14:paraId="350AEEA6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008DC9" w14:textId="72E1C723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Application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Updatable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C23EC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Y</w:t>
            </w:r>
          </w:p>
        </w:tc>
      </w:tr>
      <w:tr w:rsidR="001C763C" w:rsidRPr="001C763C" w14:paraId="743C0CD2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F722EF1" w14:textId="03B31B79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Responsibility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Visible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FCF2E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Y</w:t>
            </w:r>
          </w:p>
        </w:tc>
      </w:tr>
      <w:tr w:rsidR="001C763C" w:rsidRPr="001C763C" w14:paraId="53CDE4E7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C4D0D2" w14:textId="7ABF2B80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Responsibility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Updatable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BDDEF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Y</w:t>
            </w:r>
          </w:p>
        </w:tc>
      </w:tr>
      <w:tr w:rsidR="001C763C" w:rsidRPr="001C763C" w14:paraId="22F415FA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CD34BE9" w14:textId="02EA5BDC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Server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Visible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3E2E3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</w:t>
            </w:r>
          </w:p>
        </w:tc>
      </w:tr>
      <w:tr w:rsidR="001C763C" w:rsidRPr="001C763C" w14:paraId="778A7F4F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FBE6E0" w14:textId="0294D17E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lastRenderedPageBreak/>
              <w:t>Hierarchy Type Access Level Server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Updatable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4C4B0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</w:t>
            </w:r>
          </w:p>
        </w:tc>
      </w:tr>
      <w:tr w:rsidR="001C763C" w:rsidRPr="001C763C" w14:paraId="246B27F0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42DEB5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 Server + Responsibility Visible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67388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</w:t>
            </w:r>
          </w:p>
        </w:tc>
      </w:tr>
      <w:tr w:rsidR="001C763C" w:rsidRPr="001C763C" w14:paraId="4B70E89A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E7DBA8" w14:textId="1C239CB1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 Server +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Responsibility Updatable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2A216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</w:t>
            </w:r>
          </w:p>
        </w:tc>
      </w:tr>
      <w:tr w:rsidR="001C763C" w:rsidRPr="001C763C" w14:paraId="74D8FC32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5984825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 Organization Visible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48902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</w:t>
            </w:r>
          </w:p>
        </w:tc>
      </w:tr>
      <w:tr w:rsidR="001C763C" w:rsidRPr="001C763C" w14:paraId="556CF435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500EB6" w14:textId="025D5C19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 Organization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Updatable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14264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</w:t>
            </w:r>
          </w:p>
        </w:tc>
      </w:tr>
      <w:tr w:rsidR="001C763C" w:rsidRPr="001C763C" w14:paraId="4DC295F8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E17516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 User Visible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5B30C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Y</w:t>
            </w:r>
          </w:p>
        </w:tc>
      </w:tr>
      <w:tr w:rsidR="001C763C" w:rsidRPr="001C763C" w14:paraId="18EA56BE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00374A" w14:textId="08562BC8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Hierarchy Type Access Level User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Updatable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5F6D0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Y</w:t>
            </w:r>
          </w:p>
        </w:tc>
      </w:tr>
      <w:tr w:rsidR="001C763C" w:rsidRPr="001C763C" w14:paraId="04EDB259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0E6DF1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User Access Visible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CBC39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Y</w:t>
            </w:r>
          </w:p>
        </w:tc>
      </w:tr>
      <w:tr w:rsidR="001C763C" w:rsidRPr="001C763C" w14:paraId="034A9334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DFB96E" w14:textId="77777777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User Access Updateable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9742B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Y</w:t>
            </w:r>
          </w:p>
        </w:tc>
      </w:tr>
      <w:tr w:rsidR="001C763C" w:rsidRPr="001C763C" w14:paraId="192920A1" w14:textId="77777777" w:rsidTr="001C763C">
        <w:trPr>
          <w:trHeight w:val="28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FDF5D9" w14:textId="55E5E955" w:rsidR="001C763C" w:rsidRPr="001C763C" w:rsidRDefault="001C763C" w:rsidP="001C763C">
            <w:pP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SQL Validation used for the Profile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Options's</w:t>
            </w:r>
            <w:proofErr w:type="spellEnd"/>
            <w:r w:rsidRPr="001C763C">
              <w:rPr>
                <w:rFonts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List of Values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D7C5F" w14:textId="77777777" w:rsidR="001C763C" w:rsidRPr="001C763C" w:rsidRDefault="001C763C" w:rsidP="001C763C">
            <w:pP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C763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</w:tbl>
    <w:p w14:paraId="7E08D6E0" w14:textId="77777777" w:rsidR="0016764D" w:rsidRDefault="0016764D"/>
    <w:p w14:paraId="2865326D" w14:textId="77777777" w:rsidR="001C763C" w:rsidRPr="000F384D" w:rsidRDefault="001C763C" w:rsidP="001C763C">
      <w:pPr>
        <w:rPr>
          <w:rFonts w:ascii="Arial" w:hAnsi="Arial" w:cs="Arial"/>
        </w:rPr>
      </w:pPr>
      <w:r w:rsidRPr="000F384D">
        <w:rPr>
          <w:rFonts w:ascii="Arial" w:hAnsi="Arial" w:cs="Arial"/>
        </w:rPr>
        <w:t>Double click this icon to see attachment</w:t>
      </w:r>
    </w:p>
    <w:p w14:paraId="31ED7778" w14:textId="375BA6B9" w:rsidR="00761753" w:rsidRPr="00E80E36" w:rsidRDefault="001C763C" w:rsidP="00E80E36">
      <w:r>
        <w:object w:dxaOrig="1520" w:dyaOrig="987" w14:anchorId="183D2DE4">
          <v:shape id="_x0000_i1034" type="#_x0000_t75" style="width:76.2pt;height:49.2pt" o:ole="">
            <v:imagedata r:id="rId27" o:title=""/>
          </v:shape>
          <o:OLEObject Type="Embed" ProgID="Excel.Sheet.12" ShapeID="_x0000_i1034" DrawAspect="Icon" ObjectID="_1785592084" r:id="rId28"/>
        </w:object>
      </w:r>
      <w:r>
        <w:tab/>
      </w:r>
      <w:r>
        <w:tab/>
      </w:r>
    </w:p>
    <w:sectPr w:rsidR="00761753" w:rsidRPr="00E80E36" w:rsidSect="00417B5C">
      <w:headerReference w:type="default" r:id="rId29"/>
      <w:pgSz w:w="16840" w:h="11901" w:orient="landscape" w:code="1"/>
      <w:pgMar w:top="851" w:right="851" w:bottom="851" w:left="851" w:header="431" w:footer="431" w:gutter="28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78125B" w14:textId="77777777" w:rsidR="005A7929" w:rsidRDefault="005A7929">
      <w:r>
        <w:separator/>
      </w:r>
    </w:p>
  </w:endnote>
  <w:endnote w:type="continuationSeparator" w:id="0">
    <w:p w14:paraId="4B1D6163" w14:textId="77777777" w:rsidR="005A7929" w:rsidRDefault="005A7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81E288" w14:textId="3F89558C" w:rsidR="002C251A" w:rsidRPr="00E80E36" w:rsidRDefault="002C251A" w:rsidP="004503B9">
    <w:pPr>
      <w:pStyle w:val="Footer"/>
      <w:framePr w:hSpace="187" w:wrap="around" w:vAnchor="text" w:hAnchor="margin" w:xAlign="right" w:y="1"/>
      <w:tabs>
        <w:tab w:val="right" w:pos="9900"/>
        <w:tab w:val="right" w:pos="10440"/>
      </w:tabs>
      <w:rPr>
        <w:rFonts w:ascii="Arial" w:hAnsi="Arial" w:cs="Arial"/>
      </w:rPr>
    </w:pPr>
    <w:r w:rsidRPr="00E80E36">
      <w:rPr>
        <w:rFonts w:ascii="Arial" w:hAnsi="Arial" w:cs="Arial"/>
      </w:rPr>
      <w:fldChar w:fldCharType="begin"/>
    </w:r>
    <w:r w:rsidRPr="00E80E36">
      <w:rPr>
        <w:rFonts w:ascii="Arial" w:hAnsi="Arial" w:cs="Arial"/>
      </w:rPr>
      <w:instrText xml:space="preserve"> STYLEREF HD2 \* MERGEFORMAT </w:instrText>
    </w:r>
    <w:r w:rsidRPr="00E80E36">
      <w:rPr>
        <w:rFonts w:ascii="Arial" w:hAnsi="Arial" w:cs="Arial"/>
      </w:rPr>
      <w:fldChar w:fldCharType="separate"/>
    </w:r>
    <w:r w:rsidR="00DD6847">
      <w:rPr>
        <w:rFonts w:ascii="Arial" w:hAnsi="Arial" w:cs="Arial"/>
        <w:noProof/>
      </w:rPr>
      <w:t>Application Setup List</w:t>
    </w:r>
    <w:r w:rsidRPr="00E80E36">
      <w:rPr>
        <w:rFonts w:ascii="Arial" w:hAnsi="Arial" w:cs="Arial"/>
        <w:noProof/>
      </w:rPr>
      <w:fldChar w:fldCharType="end"/>
    </w:r>
    <w:r w:rsidRPr="00E80E36">
      <w:rPr>
        <w:rFonts w:ascii="Arial" w:hAnsi="Arial" w:cs="Arial"/>
        <w:lang w:val="id-ID"/>
      </w:rPr>
      <w:t xml:space="preserve"> </w:t>
    </w:r>
    <w:r w:rsidRPr="00E80E36">
      <w:rPr>
        <w:rStyle w:val="PageNumber"/>
        <w:rFonts w:ascii="Arial" w:hAnsi="Arial" w:cs="Arial"/>
      </w:rPr>
      <w:fldChar w:fldCharType="begin"/>
    </w:r>
    <w:r w:rsidRPr="00E80E36">
      <w:rPr>
        <w:rStyle w:val="PageNumber"/>
        <w:rFonts w:ascii="Arial" w:hAnsi="Arial" w:cs="Arial"/>
      </w:rPr>
      <w:instrText xml:space="preserve"> PAGE </w:instrText>
    </w:r>
    <w:r w:rsidRPr="00E80E36">
      <w:rPr>
        <w:rStyle w:val="PageNumber"/>
        <w:rFonts w:ascii="Arial" w:hAnsi="Arial" w:cs="Arial"/>
      </w:rPr>
      <w:fldChar w:fldCharType="separate"/>
    </w:r>
    <w:r w:rsidR="00DD6847">
      <w:rPr>
        <w:rStyle w:val="PageNumber"/>
        <w:rFonts w:ascii="Arial" w:hAnsi="Arial" w:cs="Arial"/>
        <w:noProof/>
      </w:rPr>
      <w:t>60</w:t>
    </w:r>
    <w:r w:rsidRPr="00E80E36">
      <w:rPr>
        <w:rStyle w:val="PageNumber"/>
        <w:rFonts w:ascii="Arial" w:hAnsi="Arial" w:cs="Arial"/>
      </w:rPr>
      <w:fldChar w:fldCharType="end"/>
    </w:r>
  </w:p>
  <w:p w14:paraId="0EDC3C73" w14:textId="3A1A8A7E" w:rsidR="002C251A" w:rsidRPr="00E80E36" w:rsidRDefault="002C251A">
    <w:pPr>
      <w:pStyle w:val="Footer"/>
      <w:rPr>
        <w:rFonts w:ascii="Arial" w:hAnsi="Arial" w:cs="Arial"/>
      </w:rPr>
    </w:pPr>
    <w:r w:rsidRPr="00E80E36">
      <w:rPr>
        <w:rFonts w:ascii="Arial" w:hAnsi="Arial" w:cs="Arial"/>
      </w:rPr>
      <w:t xml:space="preserve">File Ref: </w:t>
    </w:r>
    <w:r>
      <w:rPr>
        <w:rFonts w:ascii="Arial" w:hAnsi="Arial" w:cs="Arial"/>
        <w:lang w:val="id-ID"/>
      </w:rP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0"/>
      <w:gridCol w:w="5797"/>
      <w:gridCol w:w="2288"/>
    </w:tblGrid>
    <w:tr w:rsidR="002C251A" w14:paraId="0E7F7055" w14:textId="77777777" w:rsidTr="000D5DFE">
      <w:tc>
        <w:tcPr>
          <w:tcW w:w="1000" w:type="pct"/>
        </w:tcPr>
        <w:p w14:paraId="11ADD70F" w14:textId="77777777" w:rsidR="002C251A" w:rsidRDefault="002C251A" w:rsidP="009235B1">
          <w:pPr>
            <w:pStyle w:val="Footer"/>
          </w:pPr>
          <w:r w:rsidRPr="000060DA"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26FF34EC" wp14:editId="279E0360">
                <wp:simplePos x="0" y="0"/>
                <wp:positionH relativeFrom="column">
                  <wp:posOffset>17145</wp:posOffset>
                </wp:positionH>
                <wp:positionV relativeFrom="paragraph">
                  <wp:posOffset>35858</wp:posOffset>
                </wp:positionV>
                <wp:extent cx="834033" cy="689429"/>
                <wp:effectExtent l="0" t="0" r="4445" b="0"/>
                <wp:wrapThrough wrapText="bothSides">
                  <wp:wrapPolygon edited="0">
                    <wp:start x="0" y="0"/>
                    <wp:lineTo x="0" y="21102"/>
                    <wp:lineTo x="21386" y="21102"/>
                    <wp:lineTo x="21386" y="0"/>
                    <wp:lineTo x="0" y="0"/>
                  </wp:wrapPolygon>
                </wp:wrapThrough>
                <wp:docPr id="15" name="Picture 15" descr="C:\Users\Albert Rivan Hadi\Desktop\Prospek Honda\Logo Metrodata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6" descr="C:\Users\Albert Rivan Hadi\Desktop\Prospek Honda\Logo Metrodat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4033" cy="6894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00" w:type="pct"/>
        </w:tcPr>
        <w:p w14:paraId="55200622" w14:textId="77777777" w:rsidR="002C251A" w:rsidRDefault="002C251A" w:rsidP="009235B1">
          <w:pPr>
            <w:pStyle w:val="Footer"/>
          </w:pPr>
        </w:p>
      </w:tc>
      <w:tc>
        <w:tcPr>
          <w:tcW w:w="1000" w:type="pct"/>
        </w:tcPr>
        <w:p w14:paraId="48981C38" w14:textId="6417182E" w:rsidR="002C251A" w:rsidRDefault="002C251A" w:rsidP="009235B1">
          <w:pPr>
            <w:pStyle w:val="Footer"/>
          </w:pPr>
          <w:r>
            <w:rPr>
              <w:noProof/>
              <w:color w:val="000000"/>
              <w:szCs w:val="16"/>
              <w:lang w:val="id-ID" w:eastAsia="id-ID"/>
            </w:rPr>
            <w:drawing>
              <wp:inline distT="0" distB="0" distL="0" distR="0" wp14:anchorId="650794BE" wp14:editId="6EE23CC6">
                <wp:extent cx="1315755" cy="712794"/>
                <wp:effectExtent l="0" t="0" r="0" b="0"/>
                <wp:docPr id="61" name="Pictur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5755" cy="71279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2C251A" w14:paraId="1EF7E454" w14:textId="77777777" w:rsidTr="000D5DFE">
      <w:trPr>
        <w:trHeight w:val="310"/>
      </w:trPr>
      <w:tc>
        <w:tcPr>
          <w:tcW w:w="1000" w:type="pct"/>
        </w:tcPr>
        <w:p w14:paraId="4A051424" w14:textId="77777777" w:rsidR="002C251A" w:rsidRDefault="002C251A" w:rsidP="009235B1">
          <w:pPr>
            <w:pStyle w:val="Footer"/>
          </w:pPr>
        </w:p>
      </w:tc>
      <w:tc>
        <w:tcPr>
          <w:tcW w:w="3000" w:type="pct"/>
        </w:tcPr>
        <w:p w14:paraId="3FE289D0" w14:textId="77777777" w:rsidR="002C251A" w:rsidRDefault="002C251A" w:rsidP="009235B1">
          <w:pPr>
            <w:pStyle w:val="Footer"/>
          </w:pPr>
        </w:p>
      </w:tc>
      <w:tc>
        <w:tcPr>
          <w:tcW w:w="1000" w:type="pct"/>
        </w:tcPr>
        <w:p w14:paraId="70CDB724" w14:textId="77777777" w:rsidR="002C251A" w:rsidRPr="00CC0DC4" w:rsidRDefault="002C251A" w:rsidP="009235B1">
          <w:pPr>
            <w:pStyle w:val="BodyText"/>
            <w:tabs>
              <w:tab w:val="right" w:pos="9360"/>
              <w:tab w:val="right" w:pos="10080"/>
            </w:tabs>
            <w:spacing w:after="0"/>
            <w:ind w:left="0" w:right="-30"/>
            <w:rPr>
              <w:rFonts w:ascii="Arial" w:hAnsi="Arial" w:cs="Arial"/>
              <w:lang w:val="id-ID"/>
            </w:rPr>
          </w:pPr>
          <w:r w:rsidRPr="00CC0DC4">
            <w:rPr>
              <w:rFonts w:ascii="Arial" w:hAnsi="Arial" w:cs="Arial"/>
            </w:rPr>
            <w:t>Copy Number</w:t>
          </w:r>
          <w:r w:rsidRPr="00CC0DC4">
            <w:rPr>
              <w:rFonts w:ascii="Arial" w:hAnsi="Arial" w:cs="Arial"/>
              <w:lang w:val="id-ID"/>
            </w:rPr>
            <w:t>: ___</w:t>
          </w:r>
        </w:p>
      </w:tc>
    </w:tr>
  </w:tbl>
  <w:p w14:paraId="68928DBA" w14:textId="77777777" w:rsidR="002C251A" w:rsidRDefault="002C25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2A165F" w14:textId="77777777" w:rsidR="005A7929" w:rsidRDefault="005A7929">
      <w:r>
        <w:separator/>
      </w:r>
    </w:p>
  </w:footnote>
  <w:footnote w:type="continuationSeparator" w:id="0">
    <w:p w14:paraId="5255FD28" w14:textId="77777777" w:rsidR="005A7929" w:rsidRDefault="005A7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47E42" w14:textId="2E129D67" w:rsidR="002C251A" w:rsidRPr="008C0A0E" w:rsidRDefault="002C251A" w:rsidP="00E80E36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8C0A0E">
      <w:rPr>
        <w:rFonts w:ascii="Arial" w:hAnsi="Arial" w:cs="Arial"/>
        <w:lang w:val="id-ID"/>
      </w:rPr>
      <w:tab/>
    </w:r>
  </w:p>
  <w:p w14:paraId="16831B1F" w14:textId="016B1580" w:rsidR="002C251A" w:rsidRPr="00E80E36" w:rsidRDefault="002C251A" w:rsidP="00E80E36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A6C7F" w14:textId="248A773E" w:rsidR="002C251A" w:rsidRPr="00742976" w:rsidRDefault="002C251A" w:rsidP="00341C30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9AF394" w14:textId="77777777" w:rsidR="002C251A" w:rsidRDefault="002C251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05743" w14:textId="4411E01E" w:rsidR="002C251A" w:rsidRPr="008C0A0E" w:rsidRDefault="002C251A" w:rsidP="00341C30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79681536" o:spid="_x0000_i1072" type="#_x0000_t75" style="width:24pt;height:24pt;visibility:visible;mso-wrap-style:square" o:bullet="t">
        <v:imagedata r:id="rId1" o:title=""/>
      </v:shape>
    </w:pict>
  </w:numPicBullet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13"/>
    <w:multiLevelType w:val="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20E7D"/>
    <w:multiLevelType w:val="hybridMultilevel"/>
    <w:tmpl w:val="A19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710DC"/>
    <w:multiLevelType w:val="hybridMultilevel"/>
    <w:tmpl w:val="EFA414A2"/>
    <w:lvl w:ilvl="0" w:tplc="ACB633CE">
      <w:start w:val="19"/>
      <w:numFmt w:val="bullet"/>
      <w:lvlText w:val="-"/>
      <w:lvlJc w:val="left"/>
      <w:pPr>
        <w:ind w:left="1080" w:hanging="360"/>
      </w:pPr>
      <w:rPr>
        <w:rFonts w:ascii="Book Antiqua" w:eastAsia="Times New Roman" w:hAnsi="Book Antiqua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576B96"/>
    <w:multiLevelType w:val="hybridMultilevel"/>
    <w:tmpl w:val="D832AC0C"/>
    <w:lvl w:ilvl="0" w:tplc="DB3417F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F5ECE"/>
    <w:multiLevelType w:val="hybridMultilevel"/>
    <w:tmpl w:val="B3728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91994"/>
    <w:multiLevelType w:val="hybridMultilevel"/>
    <w:tmpl w:val="D0B2F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B4624"/>
    <w:multiLevelType w:val="hybridMultilevel"/>
    <w:tmpl w:val="A19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665C0"/>
    <w:multiLevelType w:val="hybridMultilevel"/>
    <w:tmpl w:val="4FD4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DE3D24"/>
    <w:multiLevelType w:val="hybridMultilevel"/>
    <w:tmpl w:val="D012D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F7E69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D2134F3"/>
    <w:multiLevelType w:val="hybridMultilevel"/>
    <w:tmpl w:val="5DB6A53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253378"/>
    <w:multiLevelType w:val="hybridMultilevel"/>
    <w:tmpl w:val="A7ACE1BE"/>
    <w:lvl w:ilvl="0" w:tplc="EDB4D0EA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B454A"/>
    <w:multiLevelType w:val="hybridMultilevel"/>
    <w:tmpl w:val="ABE4E67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22EC791D"/>
    <w:multiLevelType w:val="hybridMultilevel"/>
    <w:tmpl w:val="D6C27C5A"/>
    <w:lvl w:ilvl="0" w:tplc="4934E6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A9462A"/>
    <w:multiLevelType w:val="hybridMultilevel"/>
    <w:tmpl w:val="050637E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C2443B"/>
    <w:multiLevelType w:val="hybridMultilevel"/>
    <w:tmpl w:val="FE967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F2014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392277A"/>
    <w:multiLevelType w:val="hybridMultilevel"/>
    <w:tmpl w:val="58E6F984"/>
    <w:lvl w:ilvl="0" w:tplc="0421000F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338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409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481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553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625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697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abstractNum w:abstractNumId="22" w15:restartNumberingAfterBreak="0">
    <w:nsid w:val="33BD0CB2"/>
    <w:multiLevelType w:val="hybridMultilevel"/>
    <w:tmpl w:val="B3FA2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1">
      <w:start w:val="1"/>
      <w:numFmt w:val="bullet"/>
      <w:lvlText w:val=""/>
      <w:lvlJc w:val="left"/>
      <w:pPr>
        <w:ind w:left="145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288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360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432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504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134590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6CD0249"/>
    <w:multiLevelType w:val="hybridMultilevel"/>
    <w:tmpl w:val="A78E6A1A"/>
    <w:lvl w:ilvl="0" w:tplc="C0D072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15D74"/>
    <w:multiLevelType w:val="hybridMultilevel"/>
    <w:tmpl w:val="E5EC0C50"/>
    <w:lvl w:ilvl="0" w:tplc="7D580A52">
      <w:start w:val="28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986364"/>
    <w:multiLevelType w:val="hybridMultilevel"/>
    <w:tmpl w:val="8D825D9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7" w15:restartNumberingAfterBreak="0">
    <w:nsid w:val="3E1B4708"/>
    <w:multiLevelType w:val="hybridMultilevel"/>
    <w:tmpl w:val="04AC79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4510C7"/>
    <w:multiLevelType w:val="hybridMultilevel"/>
    <w:tmpl w:val="AF88A488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3F3338B7"/>
    <w:multiLevelType w:val="hybridMultilevel"/>
    <w:tmpl w:val="D676F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EF3C07"/>
    <w:multiLevelType w:val="hybridMultilevel"/>
    <w:tmpl w:val="1BB2B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154F3D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BD91474"/>
    <w:multiLevelType w:val="hybridMultilevel"/>
    <w:tmpl w:val="4F8E4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0072F5"/>
    <w:multiLevelType w:val="hybridMultilevel"/>
    <w:tmpl w:val="EB2C9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1D5714"/>
    <w:multiLevelType w:val="hybridMultilevel"/>
    <w:tmpl w:val="C3204594"/>
    <w:lvl w:ilvl="0" w:tplc="4AE6A802">
      <w:start w:val="1"/>
      <w:numFmt w:val="bullet"/>
      <w:lvlText w:val="-"/>
      <w:lvlJc w:val="left"/>
      <w:pPr>
        <w:ind w:left="99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5" w15:restartNumberingAfterBreak="0">
    <w:nsid w:val="5AE26933"/>
    <w:multiLevelType w:val="hybridMultilevel"/>
    <w:tmpl w:val="0FA4550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C5A3547"/>
    <w:multiLevelType w:val="hybridMultilevel"/>
    <w:tmpl w:val="82B84234"/>
    <w:lvl w:ilvl="0" w:tplc="320085CA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CF727C3"/>
    <w:multiLevelType w:val="hybridMultilevel"/>
    <w:tmpl w:val="D676F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3017C"/>
    <w:multiLevelType w:val="hybridMultilevel"/>
    <w:tmpl w:val="60F05B6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C7023"/>
    <w:multiLevelType w:val="hybridMultilevel"/>
    <w:tmpl w:val="623C1D2A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0" w15:restartNumberingAfterBreak="0">
    <w:nsid w:val="64E57011"/>
    <w:multiLevelType w:val="hybridMultilevel"/>
    <w:tmpl w:val="01F09D66"/>
    <w:lvl w:ilvl="0" w:tplc="712297E6">
      <w:start w:val="20"/>
      <w:numFmt w:val="decimal"/>
      <w:lvlText w:val="%1."/>
      <w:lvlJc w:val="left"/>
      <w:pPr>
        <w:ind w:left="108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26BD0"/>
    <w:multiLevelType w:val="hybridMultilevel"/>
    <w:tmpl w:val="9806A938"/>
    <w:lvl w:ilvl="0" w:tplc="C4BAB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D6D3941"/>
    <w:multiLevelType w:val="hybridMultilevel"/>
    <w:tmpl w:val="4CA4B624"/>
    <w:lvl w:ilvl="0" w:tplc="9A2AED50">
      <w:start w:val="17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5F6DC6"/>
    <w:multiLevelType w:val="hybridMultilevel"/>
    <w:tmpl w:val="39D873B6"/>
    <w:lvl w:ilvl="0" w:tplc="4E2C8770">
      <w:numFmt w:val="bullet"/>
      <w:lvlText w:val="•"/>
      <w:lvlJc w:val="left"/>
      <w:pPr>
        <w:ind w:left="3194" w:hanging="360"/>
      </w:pPr>
      <w:rPr>
        <w:rFonts w:ascii="Arial" w:eastAsia="Times New Roman" w:hAnsi="Arial" w:cs="Arial" w:hint="default"/>
        <w:sz w:val="20"/>
      </w:rPr>
    </w:lvl>
    <w:lvl w:ilvl="1" w:tplc="38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4" w:hanging="360"/>
      </w:pPr>
      <w:rPr>
        <w:rFonts w:ascii="Wingdings" w:hAnsi="Wingdings" w:hint="default"/>
      </w:rPr>
    </w:lvl>
  </w:abstractNum>
  <w:abstractNum w:abstractNumId="44" w15:restartNumberingAfterBreak="0">
    <w:nsid w:val="72697DC4"/>
    <w:multiLevelType w:val="hybridMultilevel"/>
    <w:tmpl w:val="E534A596"/>
    <w:lvl w:ilvl="0" w:tplc="9C9EE6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4B177AB"/>
    <w:multiLevelType w:val="singleLevel"/>
    <w:tmpl w:val="773A4DC8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</w:abstractNum>
  <w:abstractNum w:abstractNumId="46" w15:restartNumberingAfterBreak="0">
    <w:nsid w:val="7B2D45F2"/>
    <w:multiLevelType w:val="hybridMultilevel"/>
    <w:tmpl w:val="24460468"/>
    <w:lvl w:ilvl="0" w:tplc="0421000F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338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409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481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553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625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697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12"/>
  </w:num>
  <w:num w:numId="4">
    <w:abstractNumId w:val="17"/>
  </w:num>
  <w:num w:numId="5">
    <w:abstractNumId w:val="42"/>
  </w:num>
  <w:num w:numId="6">
    <w:abstractNumId w:val="40"/>
  </w:num>
  <w:num w:numId="7">
    <w:abstractNumId w:val="25"/>
  </w:num>
  <w:num w:numId="8">
    <w:abstractNumId w:val="46"/>
  </w:num>
  <w:num w:numId="9">
    <w:abstractNumId w:val="28"/>
  </w:num>
  <w:num w:numId="10">
    <w:abstractNumId w:val="39"/>
  </w:num>
  <w:num w:numId="11">
    <w:abstractNumId w:val="16"/>
  </w:num>
  <w:num w:numId="12">
    <w:abstractNumId w:val="26"/>
  </w:num>
  <w:num w:numId="13">
    <w:abstractNumId w:val="35"/>
  </w:num>
  <w:num w:numId="14">
    <w:abstractNumId w:val="0"/>
  </w:num>
  <w:num w:numId="15">
    <w:abstractNumId w:val="3"/>
  </w:num>
  <w:num w:numId="16">
    <w:abstractNumId w:val="1"/>
  </w:num>
  <w:num w:numId="17">
    <w:abstractNumId w:val="2"/>
  </w:num>
  <w:num w:numId="18">
    <w:abstractNumId w:val="14"/>
  </w:num>
  <w:num w:numId="19">
    <w:abstractNumId w:val="43"/>
  </w:num>
  <w:num w:numId="20">
    <w:abstractNumId w:val="4"/>
  </w:num>
  <w:num w:numId="21">
    <w:abstractNumId w:val="44"/>
  </w:num>
  <w:num w:numId="22">
    <w:abstractNumId w:val="13"/>
  </w:num>
  <w:num w:numId="23">
    <w:abstractNumId w:val="31"/>
  </w:num>
  <w:num w:numId="24">
    <w:abstractNumId w:val="20"/>
  </w:num>
  <w:num w:numId="25">
    <w:abstractNumId w:val="23"/>
  </w:num>
  <w:num w:numId="26">
    <w:abstractNumId w:val="34"/>
  </w:num>
  <w:num w:numId="27">
    <w:abstractNumId w:val="29"/>
  </w:num>
  <w:num w:numId="28">
    <w:abstractNumId w:val="37"/>
  </w:num>
  <w:num w:numId="29">
    <w:abstractNumId w:val="6"/>
  </w:num>
  <w:num w:numId="3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2"/>
  </w:num>
  <w:num w:numId="33">
    <w:abstractNumId w:val="30"/>
  </w:num>
  <w:num w:numId="34">
    <w:abstractNumId w:val="32"/>
  </w:num>
  <w:num w:numId="35">
    <w:abstractNumId w:val="10"/>
  </w:num>
  <w:num w:numId="36">
    <w:abstractNumId w:val="24"/>
  </w:num>
  <w:num w:numId="37">
    <w:abstractNumId w:val="5"/>
  </w:num>
  <w:num w:numId="38">
    <w:abstractNumId w:val="19"/>
  </w:num>
  <w:num w:numId="39">
    <w:abstractNumId w:val="27"/>
  </w:num>
  <w:num w:numId="40">
    <w:abstractNumId w:val="7"/>
  </w:num>
  <w:num w:numId="41">
    <w:abstractNumId w:val="11"/>
  </w:num>
  <w:num w:numId="42">
    <w:abstractNumId w:val="41"/>
  </w:num>
  <w:num w:numId="43">
    <w:abstractNumId w:val="9"/>
  </w:num>
  <w:num w:numId="44">
    <w:abstractNumId w:val="8"/>
  </w:num>
  <w:num w:numId="45">
    <w:abstractNumId w:val="33"/>
  </w:num>
  <w:num w:numId="46">
    <w:abstractNumId w:val="45"/>
  </w:num>
  <w:num w:numId="47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C23"/>
    <w:rsid w:val="00000B2B"/>
    <w:rsid w:val="000025DE"/>
    <w:rsid w:val="000025FC"/>
    <w:rsid w:val="000055AB"/>
    <w:rsid w:val="000060DA"/>
    <w:rsid w:val="000110D5"/>
    <w:rsid w:val="0001183A"/>
    <w:rsid w:val="0001207A"/>
    <w:rsid w:val="000127D4"/>
    <w:rsid w:val="000135E8"/>
    <w:rsid w:val="000143A3"/>
    <w:rsid w:val="00015DFD"/>
    <w:rsid w:val="00015EAB"/>
    <w:rsid w:val="00016DA8"/>
    <w:rsid w:val="000173B8"/>
    <w:rsid w:val="00020764"/>
    <w:rsid w:val="000210E7"/>
    <w:rsid w:val="00022690"/>
    <w:rsid w:val="0002323B"/>
    <w:rsid w:val="00023EAB"/>
    <w:rsid w:val="00024D2D"/>
    <w:rsid w:val="00025395"/>
    <w:rsid w:val="0002545C"/>
    <w:rsid w:val="00025BE7"/>
    <w:rsid w:val="00025EED"/>
    <w:rsid w:val="00026A62"/>
    <w:rsid w:val="00027B8E"/>
    <w:rsid w:val="00027BD0"/>
    <w:rsid w:val="000310B5"/>
    <w:rsid w:val="00031150"/>
    <w:rsid w:val="000312F1"/>
    <w:rsid w:val="000336AE"/>
    <w:rsid w:val="000342E2"/>
    <w:rsid w:val="00034744"/>
    <w:rsid w:val="000350CB"/>
    <w:rsid w:val="00035687"/>
    <w:rsid w:val="00035D75"/>
    <w:rsid w:val="000360C3"/>
    <w:rsid w:val="00036C00"/>
    <w:rsid w:val="000370E9"/>
    <w:rsid w:val="00037EDF"/>
    <w:rsid w:val="00045032"/>
    <w:rsid w:val="000453F6"/>
    <w:rsid w:val="00047F86"/>
    <w:rsid w:val="00050786"/>
    <w:rsid w:val="00051463"/>
    <w:rsid w:val="00051BCE"/>
    <w:rsid w:val="00051F17"/>
    <w:rsid w:val="00051FE5"/>
    <w:rsid w:val="00053D46"/>
    <w:rsid w:val="00054020"/>
    <w:rsid w:val="00054A58"/>
    <w:rsid w:val="00055F4C"/>
    <w:rsid w:val="0005612F"/>
    <w:rsid w:val="00056CEA"/>
    <w:rsid w:val="00057A45"/>
    <w:rsid w:val="00057D92"/>
    <w:rsid w:val="00057E4A"/>
    <w:rsid w:val="000604E1"/>
    <w:rsid w:val="0006052F"/>
    <w:rsid w:val="0006572B"/>
    <w:rsid w:val="0006657A"/>
    <w:rsid w:val="00066FC2"/>
    <w:rsid w:val="000679AC"/>
    <w:rsid w:val="00073771"/>
    <w:rsid w:val="00074102"/>
    <w:rsid w:val="000744B0"/>
    <w:rsid w:val="00074824"/>
    <w:rsid w:val="000777E1"/>
    <w:rsid w:val="00077BE9"/>
    <w:rsid w:val="00080B67"/>
    <w:rsid w:val="000811F8"/>
    <w:rsid w:val="00081F04"/>
    <w:rsid w:val="000835BA"/>
    <w:rsid w:val="00083A0F"/>
    <w:rsid w:val="00084762"/>
    <w:rsid w:val="00085BE2"/>
    <w:rsid w:val="00085ED2"/>
    <w:rsid w:val="0008633F"/>
    <w:rsid w:val="00086817"/>
    <w:rsid w:val="000879EA"/>
    <w:rsid w:val="000903BB"/>
    <w:rsid w:val="00090D6A"/>
    <w:rsid w:val="00091F96"/>
    <w:rsid w:val="00094918"/>
    <w:rsid w:val="00094E62"/>
    <w:rsid w:val="000962F1"/>
    <w:rsid w:val="000A3187"/>
    <w:rsid w:val="000A5794"/>
    <w:rsid w:val="000B1782"/>
    <w:rsid w:val="000B254A"/>
    <w:rsid w:val="000B49DE"/>
    <w:rsid w:val="000B4DF3"/>
    <w:rsid w:val="000B50DB"/>
    <w:rsid w:val="000B6203"/>
    <w:rsid w:val="000B6F43"/>
    <w:rsid w:val="000C0CA7"/>
    <w:rsid w:val="000C12B3"/>
    <w:rsid w:val="000C14A8"/>
    <w:rsid w:val="000C1EEA"/>
    <w:rsid w:val="000C2583"/>
    <w:rsid w:val="000C2EF2"/>
    <w:rsid w:val="000C35E5"/>
    <w:rsid w:val="000C365A"/>
    <w:rsid w:val="000C441B"/>
    <w:rsid w:val="000C4EAD"/>
    <w:rsid w:val="000C546E"/>
    <w:rsid w:val="000C6C4B"/>
    <w:rsid w:val="000D07DB"/>
    <w:rsid w:val="000D25A6"/>
    <w:rsid w:val="000D3A53"/>
    <w:rsid w:val="000D558C"/>
    <w:rsid w:val="000D5DFE"/>
    <w:rsid w:val="000D6C0D"/>
    <w:rsid w:val="000D77E5"/>
    <w:rsid w:val="000D7AAF"/>
    <w:rsid w:val="000D7C69"/>
    <w:rsid w:val="000E0A8D"/>
    <w:rsid w:val="000E0D7B"/>
    <w:rsid w:val="000E2343"/>
    <w:rsid w:val="000E34AF"/>
    <w:rsid w:val="000E4025"/>
    <w:rsid w:val="000E5744"/>
    <w:rsid w:val="000F0BA6"/>
    <w:rsid w:val="000F0CCE"/>
    <w:rsid w:val="000F2637"/>
    <w:rsid w:val="000F31C0"/>
    <w:rsid w:val="000F384D"/>
    <w:rsid w:val="000F4B44"/>
    <w:rsid w:val="00100801"/>
    <w:rsid w:val="00100BFD"/>
    <w:rsid w:val="00100D0E"/>
    <w:rsid w:val="00101416"/>
    <w:rsid w:val="00101434"/>
    <w:rsid w:val="00101CD9"/>
    <w:rsid w:val="00101F3C"/>
    <w:rsid w:val="00102E7D"/>
    <w:rsid w:val="00103690"/>
    <w:rsid w:val="00103A0A"/>
    <w:rsid w:val="00104922"/>
    <w:rsid w:val="00106208"/>
    <w:rsid w:val="00106B72"/>
    <w:rsid w:val="001104E8"/>
    <w:rsid w:val="00110646"/>
    <w:rsid w:val="00110F80"/>
    <w:rsid w:val="00112DB4"/>
    <w:rsid w:val="00120FD0"/>
    <w:rsid w:val="00123189"/>
    <w:rsid w:val="00123D7D"/>
    <w:rsid w:val="00125A3B"/>
    <w:rsid w:val="00125DCB"/>
    <w:rsid w:val="00126F84"/>
    <w:rsid w:val="001300CF"/>
    <w:rsid w:val="0013070C"/>
    <w:rsid w:val="00130CC5"/>
    <w:rsid w:val="00130DF9"/>
    <w:rsid w:val="0013185E"/>
    <w:rsid w:val="00132269"/>
    <w:rsid w:val="00132A2F"/>
    <w:rsid w:val="001346BC"/>
    <w:rsid w:val="001358E2"/>
    <w:rsid w:val="00136A7C"/>
    <w:rsid w:val="00136B14"/>
    <w:rsid w:val="001377D8"/>
    <w:rsid w:val="0014141C"/>
    <w:rsid w:val="00141FF3"/>
    <w:rsid w:val="00142675"/>
    <w:rsid w:val="0014436C"/>
    <w:rsid w:val="001446C8"/>
    <w:rsid w:val="00144B66"/>
    <w:rsid w:val="001470D0"/>
    <w:rsid w:val="00147FAE"/>
    <w:rsid w:val="0015133A"/>
    <w:rsid w:val="00151941"/>
    <w:rsid w:val="00155459"/>
    <w:rsid w:val="00155B25"/>
    <w:rsid w:val="00155B4D"/>
    <w:rsid w:val="0015654E"/>
    <w:rsid w:val="00157562"/>
    <w:rsid w:val="001576F6"/>
    <w:rsid w:val="0016116F"/>
    <w:rsid w:val="001619A2"/>
    <w:rsid w:val="0016291E"/>
    <w:rsid w:val="0016482B"/>
    <w:rsid w:val="00164EC8"/>
    <w:rsid w:val="0016764D"/>
    <w:rsid w:val="00170F71"/>
    <w:rsid w:val="00171C2E"/>
    <w:rsid w:val="00173B4E"/>
    <w:rsid w:val="00176ACC"/>
    <w:rsid w:val="00177144"/>
    <w:rsid w:val="00177F3A"/>
    <w:rsid w:val="001800AC"/>
    <w:rsid w:val="001809C8"/>
    <w:rsid w:val="00181899"/>
    <w:rsid w:val="00183394"/>
    <w:rsid w:val="00185099"/>
    <w:rsid w:val="00186506"/>
    <w:rsid w:val="001865E7"/>
    <w:rsid w:val="001866DB"/>
    <w:rsid w:val="00186C11"/>
    <w:rsid w:val="00194097"/>
    <w:rsid w:val="00194717"/>
    <w:rsid w:val="00194792"/>
    <w:rsid w:val="001955D9"/>
    <w:rsid w:val="0019589A"/>
    <w:rsid w:val="001962BC"/>
    <w:rsid w:val="001971E8"/>
    <w:rsid w:val="001A098C"/>
    <w:rsid w:val="001A0D04"/>
    <w:rsid w:val="001A133F"/>
    <w:rsid w:val="001A270D"/>
    <w:rsid w:val="001A2FDD"/>
    <w:rsid w:val="001A3F78"/>
    <w:rsid w:val="001A4540"/>
    <w:rsid w:val="001A4668"/>
    <w:rsid w:val="001A5125"/>
    <w:rsid w:val="001A70AA"/>
    <w:rsid w:val="001A75F4"/>
    <w:rsid w:val="001B0EAB"/>
    <w:rsid w:val="001B15BA"/>
    <w:rsid w:val="001B178A"/>
    <w:rsid w:val="001B3A30"/>
    <w:rsid w:val="001B4F21"/>
    <w:rsid w:val="001B5581"/>
    <w:rsid w:val="001B7BB1"/>
    <w:rsid w:val="001C0EB7"/>
    <w:rsid w:val="001C2A92"/>
    <w:rsid w:val="001C3A7B"/>
    <w:rsid w:val="001C3F88"/>
    <w:rsid w:val="001C43FB"/>
    <w:rsid w:val="001C489B"/>
    <w:rsid w:val="001C5C6D"/>
    <w:rsid w:val="001C763C"/>
    <w:rsid w:val="001C79F1"/>
    <w:rsid w:val="001C7C96"/>
    <w:rsid w:val="001D0B9C"/>
    <w:rsid w:val="001D1111"/>
    <w:rsid w:val="001D22DE"/>
    <w:rsid w:val="001D28C1"/>
    <w:rsid w:val="001D5300"/>
    <w:rsid w:val="001D5757"/>
    <w:rsid w:val="001D685C"/>
    <w:rsid w:val="001D6FB8"/>
    <w:rsid w:val="001D7ACE"/>
    <w:rsid w:val="001D7DBA"/>
    <w:rsid w:val="001E23C4"/>
    <w:rsid w:val="001E3EAD"/>
    <w:rsid w:val="001E4354"/>
    <w:rsid w:val="001E5F19"/>
    <w:rsid w:val="001E608C"/>
    <w:rsid w:val="001E6531"/>
    <w:rsid w:val="001E6C37"/>
    <w:rsid w:val="001E6CAB"/>
    <w:rsid w:val="001F0949"/>
    <w:rsid w:val="001F1A82"/>
    <w:rsid w:val="001F524B"/>
    <w:rsid w:val="001F5451"/>
    <w:rsid w:val="001F58CB"/>
    <w:rsid w:val="001F7C4C"/>
    <w:rsid w:val="001F7CBA"/>
    <w:rsid w:val="00200769"/>
    <w:rsid w:val="0020138E"/>
    <w:rsid w:val="00201511"/>
    <w:rsid w:val="002067E6"/>
    <w:rsid w:val="0021222F"/>
    <w:rsid w:val="00212319"/>
    <w:rsid w:val="0021280B"/>
    <w:rsid w:val="002142CF"/>
    <w:rsid w:val="00214B58"/>
    <w:rsid w:val="00214D16"/>
    <w:rsid w:val="00215430"/>
    <w:rsid w:val="00216AC3"/>
    <w:rsid w:val="0021727B"/>
    <w:rsid w:val="00217DBD"/>
    <w:rsid w:val="002219DD"/>
    <w:rsid w:val="00226E5F"/>
    <w:rsid w:val="002275C5"/>
    <w:rsid w:val="00227AF4"/>
    <w:rsid w:val="00230C06"/>
    <w:rsid w:val="0023197A"/>
    <w:rsid w:val="00231BE3"/>
    <w:rsid w:val="002323A4"/>
    <w:rsid w:val="002327B8"/>
    <w:rsid w:val="00234481"/>
    <w:rsid w:val="00234A8C"/>
    <w:rsid w:val="00235EC1"/>
    <w:rsid w:val="00236A8D"/>
    <w:rsid w:val="002400DB"/>
    <w:rsid w:val="0024024D"/>
    <w:rsid w:val="00245E1F"/>
    <w:rsid w:val="00245EB4"/>
    <w:rsid w:val="002460DE"/>
    <w:rsid w:val="00246348"/>
    <w:rsid w:val="0024649E"/>
    <w:rsid w:val="00246BF2"/>
    <w:rsid w:val="00247B19"/>
    <w:rsid w:val="002503D9"/>
    <w:rsid w:val="002506DB"/>
    <w:rsid w:val="00252C62"/>
    <w:rsid w:val="002563EF"/>
    <w:rsid w:val="00257087"/>
    <w:rsid w:val="00261471"/>
    <w:rsid w:val="00261B3A"/>
    <w:rsid w:val="00262419"/>
    <w:rsid w:val="00264082"/>
    <w:rsid w:val="00264E7A"/>
    <w:rsid w:val="00266834"/>
    <w:rsid w:val="00266CE0"/>
    <w:rsid w:val="00267653"/>
    <w:rsid w:val="0026782A"/>
    <w:rsid w:val="00270843"/>
    <w:rsid w:val="00270EB9"/>
    <w:rsid w:val="00270ED3"/>
    <w:rsid w:val="00271249"/>
    <w:rsid w:val="00272484"/>
    <w:rsid w:val="00272A2C"/>
    <w:rsid w:val="002744C3"/>
    <w:rsid w:val="00274E6E"/>
    <w:rsid w:val="00275A20"/>
    <w:rsid w:val="002763AB"/>
    <w:rsid w:val="00276419"/>
    <w:rsid w:val="00276681"/>
    <w:rsid w:val="002772A1"/>
    <w:rsid w:val="00277573"/>
    <w:rsid w:val="00277FFA"/>
    <w:rsid w:val="00281165"/>
    <w:rsid w:val="0028437D"/>
    <w:rsid w:val="00284C6A"/>
    <w:rsid w:val="0028553A"/>
    <w:rsid w:val="00285B6D"/>
    <w:rsid w:val="002866FD"/>
    <w:rsid w:val="00286FB0"/>
    <w:rsid w:val="002910C2"/>
    <w:rsid w:val="00292779"/>
    <w:rsid w:val="00292B5A"/>
    <w:rsid w:val="0029362C"/>
    <w:rsid w:val="00294F7B"/>
    <w:rsid w:val="00295E2D"/>
    <w:rsid w:val="00295F5A"/>
    <w:rsid w:val="002979F4"/>
    <w:rsid w:val="002A04E6"/>
    <w:rsid w:val="002A1D43"/>
    <w:rsid w:val="002A1F37"/>
    <w:rsid w:val="002A2919"/>
    <w:rsid w:val="002A3967"/>
    <w:rsid w:val="002A4EB7"/>
    <w:rsid w:val="002A7BD3"/>
    <w:rsid w:val="002B47F3"/>
    <w:rsid w:val="002B5621"/>
    <w:rsid w:val="002B6C05"/>
    <w:rsid w:val="002B78B6"/>
    <w:rsid w:val="002B7A92"/>
    <w:rsid w:val="002C251A"/>
    <w:rsid w:val="002C2B80"/>
    <w:rsid w:val="002C42AC"/>
    <w:rsid w:val="002C45AF"/>
    <w:rsid w:val="002C4FD7"/>
    <w:rsid w:val="002C68E7"/>
    <w:rsid w:val="002C773F"/>
    <w:rsid w:val="002D088D"/>
    <w:rsid w:val="002D3515"/>
    <w:rsid w:val="002D41BF"/>
    <w:rsid w:val="002D4E4F"/>
    <w:rsid w:val="002D4F15"/>
    <w:rsid w:val="002D5A8F"/>
    <w:rsid w:val="002D6941"/>
    <w:rsid w:val="002E0ABE"/>
    <w:rsid w:val="002E1592"/>
    <w:rsid w:val="002E1A28"/>
    <w:rsid w:val="002E4BD8"/>
    <w:rsid w:val="002E6076"/>
    <w:rsid w:val="002E7718"/>
    <w:rsid w:val="002F1775"/>
    <w:rsid w:val="002F1CCE"/>
    <w:rsid w:val="002F2060"/>
    <w:rsid w:val="002F34DB"/>
    <w:rsid w:val="002F37D8"/>
    <w:rsid w:val="002F3E81"/>
    <w:rsid w:val="002F4DF7"/>
    <w:rsid w:val="002F5158"/>
    <w:rsid w:val="002F58F5"/>
    <w:rsid w:val="002F6327"/>
    <w:rsid w:val="002F6D59"/>
    <w:rsid w:val="002F7A14"/>
    <w:rsid w:val="002F7CEC"/>
    <w:rsid w:val="002F7F4F"/>
    <w:rsid w:val="00300671"/>
    <w:rsid w:val="00300737"/>
    <w:rsid w:val="00303061"/>
    <w:rsid w:val="00303217"/>
    <w:rsid w:val="003032FE"/>
    <w:rsid w:val="00304AB3"/>
    <w:rsid w:val="00305004"/>
    <w:rsid w:val="00305985"/>
    <w:rsid w:val="003072DD"/>
    <w:rsid w:val="003078DF"/>
    <w:rsid w:val="00307902"/>
    <w:rsid w:val="00310755"/>
    <w:rsid w:val="003128F8"/>
    <w:rsid w:val="00314392"/>
    <w:rsid w:val="00315F52"/>
    <w:rsid w:val="00316FA6"/>
    <w:rsid w:val="00317647"/>
    <w:rsid w:val="00317798"/>
    <w:rsid w:val="00317E23"/>
    <w:rsid w:val="00321320"/>
    <w:rsid w:val="003220F9"/>
    <w:rsid w:val="00323DC0"/>
    <w:rsid w:val="0032659C"/>
    <w:rsid w:val="00335305"/>
    <w:rsid w:val="00336156"/>
    <w:rsid w:val="00336A0A"/>
    <w:rsid w:val="00336BB1"/>
    <w:rsid w:val="003379FF"/>
    <w:rsid w:val="00337E0A"/>
    <w:rsid w:val="003403C3"/>
    <w:rsid w:val="00340D34"/>
    <w:rsid w:val="00341707"/>
    <w:rsid w:val="00341C30"/>
    <w:rsid w:val="00341CC0"/>
    <w:rsid w:val="0034257E"/>
    <w:rsid w:val="0034456C"/>
    <w:rsid w:val="003460A3"/>
    <w:rsid w:val="00350BAB"/>
    <w:rsid w:val="00350DF5"/>
    <w:rsid w:val="00351996"/>
    <w:rsid w:val="00352108"/>
    <w:rsid w:val="0035280A"/>
    <w:rsid w:val="003538D7"/>
    <w:rsid w:val="00355459"/>
    <w:rsid w:val="00356617"/>
    <w:rsid w:val="00356C9D"/>
    <w:rsid w:val="00357180"/>
    <w:rsid w:val="00361BD6"/>
    <w:rsid w:val="00361CDE"/>
    <w:rsid w:val="00362C87"/>
    <w:rsid w:val="00362CE3"/>
    <w:rsid w:val="00362F1F"/>
    <w:rsid w:val="00363C09"/>
    <w:rsid w:val="00363F44"/>
    <w:rsid w:val="003660A8"/>
    <w:rsid w:val="003666BB"/>
    <w:rsid w:val="00366B9D"/>
    <w:rsid w:val="00370330"/>
    <w:rsid w:val="00372A4C"/>
    <w:rsid w:val="00373655"/>
    <w:rsid w:val="003747A1"/>
    <w:rsid w:val="0037483F"/>
    <w:rsid w:val="003760E3"/>
    <w:rsid w:val="0037705E"/>
    <w:rsid w:val="00377170"/>
    <w:rsid w:val="003803DC"/>
    <w:rsid w:val="00380936"/>
    <w:rsid w:val="0038172D"/>
    <w:rsid w:val="003848E5"/>
    <w:rsid w:val="00385EB7"/>
    <w:rsid w:val="00386B91"/>
    <w:rsid w:val="00386FDD"/>
    <w:rsid w:val="0039076A"/>
    <w:rsid w:val="00391CF4"/>
    <w:rsid w:val="0039261A"/>
    <w:rsid w:val="00395210"/>
    <w:rsid w:val="00395FAD"/>
    <w:rsid w:val="003A04E2"/>
    <w:rsid w:val="003A1069"/>
    <w:rsid w:val="003A3748"/>
    <w:rsid w:val="003A4BD0"/>
    <w:rsid w:val="003A52C1"/>
    <w:rsid w:val="003A5DCD"/>
    <w:rsid w:val="003B0763"/>
    <w:rsid w:val="003B15BD"/>
    <w:rsid w:val="003B4A1C"/>
    <w:rsid w:val="003B4C34"/>
    <w:rsid w:val="003B5FD1"/>
    <w:rsid w:val="003B7A7A"/>
    <w:rsid w:val="003C0428"/>
    <w:rsid w:val="003C0EA3"/>
    <w:rsid w:val="003C210F"/>
    <w:rsid w:val="003C412C"/>
    <w:rsid w:val="003C52A7"/>
    <w:rsid w:val="003C5B0B"/>
    <w:rsid w:val="003C5EBB"/>
    <w:rsid w:val="003C6E1B"/>
    <w:rsid w:val="003C750B"/>
    <w:rsid w:val="003C7C85"/>
    <w:rsid w:val="003D065C"/>
    <w:rsid w:val="003D0764"/>
    <w:rsid w:val="003D1494"/>
    <w:rsid w:val="003D1D94"/>
    <w:rsid w:val="003D4B7E"/>
    <w:rsid w:val="003D5644"/>
    <w:rsid w:val="003D5DF5"/>
    <w:rsid w:val="003D601F"/>
    <w:rsid w:val="003D738A"/>
    <w:rsid w:val="003E00D6"/>
    <w:rsid w:val="003E081C"/>
    <w:rsid w:val="003E22B7"/>
    <w:rsid w:val="003E23FF"/>
    <w:rsid w:val="003E438E"/>
    <w:rsid w:val="003E4C54"/>
    <w:rsid w:val="003E5ABA"/>
    <w:rsid w:val="003E634F"/>
    <w:rsid w:val="003E6805"/>
    <w:rsid w:val="003E6F33"/>
    <w:rsid w:val="003E76B3"/>
    <w:rsid w:val="003F0F8D"/>
    <w:rsid w:val="003F27BB"/>
    <w:rsid w:val="003F49D8"/>
    <w:rsid w:val="003F4A26"/>
    <w:rsid w:val="003F59B9"/>
    <w:rsid w:val="003F7E40"/>
    <w:rsid w:val="003F7EFC"/>
    <w:rsid w:val="00402377"/>
    <w:rsid w:val="0040284E"/>
    <w:rsid w:val="00403D16"/>
    <w:rsid w:val="00403E0A"/>
    <w:rsid w:val="00407A44"/>
    <w:rsid w:val="00412C8E"/>
    <w:rsid w:val="0041300B"/>
    <w:rsid w:val="00413661"/>
    <w:rsid w:val="00414B6E"/>
    <w:rsid w:val="00414F4D"/>
    <w:rsid w:val="00414FB6"/>
    <w:rsid w:val="00415E37"/>
    <w:rsid w:val="004164EB"/>
    <w:rsid w:val="004166D7"/>
    <w:rsid w:val="0041732F"/>
    <w:rsid w:val="0041745F"/>
    <w:rsid w:val="00417B5C"/>
    <w:rsid w:val="00420326"/>
    <w:rsid w:val="00420BBB"/>
    <w:rsid w:val="00421D79"/>
    <w:rsid w:val="00422F33"/>
    <w:rsid w:val="00424187"/>
    <w:rsid w:val="0042463E"/>
    <w:rsid w:val="00424D10"/>
    <w:rsid w:val="00426F52"/>
    <w:rsid w:val="004311FD"/>
    <w:rsid w:val="0043139A"/>
    <w:rsid w:val="00431B59"/>
    <w:rsid w:val="0043255F"/>
    <w:rsid w:val="00432A82"/>
    <w:rsid w:val="00432F1B"/>
    <w:rsid w:val="0043359A"/>
    <w:rsid w:val="0043426E"/>
    <w:rsid w:val="00435F46"/>
    <w:rsid w:val="00436A67"/>
    <w:rsid w:val="00436E8B"/>
    <w:rsid w:val="00440501"/>
    <w:rsid w:val="00440D0E"/>
    <w:rsid w:val="00440F3E"/>
    <w:rsid w:val="00441FBC"/>
    <w:rsid w:val="004420A6"/>
    <w:rsid w:val="0044314D"/>
    <w:rsid w:val="00443C0F"/>
    <w:rsid w:val="00444556"/>
    <w:rsid w:val="004503B9"/>
    <w:rsid w:val="00450CC4"/>
    <w:rsid w:val="00450FC2"/>
    <w:rsid w:val="00451061"/>
    <w:rsid w:val="0045117E"/>
    <w:rsid w:val="0045274A"/>
    <w:rsid w:val="00453285"/>
    <w:rsid w:val="004536F4"/>
    <w:rsid w:val="00454B9C"/>
    <w:rsid w:val="00456070"/>
    <w:rsid w:val="00456AAF"/>
    <w:rsid w:val="00461756"/>
    <w:rsid w:val="00462809"/>
    <w:rsid w:val="00463954"/>
    <w:rsid w:val="00463FA3"/>
    <w:rsid w:val="00465BC4"/>
    <w:rsid w:val="00467882"/>
    <w:rsid w:val="00467C6C"/>
    <w:rsid w:val="00467FE3"/>
    <w:rsid w:val="00470A03"/>
    <w:rsid w:val="004715EE"/>
    <w:rsid w:val="00471B3A"/>
    <w:rsid w:val="0047255B"/>
    <w:rsid w:val="00472C6A"/>
    <w:rsid w:val="004736A5"/>
    <w:rsid w:val="0047400B"/>
    <w:rsid w:val="004766E1"/>
    <w:rsid w:val="00476D6B"/>
    <w:rsid w:val="0047709C"/>
    <w:rsid w:val="004778AE"/>
    <w:rsid w:val="00477F38"/>
    <w:rsid w:val="004823A1"/>
    <w:rsid w:val="0048253E"/>
    <w:rsid w:val="00483656"/>
    <w:rsid w:val="004848CF"/>
    <w:rsid w:val="00486CCD"/>
    <w:rsid w:val="004876AF"/>
    <w:rsid w:val="004907AB"/>
    <w:rsid w:val="00492E21"/>
    <w:rsid w:val="00494907"/>
    <w:rsid w:val="00495234"/>
    <w:rsid w:val="0049586C"/>
    <w:rsid w:val="00496DA5"/>
    <w:rsid w:val="00497D4C"/>
    <w:rsid w:val="004A0275"/>
    <w:rsid w:val="004A173B"/>
    <w:rsid w:val="004A26FB"/>
    <w:rsid w:val="004A3D05"/>
    <w:rsid w:val="004A3E15"/>
    <w:rsid w:val="004A4215"/>
    <w:rsid w:val="004A6787"/>
    <w:rsid w:val="004A68A5"/>
    <w:rsid w:val="004A72C9"/>
    <w:rsid w:val="004A7314"/>
    <w:rsid w:val="004A7A4B"/>
    <w:rsid w:val="004B1151"/>
    <w:rsid w:val="004B1399"/>
    <w:rsid w:val="004B27EF"/>
    <w:rsid w:val="004B2B92"/>
    <w:rsid w:val="004B2F74"/>
    <w:rsid w:val="004B433C"/>
    <w:rsid w:val="004B5D64"/>
    <w:rsid w:val="004B7002"/>
    <w:rsid w:val="004B78E3"/>
    <w:rsid w:val="004C044C"/>
    <w:rsid w:val="004C0756"/>
    <w:rsid w:val="004C16B4"/>
    <w:rsid w:val="004C2B2C"/>
    <w:rsid w:val="004C45CB"/>
    <w:rsid w:val="004C4DB4"/>
    <w:rsid w:val="004C75CD"/>
    <w:rsid w:val="004C7923"/>
    <w:rsid w:val="004D1C61"/>
    <w:rsid w:val="004D2362"/>
    <w:rsid w:val="004D2CC8"/>
    <w:rsid w:val="004D3247"/>
    <w:rsid w:val="004D4331"/>
    <w:rsid w:val="004D6C47"/>
    <w:rsid w:val="004D74BC"/>
    <w:rsid w:val="004D77D4"/>
    <w:rsid w:val="004E0298"/>
    <w:rsid w:val="004E0345"/>
    <w:rsid w:val="004E26C7"/>
    <w:rsid w:val="004E2DA4"/>
    <w:rsid w:val="004E3730"/>
    <w:rsid w:val="004E3DF8"/>
    <w:rsid w:val="004E42CF"/>
    <w:rsid w:val="004E4953"/>
    <w:rsid w:val="004E71F8"/>
    <w:rsid w:val="004F2473"/>
    <w:rsid w:val="004F334F"/>
    <w:rsid w:val="004F3695"/>
    <w:rsid w:val="004F3815"/>
    <w:rsid w:val="004F4187"/>
    <w:rsid w:val="004F5171"/>
    <w:rsid w:val="004F5C0B"/>
    <w:rsid w:val="004F6872"/>
    <w:rsid w:val="004F6CA8"/>
    <w:rsid w:val="004F7317"/>
    <w:rsid w:val="004F7528"/>
    <w:rsid w:val="004F7803"/>
    <w:rsid w:val="005037A7"/>
    <w:rsid w:val="00504166"/>
    <w:rsid w:val="00506242"/>
    <w:rsid w:val="00512139"/>
    <w:rsid w:val="00514970"/>
    <w:rsid w:val="00514BA1"/>
    <w:rsid w:val="005168D1"/>
    <w:rsid w:val="00517807"/>
    <w:rsid w:val="00517AF4"/>
    <w:rsid w:val="00520C25"/>
    <w:rsid w:val="00521790"/>
    <w:rsid w:val="00522C9F"/>
    <w:rsid w:val="00523316"/>
    <w:rsid w:val="00523703"/>
    <w:rsid w:val="00523953"/>
    <w:rsid w:val="00525A04"/>
    <w:rsid w:val="00527796"/>
    <w:rsid w:val="00527EBE"/>
    <w:rsid w:val="00530787"/>
    <w:rsid w:val="00534CB8"/>
    <w:rsid w:val="005353DD"/>
    <w:rsid w:val="00535872"/>
    <w:rsid w:val="00536EA2"/>
    <w:rsid w:val="005373B0"/>
    <w:rsid w:val="00537730"/>
    <w:rsid w:val="00540C7F"/>
    <w:rsid w:val="00543E0C"/>
    <w:rsid w:val="005476D8"/>
    <w:rsid w:val="00550C80"/>
    <w:rsid w:val="00553693"/>
    <w:rsid w:val="005538D7"/>
    <w:rsid w:val="005543A1"/>
    <w:rsid w:val="005547AB"/>
    <w:rsid w:val="00554819"/>
    <w:rsid w:val="0055598D"/>
    <w:rsid w:val="00555A38"/>
    <w:rsid w:val="005569C1"/>
    <w:rsid w:val="005619C8"/>
    <w:rsid w:val="00563475"/>
    <w:rsid w:val="005678F1"/>
    <w:rsid w:val="00570043"/>
    <w:rsid w:val="00571995"/>
    <w:rsid w:val="00572EF9"/>
    <w:rsid w:val="005730BC"/>
    <w:rsid w:val="0057398F"/>
    <w:rsid w:val="005739C0"/>
    <w:rsid w:val="00573A0D"/>
    <w:rsid w:val="005742C9"/>
    <w:rsid w:val="005750DB"/>
    <w:rsid w:val="00575770"/>
    <w:rsid w:val="00575AA1"/>
    <w:rsid w:val="005773D9"/>
    <w:rsid w:val="00577737"/>
    <w:rsid w:val="005833EC"/>
    <w:rsid w:val="00583C1B"/>
    <w:rsid w:val="005850FC"/>
    <w:rsid w:val="00590C38"/>
    <w:rsid w:val="00590C56"/>
    <w:rsid w:val="0059391F"/>
    <w:rsid w:val="00593CFE"/>
    <w:rsid w:val="00595109"/>
    <w:rsid w:val="005951D6"/>
    <w:rsid w:val="005953B0"/>
    <w:rsid w:val="005A04CA"/>
    <w:rsid w:val="005A2849"/>
    <w:rsid w:val="005A3739"/>
    <w:rsid w:val="005A3B1B"/>
    <w:rsid w:val="005A41BB"/>
    <w:rsid w:val="005A5474"/>
    <w:rsid w:val="005A5C12"/>
    <w:rsid w:val="005A6956"/>
    <w:rsid w:val="005A7929"/>
    <w:rsid w:val="005A7DB2"/>
    <w:rsid w:val="005B206A"/>
    <w:rsid w:val="005B5141"/>
    <w:rsid w:val="005C0C70"/>
    <w:rsid w:val="005C1F85"/>
    <w:rsid w:val="005C2389"/>
    <w:rsid w:val="005C249D"/>
    <w:rsid w:val="005C3969"/>
    <w:rsid w:val="005C3F02"/>
    <w:rsid w:val="005C5BD1"/>
    <w:rsid w:val="005D0DEE"/>
    <w:rsid w:val="005D2724"/>
    <w:rsid w:val="005D5C4C"/>
    <w:rsid w:val="005D6433"/>
    <w:rsid w:val="005D6513"/>
    <w:rsid w:val="005D7A00"/>
    <w:rsid w:val="005D7B51"/>
    <w:rsid w:val="005E3194"/>
    <w:rsid w:val="005E3CD0"/>
    <w:rsid w:val="005E60BC"/>
    <w:rsid w:val="005E6582"/>
    <w:rsid w:val="005E6CF9"/>
    <w:rsid w:val="005E7915"/>
    <w:rsid w:val="005F05F2"/>
    <w:rsid w:val="005F0C62"/>
    <w:rsid w:val="005F328C"/>
    <w:rsid w:val="005F4859"/>
    <w:rsid w:val="005F4BB7"/>
    <w:rsid w:val="005F56C3"/>
    <w:rsid w:val="005F629E"/>
    <w:rsid w:val="005F6577"/>
    <w:rsid w:val="005F65B7"/>
    <w:rsid w:val="00603CDA"/>
    <w:rsid w:val="00605E7D"/>
    <w:rsid w:val="00607DEF"/>
    <w:rsid w:val="00610E40"/>
    <w:rsid w:val="0061235B"/>
    <w:rsid w:val="00612E85"/>
    <w:rsid w:val="00614BA1"/>
    <w:rsid w:val="00616307"/>
    <w:rsid w:val="00616A53"/>
    <w:rsid w:val="00616BEF"/>
    <w:rsid w:val="0061725A"/>
    <w:rsid w:val="00620AC9"/>
    <w:rsid w:val="0062184B"/>
    <w:rsid w:val="00622AE8"/>
    <w:rsid w:val="0062725A"/>
    <w:rsid w:val="00627E8D"/>
    <w:rsid w:val="00632500"/>
    <w:rsid w:val="00632742"/>
    <w:rsid w:val="00633E1B"/>
    <w:rsid w:val="00634C8B"/>
    <w:rsid w:val="006353B7"/>
    <w:rsid w:val="006356B1"/>
    <w:rsid w:val="00637DE8"/>
    <w:rsid w:val="0064135C"/>
    <w:rsid w:val="00644096"/>
    <w:rsid w:val="006454F7"/>
    <w:rsid w:val="00650B61"/>
    <w:rsid w:val="00650DE1"/>
    <w:rsid w:val="00654B83"/>
    <w:rsid w:val="00655682"/>
    <w:rsid w:val="00657DE4"/>
    <w:rsid w:val="006601F1"/>
    <w:rsid w:val="00662F76"/>
    <w:rsid w:val="00665098"/>
    <w:rsid w:val="006659E9"/>
    <w:rsid w:val="00667BD7"/>
    <w:rsid w:val="00670134"/>
    <w:rsid w:val="006702B2"/>
    <w:rsid w:val="00670361"/>
    <w:rsid w:val="006707AD"/>
    <w:rsid w:val="00672296"/>
    <w:rsid w:val="00672B97"/>
    <w:rsid w:val="00672BC5"/>
    <w:rsid w:val="00673B1E"/>
    <w:rsid w:val="00674BFF"/>
    <w:rsid w:val="006774CA"/>
    <w:rsid w:val="0068070F"/>
    <w:rsid w:val="00681282"/>
    <w:rsid w:val="006824E9"/>
    <w:rsid w:val="006837D8"/>
    <w:rsid w:val="006859C8"/>
    <w:rsid w:val="0069053D"/>
    <w:rsid w:val="006909D1"/>
    <w:rsid w:val="00691436"/>
    <w:rsid w:val="00692BD7"/>
    <w:rsid w:val="00692E6F"/>
    <w:rsid w:val="006934F1"/>
    <w:rsid w:val="00695118"/>
    <w:rsid w:val="00695333"/>
    <w:rsid w:val="0069586F"/>
    <w:rsid w:val="00697990"/>
    <w:rsid w:val="006A6F13"/>
    <w:rsid w:val="006A7423"/>
    <w:rsid w:val="006B37EE"/>
    <w:rsid w:val="006C0366"/>
    <w:rsid w:val="006C24CE"/>
    <w:rsid w:val="006C25F8"/>
    <w:rsid w:val="006C31B7"/>
    <w:rsid w:val="006C5335"/>
    <w:rsid w:val="006C551C"/>
    <w:rsid w:val="006C6044"/>
    <w:rsid w:val="006C60ED"/>
    <w:rsid w:val="006C6859"/>
    <w:rsid w:val="006D01A4"/>
    <w:rsid w:val="006D2231"/>
    <w:rsid w:val="006D2E37"/>
    <w:rsid w:val="006D3DC0"/>
    <w:rsid w:val="006D5387"/>
    <w:rsid w:val="006D5E46"/>
    <w:rsid w:val="006E06F7"/>
    <w:rsid w:val="006E1EC0"/>
    <w:rsid w:val="006E372E"/>
    <w:rsid w:val="006E3ACF"/>
    <w:rsid w:val="006E4E01"/>
    <w:rsid w:val="006E66F3"/>
    <w:rsid w:val="006E7A33"/>
    <w:rsid w:val="006F1053"/>
    <w:rsid w:val="006F2B30"/>
    <w:rsid w:val="006F450B"/>
    <w:rsid w:val="006F5317"/>
    <w:rsid w:val="006F5449"/>
    <w:rsid w:val="006F601B"/>
    <w:rsid w:val="006F610C"/>
    <w:rsid w:val="006F63E5"/>
    <w:rsid w:val="007002EC"/>
    <w:rsid w:val="00700F64"/>
    <w:rsid w:val="0070212E"/>
    <w:rsid w:val="00702E6D"/>
    <w:rsid w:val="0070431E"/>
    <w:rsid w:val="00707DC0"/>
    <w:rsid w:val="00707FE0"/>
    <w:rsid w:val="0071071B"/>
    <w:rsid w:val="00710AED"/>
    <w:rsid w:val="00711F2D"/>
    <w:rsid w:val="0071220A"/>
    <w:rsid w:val="00712B8E"/>
    <w:rsid w:val="00714C59"/>
    <w:rsid w:val="00714F38"/>
    <w:rsid w:val="00715E59"/>
    <w:rsid w:val="00717119"/>
    <w:rsid w:val="007175C1"/>
    <w:rsid w:val="007200BC"/>
    <w:rsid w:val="00721C93"/>
    <w:rsid w:val="00722980"/>
    <w:rsid w:val="00723108"/>
    <w:rsid w:val="00725077"/>
    <w:rsid w:val="00727690"/>
    <w:rsid w:val="00727FE9"/>
    <w:rsid w:val="007315BF"/>
    <w:rsid w:val="00732AD3"/>
    <w:rsid w:val="007335F9"/>
    <w:rsid w:val="0073707A"/>
    <w:rsid w:val="0073748B"/>
    <w:rsid w:val="00737F0E"/>
    <w:rsid w:val="00742976"/>
    <w:rsid w:val="00742F53"/>
    <w:rsid w:val="007457A7"/>
    <w:rsid w:val="007457AD"/>
    <w:rsid w:val="00745916"/>
    <w:rsid w:val="00746E20"/>
    <w:rsid w:val="00750921"/>
    <w:rsid w:val="0075097B"/>
    <w:rsid w:val="00751F2E"/>
    <w:rsid w:val="0075315C"/>
    <w:rsid w:val="00754B7A"/>
    <w:rsid w:val="00755399"/>
    <w:rsid w:val="00756990"/>
    <w:rsid w:val="00757507"/>
    <w:rsid w:val="007579D4"/>
    <w:rsid w:val="00757FDC"/>
    <w:rsid w:val="007604B5"/>
    <w:rsid w:val="00760C53"/>
    <w:rsid w:val="00760D84"/>
    <w:rsid w:val="00761753"/>
    <w:rsid w:val="007632ED"/>
    <w:rsid w:val="007634AD"/>
    <w:rsid w:val="00764795"/>
    <w:rsid w:val="00764A90"/>
    <w:rsid w:val="00765874"/>
    <w:rsid w:val="007661A9"/>
    <w:rsid w:val="00766BFC"/>
    <w:rsid w:val="007700B1"/>
    <w:rsid w:val="0077048E"/>
    <w:rsid w:val="0077313B"/>
    <w:rsid w:val="0077350B"/>
    <w:rsid w:val="007762D0"/>
    <w:rsid w:val="00780150"/>
    <w:rsid w:val="0078018E"/>
    <w:rsid w:val="00780800"/>
    <w:rsid w:val="00780F07"/>
    <w:rsid w:val="00781585"/>
    <w:rsid w:val="007832CC"/>
    <w:rsid w:val="00783303"/>
    <w:rsid w:val="00783555"/>
    <w:rsid w:val="00783794"/>
    <w:rsid w:val="00785FCF"/>
    <w:rsid w:val="00790B31"/>
    <w:rsid w:val="007917CE"/>
    <w:rsid w:val="007923CF"/>
    <w:rsid w:val="0079280A"/>
    <w:rsid w:val="00792E26"/>
    <w:rsid w:val="00792E28"/>
    <w:rsid w:val="00793FFD"/>
    <w:rsid w:val="00796411"/>
    <w:rsid w:val="0079799C"/>
    <w:rsid w:val="007A057A"/>
    <w:rsid w:val="007A0832"/>
    <w:rsid w:val="007A0D9C"/>
    <w:rsid w:val="007A24A6"/>
    <w:rsid w:val="007A3247"/>
    <w:rsid w:val="007A386F"/>
    <w:rsid w:val="007A4846"/>
    <w:rsid w:val="007A4ACC"/>
    <w:rsid w:val="007A6950"/>
    <w:rsid w:val="007B0251"/>
    <w:rsid w:val="007B1F4B"/>
    <w:rsid w:val="007B20A5"/>
    <w:rsid w:val="007B2570"/>
    <w:rsid w:val="007B28BD"/>
    <w:rsid w:val="007B393E"/>
    <w:rsid w:val="007B5036"/>
    <w:rsid w:val="007B6048"/>
    <w:rsid w:val="007B61A8"/>
    <w:rsid w:val="007B65B0"/>
    <w:rsid w:val="007B724E"/>
    <w:rsid w:val="007C0D07"/>
    <w:rsid w:val="007C129A"/>
    <w:rsid w:val="007C1C94"/>
    <w:rsid w:val="007C5147"/>
    <w:rsid w:val="007C5499"/>
    <w:rsid w:val="007C6110"/>
    <w:rsid w:val="007C6236"/>
    <w:rsid w:val="007C6E53"/>
    <w:rsid w:val="007C78EF"/>
    <w:rsid w:val="007C7CFE"/>
    <w:rsid w:val="007C7D49"/>
    <w:rsid w:val="007D08E8"/>
    <w:rsid w:val="007D1229"/>
    <w:rsid w:val="007D212A"/>
    <w:rsid w:val="007D572A"/>
    <w:rsid w:val="007D6C31"/>
    <w:rsid w:val="007E1E29"/>
    <w:rsid w:val="007E220C"/>
    <w:rsid w:val="007E2CE9"/>
    <w:rsid w:val="007E38CD"/>
    <w:rsid w:val="007F0D49"/>
    <w:rsid w:val="007F14C6"/>
    <w:rsid w:val="007F20BA"/>
    <w:rsid w:val="007F4FB2"/>
    <w:rsid w:val="007F5936"/>
    <w:rsid w:val="007F670D"/>
    <w:rsid w:val="007F7B11"/>
    <w:rsid w:val="007F7F64"/>
    <w:rsid w:val="00800ADE"/>
    <w:rsid w:val="00801481"/>
    <w:rsid w:val="00801FD6"/>
    <w:rsid w:val="0080270A"/>
    <w:rsid w:val="00803551"/>
    <w:rsid w:val="008037D4"/>
    <w:rsid w:val="00804C3B"/>
    <w:rsid w:val="00805EC3"/>
    <w:rsid w:val="0080633B"/>
    <w:rsid w:val="008072E5"/>
    <w:rsid w:val="00807555"/>
    <w:rsid w:val="00812828"/>
    <w:rsid w:val="0081442F"/>
    <w:rsid w:val="00815735"/>
    <w:rsid w:val="008159BC"/>
    <w:rsid w:val="00815E08"/>
    <w:rsid w:val="008205F5"/>
    <w:rsid w:val="00820CBB"/>
    <w:rsid w:val="0082186A"/>
    <w:rsid w:val="008227AC"/>
    <w:rsid w:val="0082477F"/>
    <w:rsid w:val="008257A3"/>
    <w:rsid w:val="00826655"/>
    <w:rsid w:val="008270EF"/>
    <w:rsid w:val="008324FD"/>
    <w:rsid w:val="00833770"/>
    <w:rsid w:val="008341A7"/>
    <w:rsid w:val="008362A8"/>
    <w:rsid w:val="00836503"/>
    <w:rsid w:val="00836875"/>
    <w:rsid w:val="008406E6"/>
    <w:rsid w:val="008408C0"/>
    <w:rsid w:val="00840F0C"/>
    <w:rsid w:val="00842003"/>
    <w:rsid w:val="00843EC5"/>
    <w:rsid w:val="0084577D"/>
    <w:rsid w:val="00846008"/>
    <w:rsid w:val="00846158"/>
    <w:rsid w:val="00846D30"/>
    <w:rsid w:val="0084792E"/>
    <w:rsid w:val="00847ED4"/>
    <w:rsid w:val="00851222"/>
    <w:rsid w:val="0085143B"/>
    <w:rsid w:val="00852C48"/>
    <w:rsid w:val="00853A4A"/>
    <w:rsid w:val="00854AF3"/>
    <w:rsid w:val="00855570"/>
    <w:rsid w:val="00856249"/>
    <w:rsid w:val="00857891"/>
    <w:rsid w:val="00857C58"/>
    <w:rsid w:val="008607E4"/>
    <w:rsid w:val="008626DC"/>
    <w:rsid w:val="008627CA"/>
    <w:rsid w:val="00862C58"/>
    <w:rsid w:val="008635E5"/>
    <w:rsid w:val="008667C1"/>
    <w:rsid w:val="00867527"/>
    <w:rsid w:val="0086766E"/>
    <w:rsid w:val="00870326"/>
    <w:rsid w:val="008707C1"/>
    <w:rsid w:val="008722C9"/>
    <w:rsid w:val="00873466"/>
    <w:rsid w:val="00874694"/>
    <w:rsid w:val="00875BCF"/>
    <w:rsid w:val="0087722F"/>
    <w:rsid w:val="0087788A"/>
    <w:rsid w:val="0088413A"/>
    <w:rsid w:val="008847B7"/>
    <w:rsid w:val="00884D58"/>
    <w:rsid w:val="00886053"/>
    <w:rsid w:val="00886484"/>
    <w:rsid w:val="00892030"/>
    <w:rsid w:val="00893551"/>
    <w:rsid w:val="00895242"/>
    <w:rsid w:val="00895885"/>
    <w:rsid w:val="00896806"/>
    <w:rsid w:val="008979EF"/>
    <w:rsid w:val="00897FE8"/>
    <w:rsid w:val="008A00C7"/>
    <w:rsid w:val="008A08AF"/>
    <w:rsid w:val="008A1C8F"/>
    <w:rsid w:val="008A2B61"/>
    <w:rsid w:val="008A2D2B"/>
    <w:rsid w:val="008A3339"/>
    <w:rsid w:val="008A5E4D"/>
    <w:rsid w:val="008A69EB"/>
    <w:rsid w:val="008A7ABA"/>
    <w:rsid w:val="008B0A88"/>
    <w:rsid w:val="008B1F34"/>
    <w:rsid w:val="008B2CB1"/>
    <w:rsid w:val="008B2EE0"/>
    <w:rsid w:val="008B3FAE"/>
    <w:rsid w:val="008B4377"/>
    <w:rsid w:val="008B4387"/>
    <w:rsid w:val="008B4E84"/>
    <w:rsid w:val="008B53A5"/>
    <w:rsid w:val="008B668E"/>
    <w:rsid w:val="008C07A3"/>
    <w:rsid w:val="008C0A0E"/>
    <w:rsid w:val="008C23AA"/>
    <w:rsid w:val="008C481F"/>
    <w:rsid w:val="008C6307"/>
    <w:rsid w:val="008C721A"/>
    <w:rsid w:val="008C7C8D"/>
    <w:rsid w:val="008D054E"/>
    <w:rsid w:val="008D1D3C"/>
    <w:rsid w:val="008D2440"/>
    <w:rsid w:val="008D366D"/>
    <w:rsid w:val="008D4A9D"/>
    <w:rsid w:val="008D6B36"/>
    <w:rsid w:val="008E143D"/>
    <w:rsid w:val="008E1EA9"/>
    <w:rsid w:val="008E4A88"/>
    <w:rsid w:val="008E52F0"/>
    <w:rsid w:val="008E55D5"/>
    <w:rsid w:val="008E5708"/>
    <w:rsid w:val="008E6487"/>
    <w:rsid w:val="008E6A4B"/>
    <w:rsid w:val="008F08E4"/>
    <w:rsid w:val="008F0A55"/>
    <w:rsid w:val="008F125D"/>
    <w:rsid w:val="008F4D81"/>
    <w:rsid w:val="008F6121"/>
    <w:rsid w:val="008F6293"/>
    <w:rsid w:val="008F65DE"/>
    <w:rsid w:val="0090041F"/>
    <w:rsid w:val="0090132A"/>
    <w:rsid w:val="0090195F"/>
    <w:rsid w:val="00901ABB"/>
    <w:rsid w:val="00901C9F"/>
    <w:rsid w:val="00903421"/>
    <w:rsid w:val="00903500"/>
    <w:rsid w:val="009055FD"/>
    <w:rsid w:val="00906770"/>
    <w:rsid w:val="009069BC"/>
    <w:rsid w:val="00913BCE"/>
    <w:rsid w:val="00914217"/>
    <w:rsid w:val="00914B42"/>
    <w:rsid w:val="00920401"/>
    <w:rsid w:val="00920C5A"/>
    <w:rsid w:val="009215C6"/>
    <w:rsid w:val="0092209A"/>
    <w:rsid w:val="00922BEB"/>
    <w:rsid w:val="0092301F"/>
    <w:rsid w:val="009235B1"/>
    <w:rsid w:val="00923E12"/>
    <w:rsid w:val="00924383"/>
    <w:rsid w:val="00924DD6"/>
    <w:rsid w:val="0092527A"/>
    <w:rsid w:val="00926C63"/>
    <w:rsid w:val="0093167F"/>
    <w:rsid w:val="0093221A"/>
    <w:rsid w:val="009325BD"/>
    <w:rsid w:val="00933478"/>
    <w:rsid w:val="00935D82"/>
    <w:rsid w:val="009377D8"/>
    <w:rsid w:val="00940001"/>
    <w:rsid w:val="00940097"/>
    <w:rsid w:val="0094029A"/>
    <w:rsid w:val="00940C15"/>
    <w:rsid w:val="00946226"/>
    <w:rsid w:val="00946B7B"/>
    <w:rsid w:val="00947EFB"/>
    <w:rsid w:val="00950903"/>
    <w:rsid w:val="009524BB"/>
    <w:rsid w:val="00956234"/>
    <w:rsid w:val="00956BC8"/>
    <w:rsid w:val="00957E7B"/>
    <w:rsid w:val="00961066"/>
    <w:rsid w:val="00962711"/>
    <w:rsid w:val="00963A75"/>
    <w:rsid w:val="0096406D"/>
    <w:rsid w:val="009644DF"/>
    <w:rsid w:val="0096463B"/>
    <w:rsid w:val="009649C4"/>
    <w:rsid w:val="0096549E"/>
    <w:rsid w:val="009674D2"/>
    <w:rsid w:val="00970638"/>
    <w:rsid w:val="009709B3"/>
    <w:rsid w:val="0097130E"/>
    <w:rsid w:val="009715C9"/>
    <w:rsid w:val="0097181B"/>
    <w:rsid w:val="0097248C"/>
    <w:rsid w:val="00972A76"/>
    <w:rsid w:val="00973010"/>
    <w:rsid w:val="009738B9"/>
    <w:rsid w:val="00976AD7"/>
    <w:rsid w:val="00976D83"/>
    <w:rsid w:val="00981FBA"/>
    <w:rsid w:val="00983785"/>
    <w:rsid w:val="0098551C"/>
    <w:rsid w:val="009856B4"/>
    <w:rsid w:val="00985A08"/>
    <w:rsid w:val="0098748D"/>
    <w:rsid w:val="00987CC9"/>
    <w:rsid w:val="00987CDD"/>
    <w:rsid w:val="0099043B"/>
    <w:rsid w:val="0099096A"/>
    <w:rsid w:val="00990B8E"/>
    <w:rsid w:val="00991754"/>
    <w:rsid w:val="009925C9"/>
    <w:rsid w:val="00992B43"/>
    <w:rsid w:val="00992FF3"/>
    <w:rsid w:val="00993352"/>
    <w:rsid w:val="009939C5"/>
    <w:rsid w:val="00995574"/>
    <w:rsid w:val="00995AE4"/>
    <w:rsid w:val="00995C4A"/>
    <w:rsid w:val="00996067"/>
    <w:rsid w:val="009960EB"/>
    <w:rsid w:val="0099645B"/>
    <w:rsid w:val="009A10AF"/>
    <w:rsid w:val="009A266A"/>
    <w:rsid w:val="009A39F7"/>
    <w:rsid w:val="009A51D2"/>
    <w:rsid w:val="009A5B37"/>
    <w:rsid w:val="009B0463"/>
    <w:rsid w:val="009B0BD2"/>
    <w:rsid w:val="009B13D3"/>
    <w:rsid w:val="009B321C"/>
    <w:rsid w:val="009B42EE"/>
    <w:rsid w:val="009B4356"/>
    <w:rsid w:val="009B4A89"/>
    <w:rsid w:val="009B4F66"/>
    <w:rsid w:val="009C1202"/>
    <w:rsid w:val="009C1DA6"/>
    <w:rsid w:val="009C2A29"/>
    <w:rsid w:val="009C2C92"/>
    <w:rsid w:val="009C3D76"/>
    <w:rsid w:val="009C5C08"/>
    <w:rsid w:val="009C6311"/>
    <w:rsid w:val="009C717C"/>
    <w:rsid w:val="009C7D5B"/>
    <w:rsid w:val="009D13FC"/>
    <w:rsid w:val="009D1E90"/>
    <w:rsid w:val="009D2175"/>
    <w:rsid w:val="009D2549"/>
    <w:rsid w:val="009D2C14"/>
    <w:rsid w:val="009D2CE7"/>
    <w:rsid w:val="009D433B"/>
    <w:rsid w:val="009D4426"/>
    <w:rsid w:val="009D5E94"/>
    <w:rsid w:val="009D6D64"/>
    <w:rsid w:val="009E040B"/>
    <w:rsid w:val="009E0664"/>
    <w:rsid w:val="009E1E1C"/>
    <w:rsid w:val="009E2E10"/>
    <w:rsid w:val="009E4E00"/>
    <w:rsid w:val="009E5B7D"/>
    <w:rsid w:val="009E702F"/>
    <w:rsid w:val="009E76A4"/>
    <w:rsid w:val="009E7939"/>
    <w:rsid w:val="009F15D3"/>
    <w:rsid w:val="009F2275"/>
    <w:rsid w:val="009F26E1"/>
    <w:rsid w:val="009F2C6C"/>
    <w:rsid w:val="009F497F"/>
    <w:rsid w:val="009F5080"/>
    <w:rsid w:val="009F6E82"/>
    <w:rsid w:val="00A009D1"/>
    <w:rsid w:val="00A00BB1"/>
    <w:rsid w:val="00A02805"/>
    <w:rsid w:val="00A0516A"/>
    <w:rsid w:val="00A056AC"/>
    <w:rsid w:val="00A05F88"/>
    <w:rsid w:val="00A0672B"/>
    <w:rsid w:val="00A07192"/>
    <w:rsid w:val="00A11070"/>
    <w:rsid w:val="00A12C3B"/>
    <w:rsid w:val="00A12DCD"/>
    <w:rsid w:val="00A1339D"/>
    <w:rsid w:val="00A13BDE"/>
    <w:rsid w:val="00A13C69"/>
    <w:rsid w:val="00A14814"/>
    <w:rsid w:val="00A1504E"/>
    <w:rsid w:val="00A165DC"/>
    <w:rsid w:val="00A21185"/>
    <w:rsid w:val="00A217BC"/>
    <w:rsid w:val="00A231F7"/>
    <w:rsid w:val="00A23730"/>
    <w:rsid w:val="00A25112"/>
    <w:rsid w:val="00A25F86"/>
    <w:rsid w:val="00A270A7"/>
    <w:rsid w:val="00A2787F"/>
    <w:rsid w:val="00A306E5"/>
    <w:rsid w:val="00A310B6"/>
    <w:rsid w:val="00A3282A"/>
    <w:rsid w:val="00A37A3C"/>
    <w:rsid w:val="00A37B84"/>
    <w:rsid w:val="00A37EB4"/>
    <w:rsid w:val="00A4040B"/>
    <w:rsid w:val="00A40681"/>
    <w:rsid w:val="00A41BC9"/>
    <w:rsid w:val="00A474B9"/>
    <w:rsid w:val="00A4784E"/>
    <w:rsid w:val="00A515D9"/>
    <w:rsid w:val="00A51CA2"/>
    <w:rsid w:val="00A51F67"/>
    <w:rsid w:val="00A527FD"/>
    <w:rsid w:val="00A52828"/>
    <w:rsid w:val="00A52B02"/>
    <w:rsid w:val="00A52C68"/>
    <w:rsid w:val="00A53164"/>
    <w:rsid w:val="00A53DBF"/>
    <w:rsid w:val="00A54003"/>
    <w:rsid w:val="00A565F8"/>
    <w:rsid w:val="00A57309"/>
    <w:rsid w:val="00A57AB1"/>
    <w:rsid w:val="00A600D3"/>
    <w:rsid w:val="00A604DB"/>
    <w:rsid w:val="00A62654"/>
    <w:rsid w:val="00A6303C"/>
    <w:rsid w:val="00A632BF"/>
    <w:rsid w:val="00A645D5"/>
    <w:rsid w:val="00A64904"/>
    <w:rsid w:val="00A65851"/>
    <w:rsid w:val="00A66439"/>
    <w:rsid w:val="00A67653"/>
    <w:rsid w:val="00A71047"/>
    <w:rsid w:val="00A72483"/>
    <w:rsid w:val="00A72DAC"/>
    <w:rsid w:val="00A7313E"/>
    <w:rsid w:val="00A74366"/>
    <w:rsid w:val="00A748A6"/>
    <w:rsid w:val="00A74E62"/>
    <w:rsid w:val="00A765B0"/>
    <w:rsid w:val="00A7780C"/>
    <w:rsid w:val="00A8105C"/>
    <w:rsid w:val="00A83B73"/>
    <w:rsid w:val="00A84DC7"/>
    <w:rsid w:val="00A85439"/>
    <w:rsid w:val="00A856BE"/>
    <w:rsid w:val="00A85CA9"/>
    <w:rsid w:val="00A86579"/>
    <w:rsid w:val="00A86D46"/>
    <w:rsid w:val="00A86FB9"/>
    <w:rsid w:val="00A87740"/>
    <w:rsid w:val="00A87BEA"/>
    <w:rsid w:val="00A87E91"/>
    <w:rsid w:val="00A916D7"/>
    <w:rsid w:val="00A91BFD"/>
    <w:rsid w:val="00A91FE5"/>
    <w:rsid w:val="00A9441D"/>
    <w:rsid w:val="00A94FFC"/>
    <w:rsid w:val="00A95809"/>
    <w:rsid w:val="00A962CD"/>
    <w:rsid w:val="00A96780"/>
    <w:rsid w:val="00A96B61"/>
    <w:rsid w:val="00A97F21"/>
    <w:rsid w:val="00AA21F5"/>
    <w:rsid w:val="00AA45B7"/>
    <w:rsid w:val="00AA4734"/>
    <w:rsid w:val="00AA5234"/>
    <w:rsid w:val="00AA52A2"/>
    <w:rsid w:val="00AA53A2"/>
    <w:rsid w:val="00AA5D75"/>
    <w:rsid w:val="00AA610B"/>
    <w:rsid w:val="00AA6B2A"/>
    <w:rsid w:val="00AA7485"/>
    <w:rsid w:val="00AA78F1"/>
    <w:rsid w:val="00AB0258"/>
    <w:rsid w:val="00AB0857"/>
    <w:rsid w:val="00AB15B7"/>
    <w:rsid w:val="00AB1A1A"/>
    <w:rsid w:val="00AB3A92"/>
    <w:rsid w:val="00AB3EC9"/>
    <w:rsid w:val="00AB4748"/>
    <w:rsid w:val="00AB5D8E"/>
    <w:rsid w:val="00AB7274"/>
    <w:rsid w:val="00AB7712"/>
    <w:rsid w:val="00AC23F5"/>
    <w:rsid w:val="00AC2D33"/>
    <w:rsid w:val="00AC2ECD"/>
    <w:rsid w:val="00AC2EFB"/>
    <w:rsid w:val="00AC3896"/>
    <w:rsid w:val="00AC502D"/>
    <w:rsid w:val="00AC5080"/>
    <w:rsid w:val="00AC644C"/>
    <w:rsid w:val="00AC75A8"/>
    <w:rsid w:val="00AD3218"/>
    <w:rsid w:val="00AD343E"/>
    <w:rsid w:val="00AD35C0"/>
    <w:rsid w:val="00AD5DB4"/>
    <w:rsid w:val="00AD6B56"/>
    <w:rsid w:val="00AE06D5"/>
    <w:rsid w:val="00AE2409"/>
    <w:rsid w:val="00AE3BB1"/>
    <w:rsid w:val="00AE54A1"/>
    <w:rsid w:val="00AE5576"/>
    <w:rsid w:val="00AE5975"/>
    <w:rsid w:val="00AE6C1F"/>
    <w:rsid w:val="00AE76CD"/>
    <w:rsid w:val="00AE77AE"/>
    <w:rsid w:val="00AF0199"/>
    <w:rsid w:val="00AF0238"/>
    <w:rsid w:val="00AF04AE"/>
    <w:rsid w:val="00AF0619"/>
    <w:rsid w:val="00AF1101"/>
    <w:rsid w:val="00AF28E8"/>
    <w:rsid w:val="00AF29EF"/>
    <w:rsid w:val="00AF30A5"/>
    <w:rsid w:val="00AF34D3"/>
    <w:rsid w:val="00AF5562"/>
    <w:rsid w:val="00AF5F6C"/>
    <w:rsid w:val="00AF6095"/>
    <w:rsid w:val="00B008F6"/>
    <w:rsid w:val="00B00C97"/>
    <w:rsid w:val="00B01A01"/>
    <w:rsid w:val="00B01E6B"/>
    <w:rsid w:val="00B04352"/>
    <w:rsid w:val="00B04E9B"/>
    <w:rsid w:val="00B05C08"/>
    <w:rsid w:val="00B1025C"/>
    <w:rsid w:val="00B10582"/>
    <w:rsid w:val="00B12275"/>
    <w:rsid w:val="00B138BC"/>
    <w:rsid w:val="00B1445F"/>
    <w:rsid w:val="00B149C1"/>
    <w:rsid w:val="00B15DAE"/>
    <w:rsid w:val="00B171DA"/>
    <w:rsid w:val="00B17206"/>
    <w:rsid w:val="00B20818"/>
    <w:rsid w:val="00B22136"/>
    <w:rsid w:val="00B23366"/>
    <w:rsid w:val="00B23433"/>
    <w:rsid w:val="00B24531"/>
    <w:rsid w:val="00B245EF"/>
    <w:rsid w:val="00B2513D"/>
    <w:rsid w:val="00B26619"/>
    <w:rsid w:val="00B27127"/>
    <w:rsid w:val="00B31641"/>
    <w:rsid w:val="00B33D26"/>
    <w:rsid w:val="00B33E15"/>
    <w:rsid w:val="00B347C1"/>
    <w:rsid w:val="00B358C9"/>
    <w:rsid w:val="00B40772"/>
    <w:rsid w:val="00B40D6B"/>
    <w:rsid w:val="00B40E5C"/>
    <w:rsid w:val="00B43A28"/>
    <w:rsid w:val="00B448A7"/>
    <w:rsid w:val="00B46377"/>
    <w:rsid w:val="00B465A6"/>
    <w:rsid w:val="00B46BB3"/>
    <w:rsid w:val="00B46D15"/>
    <w:rsid w:val="00B47561"/>
    <w:rsid w:val="00B53E2A"/>
    <w:rsid w:val="00B5490E"/>
    <w:rsid w:val="00B54E64"/>
    <w:rsid w:val="00B558FC"/>
    <w:rsid w:val="00B61F0B"/>
    <w:rsid w:val="00B625A3"/>
    <w:rsid w:val="00B6392E"/>
    <w:rsid w:val="00B641F6"/>
    <w:rsid w:val="00B64611"/>
    <w:rsid w:val="00B65043"/>
    <w:rsid w:val="00B65EEB"/>
    <w:rsid w:val="00B65F78"/>
    <w:rsid w:val="00B66032"/>
    <w:rsid w:val="00B66343"/>
    <w:rsid w:val="00B66F17"/>
    <w:rsid w:val="00B675D9"/>
    <w:rsid w:val="00B7018B"/>
    <w:rsid w:val="00B70D4E"/>
    <w:rsid w:val="00B7171D"/>
    <w:rsid w:val="00B7187C"/>
    <w:rsid w:val="00B74CF0"/>
    <w:rsid w:val="00B74E6A"/>
    <w:rsid w:val="00B75633"/>
    <w:rsid w:val="00B75EF7"/>
    <w:rsid w:val="00B766C8"/>
    <w:rsid w:val="00B76E2F"/>
    <w:rsid w:val="00B76FCB"/>
    <w:rsid w:val="00B80527"/>
    <w:rsid w:val="00B805C9"/>
    <w:rsid w:val="00B80E9D"/>
    <w:rsid w:val="00B810A3"/>
    <w:rsid w:val="00B81900"/>
    <w:rsid w:val="00B828B2"/>
    <w:rsid w:val="00B82AF2"/>
    <w:rsid w:val="00B83D80"/>
    <w:rsid w:val="00B841AD"/>
    <w:rsid w:val="00B86F4C"/>
    <w:rsid w:val="00B87368"/>
    <w:rsid w:val="00B91575"/>
    <w:rsid w:val="00B922DC"/>
    <w:rsid w:val="00B92FEF"/>
    <w:rsid w:val="00B93215"/>
    <w:rsid w:val="00B9344B"/>
    <w:rsid w:val="00B93BFF"/>
    <w:rsid w:val="00B953A1"/>
    <w:rsid w:val="00B97F51"/>
    <w:rsid w:val="00BA0999"/>
    <w:rsid w:val="00BA0CE9"/>
    <w:rsid w:val="00BA16B2"/>
    <w:rsid w:val="00BA36D5"/>
    <w:rsid w:val="00BA505B"/>
    <w:rsid w:val="00BA551C"/>
    <w:rsid w:val="00BB01E4"/>
    <w:rsid w:val="00BB0733"/>
    <w:rsid w:val="00BB2531"/>
    <w:rsid w:val="00BB314D"/>
    <w:rsid w:val="00BB4ADF"/>
    <w:rsid w:val="00BB543A"/>
    <w:rsid w:val="00BB7062"/>
    <w:rsid w:val="00BC124A"/>
    <w:rsid w:val="00BC1EF0"/>
    <w:rsid w:val="00BC2318"/>
    <w:rsid w:val="00BC246B"/>
    <w:rsid w:val="00BC3318"/>
    <w:rsid w:val="00BC3E7A"/>
    <w:rsid w:val="00BC50C8"/>
    <w:rsid w:val="00BD0012"/>
    <w:rsid w:val="00BD1E67"/>
    <w:rsid w:val="00BD29E8"/>
    <w:rsid w:val="00BD45D1"/>
    <w:rsid w:val="00BD4F08"/>
    <w:rsid w:val="00BD5AB3"/>
    <w:rsid w:val="00BD68C3"/>
    <w:rsid w:val="00BD6D52"/>
    <w:rsid w:val="00BE1503"/>
    <w:rsid w:val="00BE2618"/>
    <w:rsid w:val="00BE2A29"/>
    <w:rsid w:val="00BE2E00"/>
    <w:rsid w:val="00BE52E8"/>
    <w:rsid w:val="00BE56D0"/>
    <w:rsid w:val="00BE5FBA"/>
    <w:rsid w:val="00BF0E39"/>
    <w:rsid w:val="00BF11A8"/>
    <w:rsid w:val="00BF1372"/>
    <w:rsid w:val="00BF1785"/>
    <w:rsid w:val="00BF221A"/>
    <w:rsid w:val="00BF5796"/>
    <w:rsid w:val="00BF6440"/>
    <w:rsid w:val="00BF6FA9"/>
    <w:rsid w:val="00BF73A2"/>
    <w:rsid w:val="00BF79A1"/>
    <w:rsid w:val="00C02F32"/>
    <w:rsid w:val="00C04C8E"/>
    <w:rsid w:val="00C054DB"/>
    <w:rsid w:val="00C07B04"/>
    <w:rsid w:val="00C1033B"/>
    <w:rsid w:val="00C11950"/>
    <w:rsid w:val="00C14939"/>
    <w:rsid w:val="00C14CDF"/>
    <w:rsid w:val="00C1532E"/>
    <w:rsid w:val="00C155EB"/>
    <w:rsid w:val="00C171B1"/>
    <w:rsid w:val="00C213DC"/>
    <w:rsid w:val="00C21FD4"/>
    <w:rsid w:val="00C22161"/>
    <w:rsid w:val="00C23AF4"/>
    <w:rsid w:val="00C24E4C"/>
    <w:rsid w:val="00C258A9"/>
    <w:rsid w:val="00C30649"/>
    <w:rsid w:val="00C31653"/>
    <w:rsid w:val="00C3252E"/>
    <w:rsid w:val="00C327AD"/>
    <w:rsid w:val="00C32943"/>
    <w:rsid w:val="00C32C3A"/>
    <w:rsid w:val="00C32D87"/>
    <w:rsid w:val="00C33B90"/>
    <w:rsid w:val="00C3459F"/>
    <w:rsid w:val="00C35A03"/>
    <w:rsid w:val="00C4068A"/>
    <w:rsid w:val="00C40BCC"/>
    <w:rsid w:val="00C4122E"/>
    <w:rsid w:val="00C415CD"/>
    <w:rsid w:val="00C446B3"/>
    <w:rsid w:val="00C45BA2"/>
    <w:rsid w:val="00C46283"/>
    <w:rsid w:val="00C472EB"/>
    <w:rsid w:val="00C47DF7"/>
    <w:rsid w:val="00C510BC"/>
    <w:rsid w:val="00C51552"/>
    <w:rsid w:val="00C521BB"/>
    <w:rsid w:val="00C52AE0"/>
    <w:rsid w:val="00C534CA"/>
    <w:rsid w:val="00C540FA"/>
    <w:rsid w:val="00C55EE7"/>
    <w:rsid w:val="00C57FB0"/>
    <w:rsid w:val="00C61216"/>
    <w:rsid w:val="00C626C9"/>
    <w:rsid w:val="00C62992"/>
    <w:rsid w:val="00C63B1B"/>
    <w:rsid w:val="00C63F95"/>
    <w:rsid w:val="00C63FCB"/>
    <w:rsid w:val="00C64140"/>
    <w:rsid w:val="00C65567"/>
    <w:rsid w:val="00C655CE"/>
    <w:rsid w:val="00C6709D"/>
    <w:rsid w:val="00C67808"/>
    <w:rsid w:val="00C678A9"/>
    <w:rsid w:val="00C717B4"/>
    <w:rsid w:val="00C728A3"/>
    <w:rsid w:val="00C72F13"/>
    <w:rsid w:val="00C73B85"/>
    <w:rsid w:val="00C749C7"/>
    <w:rsid w:val="00C74C4C"/>
    <w:rsid w:val="00C759E2"/>
    <w:rsid w:val="00C76B31"/>
    <w:rsid w:val="00C81372"/>
    <w:rsid w:val="00C81E08"/>
    <w:rsid w:val="00C84A9A"/>
    <w:rsid w:val="00C850A2"/>
    <w:rsid w:val="00C87045"/>
    <w:rsid w:val="00C870DA"/>
    <w:rsid w:val="00C87AA1"/>
    <w:rsid w:val="00C916E2"/>
    <w:rsid w:val="00C920D0"/>
    <w:rsid w:val="00C925B4"/>
    <w:rsid w:val="00C93CE9"/>
    <w:rsid w:val="00C942CF"/>
    <w:rsid w:val="00C94468"/>
    <w:rsid w:val="00C94C85"/>
    <w:rsid w:val="00C95ED8"/>
    <w:rsid w:val="00C96429"/>
    <w:rsid w:val="00C968EA"/>
    <w:rsid w:val="00C96D9C"/>
    <w:rsid w:val="00CA1D3E"/>
    <w:rsid w:val="00CA4964"/>
    <w:rsid w:val="00CA6B2E"/>
    <w:rsid w:val="00CA7840"/>
    <w:rsid w:val="00CB0CCA"/>
    <w:rsid w:val="00CB12AF"/>
    <w:rsid w:val="00CB41D9"/>
    <w:rsid w:val="00CB64F2"/>
    <w:rsid w:val="00CB6B66"/>
    <w:rsid w:val="00CB7CD0"/>
    <w:rsid w:val="00CC04F9"/>
    <w:rsid w:val="00CC0B66"/>
    <w:rsid w:val="00CC0DC4"/>
    <w:rsid w:val="00CC5193"/>
    <w:rsid w:val="00CC5D76"/>
    <w:rsid w:val="00CD06D5"/>
    <w:rsid w:val="00CD123E"/>
    <w:rsid w:val="00CD1AAE"/>
    <w:rsid w:val="00CD3E15"/>
    <w:rsid w:val="00CD4812"/>
    <w:rsid w:val="00CD4C1E"/>
    <w:rsid w:val="00CD5A68"/>
    <w:rsid w:val="00CD6937"/>
    <w:rsid w:val="00CD7562"/>
    <w:rsid w:val="00CD7872"/>
    <w:rsid w:val="00CE1A77"/>
    <w:rsid w:val="00CE4947"/>
    <w:rsid w:val="00CE57CD"/>
    <w:rsid w:val="00CE76C4"/>
    <w:rsid w:val="00CF17F5"/>
    <w:rsid w:val="00CF1BC1"/>
    <w:rsid w:val="00CF3DDB"/>
    <w:rsid w:val="00CF43AF"/>
    <w:rsid w:val="00CF4D70"/>
    <w:rsid w:val="00CF5CEF"/>
    <w:rsid w:val="00CF5F6F"/>
    <w:rsid w:val="00CF6124"/>
    <w:rsid w:val="00CF681A"/>
    <w:rsid w:val="00CF76AC"/>
    <w:rsid w:val="00D003A9"/>
    <w:rsid w:val="00D01135"/>
    <w:rsid w:val="00D0143E"/>
    <w:rsid w:val="00D0262B"/>
    <w:rsid w:val="00D027F0"/>
    <w:rsid w:val="00D035E0"/>
    <w:rsid w:val="00D03D5D"/>
    <w:rsid w:val="00D04DBF"/>
    <w:rsid w:val="00D071E7"/>
    <w:rsid w:val="00D07E54"/>
    <w:rsid w:val="00D110EC"/>
    <w:rsid w:val="00D111C3"/>
    <w:rsid w:val="00D118E1"/>
    <w:rsid w:val="00D13041"/>
    <w:rsid w:val="00D13AB6"/>
    <w:rsid w:val="00D13B89"/>
    <w:rsid w:val="00D14E99"/>
    <w:rsid w:val="00D155BB"/>
    <w:rsid w:val="00D156A3"/>
    <w:rsid w:val="00D15A16"/>
    <w:rsid w:val="00D15A76"/>
    <w:rsid w:val="00D1693A"/>
    <w:rsid w:val="00D200CF"/>
    <w:rsid w:val="00D20216"/>
    <w:rsid w:val="00D20535"/>
    <w:rsid w:val="00D21210"/>
    <w:rsid w:val="00D24145"/>
    <w:rsid w:val="00D25072"/>
    <w:rsid w:val="00D31C30"/>
    <w:rsid w:val="00D3264B"/>
    <w:rsid w:val="00D34DDF"/>
    <w:rsid w:val="00D3567A"/>
    <w:rsid w:val="00D422B6"/>
    <w:rsid w:val="00D43153"/>
    <w:rsid w:val="00D436D7"/>
    <w:rsid w:val="00D5437E"/>
    <w:rsid w:val="00D54564"/>
    <w:rsid w:val="00D54DC9"/>
    <w:rsid w:val="00D54E28"/>
    <w:rsid w:val="00D5564D"/>
    <w:rsid w:val="00D5738A"/>
    <w:rsid w:val="00D63539"/>
    <w:rsid w:val="00D63FDD"/>
    <w:rsid w:val="00D655DC"/>
    <w:rsid w:val="00D6592B"/>
    <w:rsid w:val="00D67AB3"/>
    <w:rsid w:val="00D67BCC"/>
    <w:rsid w:val="00D7000A"/>
    <w:rsid w:val="00D70A09"/>
    <w:rsid w:val="00D70FE2"/>
    <w:rsid w:val="00D7162B"/>
    <w:rsid w:val="00D72001"/>
    <w:rsid w:val="00D726B3"/>
    <w:rsid w:val="00D74020"/>
    <w:rsid w:val="00D7754A"/>
    <w:rsid w:val="00D80524"/>
    <w:rsid w:val="00D8072B"/>
    <w:rsid w:val="00D80B5C"/>
    <w:rsid w:val="00D80D45"/>
    <w:rsid w:val="00D80E94"/>
    <w:rsid w:val="00D816BE"/>
    <w:rsid w:val="00D82237"/>
    <w:rsid w:val="00D82FCD"/>
    <w:rsid w:val="00D836FD"/>
    <w:rsid w:val="00D83BCC"/>
    <w:rsid w:val="00D83FD7"/>
    <w:rsid w:val="00D854CE"/>
    <w:rsid w:val="00D864B5"/>
    <w:rsid w:val="00D901B8"/>
    <w:rsid w:val="00D92498"/>
    <w:rsid w:val="00D92D47"/>
    <w:rsid w:val="00D9372F"/>
    <w:rsid w:val="00D94B9C"/>
    <w:rsid w:val="00D9617C"/>
    <w:rsid w:val="00D96626"/>
    <w:rsid w:val="00DA09E0"/>
    <w:rsid w:val="00DA0FCA"/>
    <w:rsid w:val="00DA1E4C"/>
    <w:rsid w:val="00DA2209"/>
    <w:rsid w:val="00DA39F6"/>
    <w:rsid w:val="00DA3FA8"/>
    <w:rsid w:val="00DA4788"/>
    <w:rsid w:val="00DA5554"/>
    <w:rsid w:val="00DA5A67"/>
    <w:rsid w:val="00DB0A7E"/>
    <w:rsid w:val="00DB23C4"/>
    <w:rsid w:val="00DB309B"/>
    <w:rsid w:val="00DB7208"/>
    <w:rsid w:val="00DB7D3E"/>
    <w:rsid w:val="00DC379E"/>
    <w:rsid w:val="00DC3BC7"/>
    <w:rsid w:val="00DC5593"/>
    <w:rsid w:val="00DC5D8C"/>
    <w:rsid w:val="00DC61DF"/>
    <w:rsid w:val="00DC6C98"/>
    <w:rsid w:val="00DD0BE3"/>
    <w:rsid w:val="00DD12AC"/>
    <w:rsid w:val="00DD1ECE"/>
    <w:rsid w:val="00DD38D8"/>
    <w:rsid w:val="00DD3A42"/>
    <w:rsid w:val="00DD3DAF"/>
    <w:rsid w:val="00DD4A21"/>
    <w:rsid w:val="00DD6847"/>
    <w:rsid w:val="00DD6EF0"/>
    <w:rsid w:val="00DE0108"/>
    <w:rsid w:val="00DE0377"/>
    <w:rsid w:val="00DE0563"/>
    <w:rsid w:val="00DE1E31"/>
    <w:rsid w:val="00DE30D7"/>
    <w:rsid w:val="00DE483E"/>
    <w:rsid w:val="00DE5FEC"/>
    <w:rsid w:val="00DE61E3"/>
    <w:rsid w:val="00DF0B9B"/>
    <w:rsid w:val="00DF1C3D"/>
    <w:rsid w:val="00DF3905"/>
    <w:rsid w:val="00DF4C35"/>
    <w:rsid w:val="00DF4EBA"/>
    <w:rsid w:val="00DF505E"/>
    <w:rsid w:val="00DF62BB"/>
    <w:rsid w:val="00DF6A06"/>
    <w:rsid w:val="00DF72B5"/>
    <w:rsid w:val="00DF7575"/>
    <w:rsid w:val="00E014B8"/>
    <w:rsid w:val="00E02291"/>
    <w:rsid w:val="00E03A1A"/>
    <w:rsid w:val="00E07575"/>
    <w:rsid w:val="00E07B58"/>
    <w:rsid w:val="00E07BBD"/>
    <w:rsid w:val="00E07C33"/>
    <w:rsid w:val="00E128D5"/>
    <w:rsid w:val="00E12A77"/>
    <w:rsid w:val="00E12F95"/>
    <w:rsid w:val="00E15813"/>
    <w:rsid w:val="00E15FD8"/>
    <w:rsid w:val="00E2298D"/>
    <w:rsid w:val="00E238B0"/>
    <w:rsid w:val="00E23D9D"/>
    <w:rsid w:val="00E258C3"/>
    <w:rsid w:val="00E2599A"/>
    <w:rsid w:val="00E31A43"/>
    <w:rsid w:val="00E324BD"/>
    <w:rsid w:val="00E32714"/>
    <w:rsid w:val="00E34C65"/>
    <w:rsid w:val="00E350D9"/>
    <w:rsid w:val="00E3535C"/>
    <w:rsid w:val="00E35627"/>
    <w:rsid w:val="00E357CA"/>
    <w:rsid w:val="00E3580A"/>
    <w:rsid w:val="00E35E89"/>
    <w:rsid w:val="00E36F25"/>
    <w:rsid w:val="00E36FC1"/>
    <w:rsid w:val="00E37249"/>
    <w:rsid w:val="00E379ED"/>
    <w:rsid w:val="00E37E5F"/>
    <w:rsid w:val="00E40757"/>
    <w:rsid w:val="00E40E4C"/>
    <w:rsid w:val="00E4175C"/>
    <w:rsid w:val="00E41D46"/>
    <w:rsid w:val="00E4231F"/>
    <w:rsid w:val="00E42B45"/>
    <w:rsid w:val="00E4365E"/>
    <w:rsid w:val="00E44B92"/>
    <w:rsid w:val="00E52787"/>
    <w:rsid w:val="00E53A66"/>
    <w:rsid w:val="00E5616B"/>
    <w:rsid w:val="00E61D39"/>
    <w:rsid w:val="00E62BDD"/>
    <w:rsid w:val="00E62CF5"/>
    <w:rsid w:val="00E634F8"/>
    <w:rsid w:val="00E63C6F"/>
    <w:rsid w:val="00E63F49"/>
    <w:rsid w:val="00E668B7"/>
    <w:rsid w:val="00E66B88"/>
    <w:rsid w:val="00E71335"/>
    <w:rsid w:val="00E717CF"/>
    <w:rsid w:val="00E723E6"/>
    <w:rsid w:val="00E72B9C"/>
    <w:rsid w:val="00E7452C"/>
    <w:rsid w:val="00E75435"/>
    <w:rsid w:val="00E771E4"/>
    <w:rsid w:val="00E77549"/>
    <w:rsid w:val="00E804BE"/>
    <w:rsid w:val="00E80E36"/>
    <w:rsid w:val="00E80ED1"/>
    <w:rsid w:val="00E820CB"/>
    <w:rsid w:val="00E823E2"/>
    <w:rsid w:val="00E83613"/>
    <w:rsid w:val="00E83A84"/>
    <w:rsid w:val="00E84768"/>
    <w:rsid w:val="00E858A7"/>
    <w:rsid w:val="00E86A3B"/>
    <w:rsid w:val="00E87304"/>
    <w:rsid w:val="00E87902"/>
    <w:rsid w:val="00E9043F"/>
    <w:rsid w:val="00E9106B"/>
    <w:rsid w:val="00E91A74"/>
    <w:rsid w:val="00E91F66"/>
    <w:rsid w:val="00E92010"/>
    <w:rsid w:val="00E931DE"/>
    <w:rsid w:val="00E94072"/>
    <w:rsid w:val="00E961D9"/>
    <w:rsid w:val="00E96964"/>
    <w:rsid w:val="00EA08A9"/>
    <w:rsid w:val="00EA0EDA"/>
    <w:rsid w:val="00EA1B90"/>
    <w:rsid w:val="00EA2B67"/>
    <w:rsid w:val="00EA426D"/>
    <w:rsid w:val="00EA516B"/>
    <w:rsid w:val="00EA574E"/>
    <w:rsid w:val="00EA593A"/>
    <w:rsid w:val="00EA5C7D"/>
    <w:rsid w:val="00EA6A46"/>
    <w:rsid w:val="00EA7BF5"/>
    <w:rsid w:val="00EB0ED7"/>
    <w:rsid w:val="00EB13B6"/>
    <w:rsid w:val="00EB3D82"/>
    <w:rsid w:val="00EC21CE"/>
    <w:rsid w:val="00EC3DBE"/>
    <w:rsid w:val="00EC5350"/>
    <w:rsid w:val="00EC5900"/>
    <w:rsid w:val="00EC5A74"/>
    <w:rsid w:val="00EC5BD5"/>
    <w:rsid w:val="00EC7AEF"/>
    <w:rsid w:val="00ED001F"/>
    <w:rsid w:val="00ED06AB"/>
    <w:rsid w:val="00ED24A8"/>
    <w:rsid w:val="00ED3D91"/>
    <w:rsid w:val="00EE14B7"/>
    <w:rsid w:val="00EE17A0"/>
    <w:rsid w:val="00EE28D5"/>
    <w:rsid w:val="00EE42F7"/>
    <w:rsid w:val="00EE5026"/>
    <w:rsid w:val="00EE50E7"/>
    <w:rsid w:val="00EE52F3"/>
    <w:rsid w:val="00EE6720"/>
    <w:rsid w:val="00EE71FA"/>
    <w:rsid w:val="00EE75BA"/>
    <w:rsid w:val="00EF028A"/>
    <w:rsid w:val="00EF0436"/>
    <w:rsid w:val="00EF21AE"/>
    <w:rsid w:val="00EF2403"/>
    <w:rsid w:val="00EF29AC"/>
    <w:rsid w:val="00EF2F52"/>
    <w:rsid w:val="00EF3A88"/>
    <w:rsid w:val="00EF3E78"/>
    <w:rsid w:val="00EF456F"/>
    <w:rsid w:val="00EF52C3"/>
    <w:rsid w:val="00EF5657"/>
    <w:rsid w:val="00EF6491"/>
    <w:rsid w:val="00EF6E59"/>
    <w:rsid w:val="00F01053"/>
    <w:rsid w:val="00F022FA"/>
    <w:rsid w:val="00F037CC"/>
    <w:rsid w:val="00F04AA3"/>
    <w:rsid w:val="00F050D2"/>
    <w:rsid w:val="00F07F7A"/>
    <w:rsid w:val="00F128E5"/>
    <w:rsid w:val="00F13080"/>
    <w:rsid w:val="00F13BEF"/>
    <w:rsid w:val="00F1456A"/>
    <w:rsid w:val="00F14616"/>
    <w:rsid w:val="00F15721"/>
    <w:rsid w:val="00F16C31"/>
    <w:rsid w:val="00F21333"/>
    <w:rsid w:val="00F2158E"/>
    <w:rsid w:val="00F23600"/>
    <w:rsid w:val="00F23C23"/>
    <w:rsid w:val="00F247FA"/>
    <w:rsid w:val="00F260A0"/>
    <w:rsid w:val="00F2747A"/>
    <w:rsid w:val="00F27C68"/>
    <w:rsid w:val="00F3114A"/>
    <w:rsid w:val="00F33774"/>
    <w:rsid w:val="00F34FB1"/>
    <w:rsid w:val="00F35D26"/>
    <w:rsid w:val="00F364EC"/>
    <w:rsid w:val="00F374FD"/>
    <w:rsid w:val="00F40FF2"/>
    <w:rsid w:val="00F416AD"/>
    <w:rsid w:val="00F4178B"/>
    <w:rsid w:val="00F41F1A"/>
    <w:rsid w:val="00F42F99"/>
    <w:rsid w:val="00F46826"/>
    <w:rsid w:val="00F47875"/>
    <w:rsid w:val="00F47CD3"/>
    <w:rsid w:val="00F5113C"/>
    <w:rsid w:val="00F51C4C"/>
    <w:rsid w:val="00F520FB"/>
    <w:rsid w:val="00F53B48"/>
    <w:rsid w:val="00F55320"/>
    <w:rsid w:val="00F5541E"/>
    <w:rsid w:val="00F558D8"/>
    <w:rsid w:val="00F56187"/>
    <w:rsid w:val="00F5676A"/>
    <w:rsid w:val="00F5694D"/>
    <w:rsid w:val="00F60603"/>
    <w:rsid w:val="00F62358"/>
    <w:rsid w:val="00F62421"/>
    <w:rsid w:val="00F63748"/>
    <w:rsid w:val="00F63EA4"/>
    <w:rsid w:val="00F64D57"/>
    <w:rsid w:val="00F657E9"/>
    <w:rsid w:val="00F6645A"/>
    <w:rsid w:val="00F66535"/>
    <w:rsid w:val="00F672CA"/>
    <w:rsid w:val="00F6787E"/>
    <w:rsid w:val="00F70AAF"/>
    <w:rsid w:val="00F710E1"/>
    <w:rsid w:val="00F71115"/>
    <w:rsid w:val="00F721DE"/>
    <w:rsid w:val="00F74064"/>
    <w:rsid w:val="00F7555C"/>
    <w:rsid w:val="00F7618B"/>
    <w:rsid w:val="00F77BEE"/>
    <w:rsid w:val="00F80A7B"/>
    <w:rsid w:val="00F8267B"/>
    <w:rsid w:val="00F84A6F"/>
    <w:rsid w:val="00F85866"/>
    <w:rsid w:val="00F85BF8"/>
    <w:rsid w:val="00F86065"/>
    <w:rsid w:val="00F865C7"/>
    <w:rsid w:val="00F86A30"/>
    <w:rsid w:val="00F908B9"/>
    <w:rsid w:val="00F92A05"/>
    <w:rsid w:val="00F93C14"/>
    <w:rsid w:val="00F972BE"/>
    <w:rsid w:val="00FA2B35"/>
    <w:rsid w:val="00FA33A8"/>
    <w:rsid w:val="00FA3A9C"/>
    <w:rsid w:val="00FA4FED"/>
    <w:rsid w:val="00FA6632"/>
    <w:rsid w:val="00FA77B2"/>
    <w:rsid w:val="00FB0527"/>
    <w:rsid w:val="00FB1125"/>
    <w:rsid w:val="00FB2A7D"/>
    <w:rsid w:val="00FB4329"/>
    <w:rsid w:val="00FB4EAC"/>
    <w:rsid w:val="00FB61C8"/>
    <w:rsid w:val="00FC210D"/>
    <w:rsid w:val="00FC2239"/>
    <w:rsid w:val="00FC2742"/>
    <w:rsid w:val="00FC2A60"/>
    <w:rsid w:val="00FC3FCC"/>
    <w:rsid w:val="00FC5EE9"/>
    <w:rsid w:val="00FC6B1A"/>
    <w:rsid w:val="00FC721E"/>
    <w:rsid w:val="00FD06C5"/>
    <w:rsid w:val="00FD103C"/>
    <w:rsid w:val="00FD1121"/>
    <w:rsid w:val="00FD2205"/>
    <w:rsid w:val="00FD2871"/>
    <w:rsid w:val="00FD2FA4"/>
    <w:rsid w:val="00FD3B35"/>
    <w:rsid w:val="00FD5137"/>
    <w:rsid w:val="00FD66CB"/>
    <w:rsid w:val="00FD70C5"/>
    <w:rsid w:val="00FD7C6E"/>
    <w:rsid w:val="00FE2CD5"/>
    <w:rsid w:val="00FE2D73"/>
    <w:rsid w:val="00FE2FBF"/>
    <w:rsid w:val="00FE31F4"/>
    <w:rsid w:val="00FE3460"/>
    <w:rsid w:val="00FE3755"/>
    <w:rsid w:val="00FE3C43"/>
    <w:rsid w:val="00FE4B9A"/>
    <w:rsid w:val="00FE4F56"/>
    <w:rsid w:val="00FE55E8"/>
    <w:rsid w:val="00FE592C"/>
    <w:rsid w:val="00FE61EC"/>
    <w:rsid w:val="00FE6BCF"/>
    <w:rsid w:val="00FF0370"/>
    <w:rsid w:val="00FF10EE"/>
    <w:rsid w:val="00FF2B9F"/>
    <w:rsid w:val="00FF3515"/>
    <w:rsid w:val="00FF3D82"/>
    <w:rsid w:val="00FF4BFB"/>
    <w:rsid w:val="00FF512F"/>
    <w:rsid w:val="00FF6636"/>
    <w:rsid w:val="00FF74AD"/>
    <w:rsid w:val="4C3EB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130C55E"/>
  <w15:docId w15:val="{4EBE5A1F-3CE7-4422-9C2F-FE95439E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Followed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C23"/>
    <w:rPr>
      <w:rFonts w:ascii="Book Antiqua" w:hAnsi="Book Antiqua"/>
      <w:lang w:val="en-US" w:eastAsia="en-US"/>
    </w:rPr>
  </w:style>
  <w:style w:type="paragraph" w:styleId="Heading1">
    <w:name w:val="heading 1"/>
    <w:basedOn w:val="Normal"/>
    <w:next w:val="Normal"/>
    <w:qFormat/>
    <w:rsid w:val="006909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D2,heading 2,Heading 2 Hidden"/>
    <w:basedOn w:val="BodyText"/>
    <w:next w:val="BodyText"/>
    <w:link w:val="Heading2Char"/>
    <w:qFormat/>
    <w:rsid w:val="00506242"/>
    <w:pPr>
      <w:keepNext/>
      <w:keepLines/>
      <w:pageBreakBefore/>
      <w:pBdr>
        <w:top w:val="single" w:sz="48" w:space="4" w:color="auto"/>
      </w:pBdr>
      <w:ind w:left="0"/>
      <w:outlineLvl w:val="1"/>
    </w:pPr>
    <w:rPr>
      <w:rFonts w:ascii="Arial" w:hAnsi="Arial"/>
      <w:b/>
      <w:color w:val="0000FF"/>
      <w:sz w:val="28"/>
    </w:rPr>
  </w:style>
  <w:style w:type="paragraph" w:styleId="Heading3">
    <w:name w:val="heading 3"/>
    <w:basedOn w:val="Normal"/>
    <w:next w:val="Normal"/>
    <w:qFormat/>
    <w:rsid w:val="000C2583"/>
    <w:pPr>
      <w:keepNext/>
      <w:pBdr>
        <w:top w:val="single" w:sz="48" w:space="1" w:color="auto"/>
      </w:pBdr>
      <w:spacing w:before="240" w:after="60"/>
      <w:outlineLvl w:val="2"/>
    </w:pPr>
    <w:rPr>
      <w:rFonts w:ascii="Arial" w:hAnsi="Arial" w:cs="Arial"/>
      <w:b/>
      <w:bCs/>
      <w:color w:val="0000FF"/>
      <w:sz w:val="26"/>
      <w:szCs w:val="26"/>
    </w:rPr>
  </w:style>
  <w:style w:type="paragraph" w:styleId="Heading4">
    <w:name w:val="heading 4"/>
    <w:basedOn w:val="BodyText"/>
    <w:next w:val="BodyText"/>
    <w:link w:val="Heading4Char"/>
    <w:qFormat/>
    <w:rsid w:val="0016764D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rFonts w:ascii="Times New Roman" w:eastAsia="MS Mincho" w:hAnsi="Times New Roman"/>
      <w:b/>
      <w:sz w:val="24"/>
      <w:szCs w:val="24"/>
      <w:lang w:eastAsia="ja-JP"/>
    </w:rPr>
  </w:style>
  <w:style w:type="paragraph" w:styleId="Heading5">
    <w:name w:val="heading 5"/>
    <w:basedOn w:val="BodyText"/>
    <w:next w:val="BodyText"/>
    <w:link w:val="Heading5Char"/>
    <w:qFormat/>
    <w:rsid w:val="0016764D"/>
    <w:pPr>
      <w:keepNext/>
      <w:keepLines/>
      <w:outlineLvl w:val="4"/>
    </w:pPr>
    <w:rPr>
      <w:rFonts w:ascii="Times New Roman" w:eastAsia="MS Mincho" w:hAnsi="Times New Roman"/>
      <w:b/>
      <w:i/>
      <w:sz w:val="24"/>
      <w:szCs w:val="24"/>
      <w:lang w:eastAsia="ja-JP"/>
    </w:rPr>
  </w:style>
  <w:style w:type="paragraph" w:styleId="Heading6">
    <w:name w:val="heading 6"/>
    <w:basedOn w:val="Normal"/>
    <w:next w:val="Normal"/>
    <w:link w:val="Heading6Char"/>
    <w:unhideWhenUsed/>
    <w:qFormat/>
    <w:rsid w:val="0050624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Indent"/>
    <w:link w:val="Heading7Char"/>
    <w:qFormat/>
    <w:rsid w:val="0016764D"/>
    <w:pPr>
      <w:ind w:left="720"/>
      <w:outlineLvl w:val="6"/>
    </w:pPr>
    <w:rPr>
      <w:rFonts w:ascii="Times" w:eastAsia="MS Mincho" w:hAnsi="Times"/>
      <w:i/>
      <w:sz w:val="24"/>
      <w:szCs w:val="24"/>
      <w:lang w:eastAsia="ja-JP"/>
    </w:rPr>
  </w:style>
  <w:style w:type="paragraph" w:styleId="Heading8">
    <w:name w:val="heading 8"/>
    <w:basedOn w:val="Normal"/>
    <w:next w:val="NormalIndent"/>
    <w:link w:val="Heading8Char"/>
    <w:qFormat/>
    <w:rsid w:val="0016764D"/>
    <w:pPr>
      <w:ind w:left="720"/>
      <w:outlineLvl w:val="7"/>
    </w:pPr>
    <w:rPr>
      <w:rFonts w:ascii="Times" w:eastAsia="MS Mincho" w:hAnsi="Times"/>
      <w:i/>
      <w:sz w:val="24"/>
      <w:szCs w:val="24"/>
      <w:lang w:eastAsia="ja-JP"/>
    </w:rPr>
  </w:style>
  <w:style w:type="paragraph" w:styleId="Heading9">
    <w:name w:val="heading 9"/>
    <w:basedOn w:val="Normal"/>
    <w:next w:val="NormalIndent"/>
    <w:link w:val="Heading9Char"/>
    <w:qFormat/>
    <w:rsid w:val="0016764D"/>
    <w:pPr>
      <w:ind w:left="720"/>
      <w:outlineLvl w:val="8"/>
    </w:pPr>
    <w:rPr>
      <w:rFonts w:ascii="Times" w:eastAsia="MS Mincho" w:hAnsi="Times"/>
      <w:i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contents,body,Corps de texte,body tesx,xPlatte tekst,Platte tekst,body text1,body text2,bt1,body text3,bt2,body text4,bt3,body text5,bt4,body text6,bt5,body text7,bt6,body text8,bt7,body text11,body text21,bt11,body text31,bt21"/>
    <w:basedOn w:val="Normal"/>
    <w:link w:val="BodyTextChar"/>
    <w:rsid w:val="00F23C23"/>
    <w:pPr>
      <w:spacing w:before="120" w:after="120"/>
      <w:ind w:left="2520"/>
    </w:pPr>
  </w:style>
  <w:style w:type="character" w:customStyle="1" w:styleId="BodyTextChar">
    <w:name w:val="Body Text Char"/>
    <w:aliases w:val="body text Char,bt Char,contents Char,body Char,Corps de texte Char,body tesx Char,xPlatte tekst Char,Platte tekst Char,body text1 Char,body text2 Char,bt1 Char,body text3 Char,bt2 Char,body text4 Char,bt3 Char,body text5 Char,bt4 Char"/>
    <w:basedOn w:val="DefaultParagraphFont"/>
    <w:link w:val="BodyText"/>
    <w:rsid w:val="00F23C23"/>
    <w:rPr>
      <w:rFonts w:ascii="Book Antiqua" w:hAnsi="Book Antiqua"/>
      <w:lang w:val="en-US" w:eastAsia="en-US" w:bidi="ar-SA"/>
    </w:rPr>
  </w:style>
  <w:style w:type="character" w:customStyle="1" w:styleId="Heading2Char">
    <w:name w:val="Heading 2 Char"/>
    <w:aliases w:val="HD2 Char,heading 2 Char,Heading 2 Hidden Char"/>
    <w:link w:val="Heading2"/>
    <w:rsid w:val="0016764D"/>
    <w:rPr>
      <w:rFonts w:ascii="Arial" w:hAnsi="Arial"/>
      <w:b/>
      <w:color w:val="0000FF"/>
      <w:sz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6764D"/>
    <w:rPr>
      <w:rFonts w:eastAsia="MS Mincho"/>
      <w:b/>
      <w:sz w:val="24"/>
      <w:szCs w:val="24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16764D"/>
    <w:rPr>
      <w:rFonts w:eastAsia="MS Mincho"/>
      <w:b/>
      <w:i/>
      <w:sz w:val="24"/>
      <w:szCs w:val="24"/>
      <w:lang w:val="en-US" w:eastAsia="ja-JP"/>
    </w:rPr>
  </w:style>
  <w:style w:type="character" w:customStyle="1" w:styleId="Heading6Char">
    <w:name w:val="Heading 6 Char"/>
    <w:basedOn w:val="DefaultParagraphFont"/>
    <w:link w:val="Heading6"/>
    <w:semiHidden/>
    <w:rsid w:val="00506242"/>
    <w:rPr>
      <w:rFonts w:asciiTheme="majorHAnsi" w:eastAsiaTheme="majorEastAsia" w:hAnsiTheme="majorHAnsi" w:cstheme="majorBidi"/>
      <w:color w:val="243F60" w:themeColor="accent1" w:themeShade="7F"/>
      <w:lang w:val="en-US" w:eastAsia="en-US"/>
    </w:rPr>
  </w:style>
  <w:style w:type="paragraph" w:styleId="NormalIndent">
    <w:name w:val="Normal Indent"/>
    <w:basedOn w:val="Normal"/>
    <w:link w:val="NormalIndentChar"/>
    <w:rsid w:val="0016764D"/>
    <w:pPr>
      <w:ind w:left="72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NormalIndentChar">
    <w:name w:val="Normal Indent Char"/>
    <w:link w:val="NormalIndent"/>
    <w:rsid w:val="0016764D"/>
    <w:rPr>
      <w:rFonts w:eastAsia="MS Mincho"/>
      <w:sz w:val="24"/>
      <w:szCs w:val="24"/>
      <w:lang w:val="en-US" w:eastAsia="ja-JP"/>
    </w:rPr>
  </w:style>
  <w:style w:type="character" w:customStyle="1" w:styleId="Heading7Char">
    <w:name w:val="Heading 7 Char"/>
    <w:basedOn w:val="DefaultParagraphFont"/>
    <w:link w:val="Heading7"/>
    <w:rsid w:val="0016764D"/>
    <w:rPr>
      <w:rFonts w:ascii="Times" w:eastAsia="MS Mincho" w:hAnsi="Times"/>
      <w:i/>
      <w:sz w:val="24"/>
      <w:szCs w:val="24"/>
      <w:lang w:val="en-US" w:eastAsia="ja-JP"/>
    </w:rPr>
  </w:style>
  <w:style w:type="character" w:customStyle="1" w:styleId="Heading8Char">
    <w:name w:val="Heading 8 Char"/>
    <w:basedOn w:val="DefaultParagraphFont"/>
    <w:link w:val="Heading8"/>
    <w:rsid w:val="0016764D"/>
    <w:rPr>
      <w:rFonts w:ascii="Times" w:eastAsia="MS Mincho" w:hAnsi="Times"/>
      <w:i/>
      <w:sz w:val="24"/>
      <w:szCs w:val="24"/>
      <w:lang w:val="en-US" w:eastAsia="ja-JP"/>
    </w:rPr>
  </w:style>
  <w:style w:type="character" w:customStyle="1" w:styleId="Heading9Char">
    <w:name w:val="Heading 9 Char"/>
    <w:basedOn w:val="DefaultParagraphFont"/>
    <w:link w:val="Heading9"/>
    <w:rsid w:val="0016764D"/>
    <w:rPr>
      <w:rFonts w:ascii="Times" w:eastAsia="MS Mincho" w:hAnsi="Times"/>
      <w:i/>
      <w:sz w:val="24"/>
      <w:szCs w:val="24"/>
      <w:lang w:val="en-US" w:eastAsia="ja-JP"/>
    </w:rPr>
  </w:style>
  <w:style w:type="paragraph" w:customStyle="1" w:styleId="TitleBar">
    <w:name w:val="Title Bar"/>
    <w:basedOn w:val="Normal"/>
    <w:rsid w:val="00F23C23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character" w:customStyle="1" w:styleId="HighlightedVariable">
    <w:name w:val="Highlighted Variable"/>
    <w:basedOn w:val="DefaultParagraphFont"/>
    <w:rsid w:val="00F23C23"/>
    <w:rPr>
      <w:rFonts w:ascii="Book Antiqua" w:hAnsi="Book Antiqua"/>
      <w:color w:val="0000FF"/>
    </w:rPr>
  </w:style>
  <w:style w:type="paragraph" w:customStyle="1" w:styleId="RouteTitle">
    <w:name w:val="Route Title"/>
    <w:basedOn w:val="Normal"/>
    <w:rsid w:val="00F23C23"/>
    <w:pPr>
      <w:keepLines/>
      <w:spacing w:after="120"/>
      <w:ind w:left="2520" w:right="720"/>
    </w:pPr>
    <w:rPr>
      <w:sz w:val="36"/>
    </w:rPr>
  </w:style>
  <w:style w:type="paragraph" w:customStyle="1" w:styleId="Title-Major">
    <w:name w:val="Title-Major"/>
    <w:basedOn w:val="Title"/>
    <w:rsid w:val="00F23C23"/>
    <w:pPr>
      <w:keepLines/>
      <w:spacing w:before="0" w:after="120"/>
      <w:ind w:left="2520" w:right="720"/>
      <w:jc w:val="left"/>
      <w:outlineLvl w:val="9"/>
    </w:pPr>
    <w:rPr>
      <w:rFonts w:ascii="Book Antiqua" w:hAnsi="Book Antiqua" w:cs="Times New Roman"/>
      <w:b w:val="0"/>
      <w:bCs w:val="0"/>
      <w:smallCaps/>
      <w:kern w:val="0"/>
      <w:sz w:val="48"/>
      <w:szCs w:val="20"/>
    </w:rPr>
  </w:style>
  <w:style w:type="paragraph" w:styleId="Title">
    <w:name w:val="Title"/>
    <w:basedOn w:val="Normal"/>
    <w:qFormat/>
    <w:rsid w:val="00F23C2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leText">
    <w:name w:val="Table Text"/>
    <w:basedOn w:val="Normal"/>
    <w:link w:val="TableTextChar"/>
    <w:rsid w:val="00F23C23"/>
    <w:pPr>
      <w:keepLines/>
    </w:pPr>
    <w:rPr>
      <w:sz w:val="16"/>
    </w:rPr>
  </w:style>
  <w:style w:type="character" w:customStyle="1" w:styleId="TableTextChar">
    <w:name w:val="Table Text Char"/>
    <w:link w:val="TableText"/>
    <w:rsid w:val="00110F80"/>
    <w:rPr>
      <w:rFonts w:ascii="Book Antiqua" w:hAnsi="Book Antiqua"/>
      <w:sz w:val="16"/>
      <w:lang w:val="en-US" w:eastAsia="en-US"/>
    </w:rPr>
  </w:style>
  <w:style w:type="paragraph" w:customStyle="1" w:styleId="HeadingBar">
    <w:name w:val="Heading Bar"/>
    <w:basedOn w:val="Normal"/>
    <w:next w:val="Heading3"/>
    <w:rsid w:val="00F23C23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ableHeading">
    <w:name w:val="Table Heading"/>
    <w:basedOn w:val="TableText"/>
    <w:rsid w:val="00F23C23"/>
    <w:pPr>
      <w:spacing w:before="120" w:after="120"/>
    </w:pPr>
    <w:rPr>
      <w:b/>
    </w:rPr>
  </w:style>
  <w:style w:type="paragraph" w:customStyle="1" w:styleId="TOCHeading1">
    <w:name w:val="TOC Heading1"/>
    <w:basedOn w:val="Normal"/>
    <w:rsid w:val="00DB309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paragraph" w:styleId="Footer">
    <w:name w:val="footer"/>
    <w:basedOn w:val="Normal"/>
    <w:link w:val="FooterChar"/>
    <w:rsid w:val="00DB309B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4503B9"/>
    <w:rPr>
      <w:rFonts w:ascii="Book Antiqua" w:hAnsi="Book Antiqua"/>
      <w:sz w:val="16"/>
      <w:lang w:val="en-US" w:eastAsia="en-US"/>
    </w:rPr>
  </w:style>
  <w:style w:type="paragraph" w:styleId="Header">
    <w:name w:val="header"/>
    <w:basedOn w:val="Normal"/>
    <w:link w:val="HeaderChar"/>
    <w:rsid w:val="00DB309B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link w:val="Header"/>
    <w:rsid w:val="0016764D"/>
    <w:rPr>
      <w:rFonts w:ascii="Book Antiqua" w:hAnsi="Book Antiqua"/>
      <w:sz w:val="16"/>
      <w:lang w:val="en-US" w:eastAsia="en-US"/>
    </w:rPr>
  </w:style>
  <w:style w:type="paragraph" w:styleId="TOC3">
    <w:name w:val="toc 3"/>
    <w:basedOn w:val="Normal"/>
    <w:next w:val="Normal"/>
    <w:uiPriority w:val="39"/>
    <w:rsid w:val="006454F7"/>
    <w:pPr>
      <w:tabs>
        <w:tab w:val="right" w:leader="dot" w:pos="9072"/>
      </w:tabs>
      <w:spacing w:line="360" w:lineRule="auto"/>
      <w:ind w:left="567"/>
    </w:pPr>
    <w:rPr>
      <w:rFonts w:ascii="Arial" w:hAnsi="Arial"/>
      <w:color w:val="0000FF"/>
    </w:rPr>
  </w:style>
  <w:style w:type="paragraph" w:styleId="TOC2">
    <w:name w:val="toc 2"/>
    <w:basedOn w:val="Normal"/>
    <w:next w:val="Normal"/>
    <w:uiPriority w:val="39"/>
    <w:rsid w:val="00862C58"/>
    <w:pPr>
      <w:tabs>
        <w:tab w:val="right" w:leader="dot" w:pos="9072"/>
      </w:tabs>
      <w:spacing w:before="120" w:after="120"/>
    </w:pPr>
    <w:rPr>
      <w:rFonts w:ascii="Arial" w:hAnsi="Arial"/>
    </w:rPr>
  </w:style>
  <w:style w:type="character" w:styleId="Hyperlink">
    <w:name w:val="Hyperlink"/>
    <w:basedOn w:val="DefaultParagraphFont"/>
    <w:uiPriority w:val="99"/>
    <w:rsid w:val="006909D1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862C58"/>
    <w:pPr>
      <w:tabs>
        <w:tab w:val="right" w:leader="dot" w:pos="9072"/>
      </w:tabs>
    </w:pPr>
    <w:rPr>
      <w:rFonts w:ascii="Arial" w:hAnsi="Arial"/>
    </w:rPr>
  </w:style>
  <w:style w:type="character" w:customStyle="1" w:styleId="bodytextCharChar">
    <w:name w:val="body text Char Char"/>
    <w:basedOn w:val="DefaultParagraphFont"/>
    <w:rsid w:val="003A04E2"/>
    <w:rPr>
      <w:rFonts w:ascii="Book Antiqua" w:hAnsi="Book Antiqua"/>
      <w:lang w:val="en-US" w:eastAsia="en-US" w:bidi="ar-SA"/>
    </w:rPr>
  </w:style>
  <w:style w:type="table" w:styleId="TableGrid">
    <w:name w:val="Table Grid"/>
    <w:basedOn w:val="TableNormal"/>
    <w:uiPriority w:val="59"/>
    <w:rsid w:val="004C45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DB72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B7208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D0262B"/>
    <w:pPr>
      <w:ind w:left="720"/>
      <w:contextualSpacing/>
    </w:pPr>
  </w:style>
  <w:style w:type="paragraph" w:customStyle="1" w:styleId="Heading41">
    <w:name w:val="Heading 41"/>
    <w:basedOn w:val="Heading3"/>
    <w:qFormat/>
    <w:rsid w:val="00C14939"/>
    <w:pPr>
      <w:spacing w:line="360" w:lineRule="auto"/>
      <w:ind w:right="3678"/>
    </w:pPr>
    <w:rPr>
      <w:rFonts w:cs="Calibri"/>
    </w:rPr>
  </w:style>
  <w:style w:type="paragraph" w:styleId="Revision">
    <w:name w:val="Revision"/>
    <w:hidden/>
    <w:uiPriority w:val="99"/>
    <w:semiHidden/>
    <w:rsid w:val="006F2B30"/>
    <w:rPr>
      <w:rFonts w:ascii="Book Antiqua" w:hAnsi="Book Antiqua"/>
      <w:lang w:val="en-US" w:eastAsia="en-US"/>
    </w:rPr>
  </w:style>
  <w:style w:type="character" w:styleId="PageNumber">
    <w:name w:val="page number"/>
    <w:rsid w:val="004503B9"/>
    <w:rPr>
      <w:rFonts w:ascii="Book Antiqua" w:hAnsi="Book Antiqua"/>
    </w:rPr>
  </w:style>
  <w:style w:type="paragraph" w:customStyle="1" w:styleId="ContentsHD2">
    <w:name w:val="Contents HD2"/>
    <w:basedOn w:val="TOC3"/>
    <w:qFormat/>
    <w:rsid w:val="00C521BB"/>
  </w:style>
  <w:style w:type="character" w:styleId="Emphasis">
    <w:name w:val="Emphasis"/>
    <w:basedOn w:val="DefaultParagraphFont"/>
    <w:qFormat/>
    <w:rsid w:val="00D92498"/>
    <w:rPr>
      <w:rFonts w:ascii="Arial" w:hAnsi="Arial"/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862C5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TOC4">
    <w:name w:val="toc 4"/>
    <w:basedOn w:val="Normal"/>
    <w:next w:val="Normal"/>
    <w:autoRedefine/>
    <w:semiHidden/>
    <w:unhideWhenUsed/>
    <w:rsid w:val="006454F7"/>
    <w:pPr>
      <w:spacing w:before="120" w:after="220"/>
      <w:ind w:left="600"/>
    </w:pPr>
    <w:rPr>
      <w:rFonts w:ascii="Arial" w:hAnsi="Arial"/>
    </w:rPr>
  </w:style>
  <w:style w:type="character" w:customStyle="1" w:styleId="WW8Num40z0">
    <w:name w:val="WW8Num40z0"/>
    <w:rsid w:val="005E7915"/>
    <w:rPr>
      <w:b/>
      <w:i w:val="0"/>
    </w:rPr>
  </w:style>
  <w:style w:type="character" w:customStyle="1" w:styleId="shorttext">
    <w:name w:val="short_text"/>
    <w:basedOn w:val="DefaultParagraphFont"/>
    <w:rsid w:val="005E7915"/>
  </w:style>
  <w:style w:type="character" w:customStyle="1" w:styleId="WW8Num12z3">
    <w:name w:val="WW8Num12z3"/>
    <w:rsid w:val="00715E59"/>
    <w:rPr>
      <w:rFonts w:ascii="Symbol" w:hAnsi="Symbol"/>
    </w:rPr>
  </w:style>
  <w:style w:type="paragraph" w:customStyle="1" w:styleId="Bullet">
    <w:name w:val="Bullet"/>
    <w:basedOn w:val="BodyText"/>
    <w:rsid w:val="00715E59"/>
    <w:pPr>
      <w:keepLines/>
      <w:spacing w:before="60" w:after="60"/>
      <w:ind w:left="3096" w:hanging="216"/>
    </w:pPr>
  </w:style>
  <w:style w:type="paragraph" w:customStyle="1" w:styleId="Heading40">
    <w:name w:val="Heading4"/>
    <w:basedOn w:val="Heading3"/>
    <w:qFormat/>
    <w:rsid w:val="00E80E36"/>
    <w:pPr>
      <w:spacing w:line="360" w:lineRule="auto"/>
      <w:ind w:right="3678"/>
    </w:pPr>
    <w:rPr>
      <w:rFonts w:cs="Calibri"/>
    </w:rPr>
  </w:style>
  <w:style w:type="character" w:customStyle="1" w:styleId="x41">
    <w:name w:val="x41"/>
    <w:rsid w:val="0016764D"/>
    <w:rPr>
      <w:rFonts w:ascii="Tahoma" w:hAnsi="Tahoma" w:cs="Tahoma" w:hint="default"/>
      <w:color w:val="3C3C3C"/>
      <w:sz w:val="20"/>
      <w:szCs w:val="20"/>
    </w:rPr>
  </w:style>
  <w:style w:type="character" w:customStyle="1" w:styleId="x811">
    <w:name w:val="x811"/>
    <w:rsid w:val="0016764D"/>
    <w:rPr>
      <w:rFonts w:ascii="Tahoma" w:hAnsi="Tahoma" w:cs="Tahoma" w:hint="default"/>
      <w:b w:val="0"/>
      <w:bCs w:val="0"/>
      <w:color w:val="3C3C3C"/>
      <w:sz w:val="20"/>
      <w:szCs w:val="20"/>
    </w:rPr>
  </w:style>
  <w:style w:type="character" w:customStyle="1" w:styleId="xc1">
    <w:name w:val="xc1"/>
    <w:rsid w:val="0016764D"/>
    <w:rPr>
      <w:rFonts w:ascii="Tahoma" w:hAnsi="Tahoma" w:cs="Tahoma" w:hint="default"/>
      <w:b w:val="0"/>
      <w:bCs w:val="0"/>
      <w:color w:val="3A5A87"/>
      <w:sz w:val="20"/>
      <w:szCs w:val="20"/>
    </w:rPr>
  </w:style>
  <w:style w:type="paragraph" w:customStyle="1" w:styleId="Checklist-X">
    <w:name w:val="Checklist-X"/>
    <w:basedOn w:val="Checklist"/>
    <w:rsid w:val="0016764D"/>
  </w:style>
  <w:style w:type="paragraph" w:customStyle="1" w:styleId="Checklist">
    <w:name w:val="Checklist"/>
    <w:basedOn w:val="Bullet"/>
    <w:rsid w:val="0016764D"/>
    <w:pPr>
      <w:ind w:left="3427" w:hanging="547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16764D"/>
    <w:rPr>
      <w:rFonts w:eastAsia="MS Mincho"/>
      <w:sz w:val="24"/>
      <w:szCs w:val="24"/>
      <w:lang w:val="en-US" w:eastAsia="ja-JP"/>
    </w:rPr>
  </w:style>
  <w:style w:type="paragraph" w:styleId="FootnoteText">
    <w:name w:val="footnote text"/>
    <w:basedOn w:val="Normal"/>
    <w:link w:val="FootnoteTextChar"/>
    <w:semiHidden/>
    <w:rsid w:val="0016764D"/>
    <w:pPr>
      <w:spacing w:after="240"/>
      <w:ind w:hanging="72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tty132">
    <w:name w:val="tty132"/>
    <w:basedOn w:val="Normal"/>
    <w:rsid w:val="0016764D"/>
    <w:rPr>
      <w:rFonts w:ascii="Courier New" w:eastAsia="MS Mincho" w:hAnsi="Courier New"/>
      <w:sz w:val="12"/>
      <w:szCs w:val="24"/>
      <w:lang w:eastAsia="ja-JP"/>
    </w:rPr>
  </w:style>
  <w:style w:type="paragraph" w:customStyle="1" w:styleId="tty80">
    <w:name w:val="tty80"/>
    <w:basedOn w:val="Normal"/>
    <w:rsid w:val="0016764D"/>
    <w:rPr>
      <w:rFonts w:ascii="Courier New" w:eastAsia="MS Mincho" w:hAnsi="Courier New"/>
      <w:sz w:val="24"/>
      <w:szCs w:val="24"/>
      <w:lang w:eastAsia="ja-JP"/>
    </w:rPr>
  </w:style>
  <w:style w:type="paragraph" w:customStyle="1" w:styleId="hangingindent">
    <w:name w:val="hanging indent"/>
    <w:basedOn w:val="BodyText"/>
    <w:rsid w:val="0016764D"/>
    <w:pPr>
      <w:keepLines/>
      <w:ind w:left="5400" w:hanging="288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NumberList">
    <w:name w:val="Number List"/>
    <w:basedOn w:val="BodyText"/>
    <w:rsid w:val="0016764D"/>
    <w:pPr>
      <w:spacing w:before="60" w:after="60"/>
      <w:ind w:left="324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InfoBox">
    <w:name w:val="Info Box"/>
    <w:basedOn w:val="BodyText"/>
    <w:rsid w:val="0016764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rFonts w:ascii="Times New Roman" w:eastAsia="MS Mincho" w:hAnsi="Times New Roman"/>
      <w:sz w:val="18"/>
      <w:szCs w:val="24"/>
      <w:lang w:eastAsia="ja-JP"/>
    </w:rPr>
  </w:style>
  <w:style w:type="paragraph" w:customStyle="1" w:styleId="tty180">
    <w:name w:val="tty180"/>
    <w:basedOn w:val="Normal"/>
    <w:rsid w:val="0016764D"/>
    <w:pPr>
      <w:ind w:right="-720"/>
    </w:pPr>
    <w:rPr>
      <w:rFonts w:ascii="Courier New" w:eastAsia="MS Mincho" w:hAnsi="Courier New"/>
      <w:sz w:val="8"/>
      <w:szCs w:val="24"/>
      <w:lang w:eastAsia="ja-JP"/>
    </w:rPr>
  </w:style>
  <w:style w:type="paragraph" w:customStyle="1" w:styleId="tty80indent">
    <w:name w:val="tty80 indent"/>
    <w:basedOn w:val="tty80"/>
    <w:rsid w:val="0016764D"/>
    <w:pPr>
      <w:ind w:left="2895"/>
    </w:pPr>
  </w:style>
  <w:style w:type="paragraph" w:customStyle="1" w:styleId="TOCHeading2">
    <w:name w:val="TOC Heading2"/>
    <w:basedOn w:val="Normal"/>
    <w:rsid w:val="0016764D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Times New Roman" w:eastAsia="MS Mincho" w:hAnsi="Times New Roman"/>
      <w:sz w:val="36"/>
      <w:szCs w:val="24"/>
      <w:lang w:eastAsia="ja-JP"/>
    </w:rPr>
  </w:style>
  <w:style w:type="character" w:customStyle="1" w:styleId="ChapterTitle">
    <w:name w:val="Chapter Title"/>
    <w:basedOn w:val="DefaultParagraphFont"/>
    <w:rsid w:val="0016764D"/>
  </w:style>
  <w:style w:type="paragraph" w:customStyle="1" w:styleId="Legal">
    <w:name w:val="Legal"/>
    <w:basedOn w:val="Normal"/>
    <w:rsid w:val="0016764D"/>
    <w:pPr>
      <w:spacing w:after="240"/>
      <w:ind w:left="2160"/>
    </w:pPr>
    <w:rPr>
      <w:rFonts w:ascii="Times" w:eastAsia="MS Mincho" w:hAnsi="Times"/>
      <w:sz w:val="24"/>
      <w:szCs w:val="24"/>
      <w:lang w:eastAsia="ja-JP"/>
    </w:rPr>
  </w:style>
  <w:style w:type="character" w:customStyle="1" w:styleId="MacroTextChar">
    <w:name w:val="Macro Text Char"/>
    <w:basedOn w:val="DefaultParagraphFont"/>
    <w:link w:val="MacroText"/>
    <w:semiHidden/>
    <w:rsid w:val="0016764D"/>
    <w:rPr>
      <w:rFonts w:ascii="Arial Narrow" w:hAnsi="Arial Narrow"/>
      <w:lang w:val="en-US" w:eastAsia="en-US"/>
    </w:rPr>
  </w:style>
  <w:style w:type="paragraph" w:styleId="MacroText">
    <w:name w:val="macro"/>
    <w:link w:val="MacroTextChar"/>
    <w:semiHidden/>
    <w:rsid w:val="001676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/>
      <w:lang w:val="en-US" w:eastAsia="en-US"/>
    </w:rPr>
  </w:style>
  <w:style w:type="paragraph" w:customStyle="1" w:styleId="Note">
    <w:name w:val="Note"/>
    <w:basedOn w:val="BodyText"/>
    <w:rsid w:val="0016764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rFonts w:ascii="Times New Roman" w:eastAsia="MS Mincho" w:hAnsi="Times New Roman"/>
      <w:vanish/>
      <w:sz w:val="24"/>
      <w:szCs w:val="24"/>
      <w:lang w:eastAsia="ja-JP"/>
    </w:rPr>
  </w:style>
  <w:style w:type="paragraph" w:styleId="ListBullet">
    <w:name w:val="List Bullet"/>
    <w:basedOn w:val="Normal"/>
    <w:rsid w:val="0016764D"/>
    <w:pPr>
      <w:ind w:left="36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styleId="ListBullet5">
    <w:name w:val="List Bullet 5"/>
    <w:basedOn w:val="Normal"/>
    <w:rsid w:val="0016764D"/>
    <w:pPr>
      <w:ind w:left="180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NoteWide">
    <w:name w:val="Note Wide"/>
    <w:basedOn w:val="Note"/>
    <w:rsid w:val="0016764D"/>
    <w:pPr>
      <w:ind w:right="2160"/>
    </w:pPr>
  </w:style>
  <w:style w:type="paragraph" w:customStyle="1" w:styleId="Normal1">
    <w:name w:val="Normal 1"/>
    <w:basedOn w:val="Normal"/>
    <w:rsid w:val="0016764D"/>
    <w:pPr>
      <w:suppressAutoHyphens/>
      <w:ind w:left="720"/>
    </w:pPr>
    <w:rPr>
      <w:rFonts w:ascii="Arial" w:eastAsia="MS Mincho" w:hAnsi="Arial"/>
      <w:lang w:val="en-AU" w:eastAsia="ar-SA"/>
    </w:rPr>
  </w:style>
  <w:style w:type="paragraph" w:customStyle="1" w:styleId="TableHeadingChar">
    <w:name w:val="Table Heading Char"/>
    <w:rsid w:val="0016764D"/>
    <w:pPr>
      <w:keepLines/>
    </w:pPr>
    <w:rPr>
      <w:rFonts w:eastAsia="MS Mincho"/>
      <w:sz w:val="16"/>
      <w:lang w:eastAsia="ja-JP"/>
    </w:rPr>
  </w:style>
  <w:style w:type="paragraph" w:customStyle="1" w:styleId="TableTextUSseed">
    <w:name w:val="Table Text: USseed"/>
    <w:rsid w:val="0016764D"/>
    <w:pPr>
      <w:keepLines/>
    </w:pPr>
    <w:rPr>
      <w:rFonts w:eastAsia="MS Mincho"/>
      <w:sz w:val="16"/>
      <w:lang w:eastAsia="ja-JP"/>
    </w:rPr>
  </w:style>
  <w:style w:type="paragraph" w:styleId="Caption">
    <w:name w:val="caption"/>
    <w:basedOn w:val="Normal"/>
    <w:next w:val="Normal"/>
    <w:qFormat/>
    <w:rsid w:val="0016764D"/>
    <w:pPr>
      <w:spacing w:before="120" w:after="120"/>
    </w:pPr>
    <w:rPr>
      <w:rFonts w:eastAsia="MS Mincho"/>
      <w:b/>
      <w:lang w:eastAsia="ja-JP"/>
    </w:rPr>
  </w:style>
  <w:style w:type="paragraph" w:styleId="BodyTextIndent">
    <w:name w:val="Body Text Indent"/>
    <w:basedOn w:val="Normal"/>
    <w:link w:val="BodyTextIndentChar"/>
    <w:rsid w:val="0016764D"/>
    <w:pPr>
      <w:spacing w:after="120"/>
      <w:ind w:left="36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BodyTextIndentChar">
    <w:name w:val="Body Text Indent Char"/>
    <w:basedOn w:val="DefaultParagraphFont"/>
    <w:link w:val="BodyTextIndent"/>
    <w:rsid w:val="0016764D"/>
    <w:rPr>
      <w:rFonts w:eastAsia="MS Mincho"/>
      <w:sz w:val="24"/>
      <w:szCs w:val="24"/>
      <w:lang w:val="en-US" w:eastAsia="ja-JP"/>
    </w:rPr>
  </w:style>
  <w:style w:type="paragraph" w:customStyle="1" w:styleId="xl24">
    <w:name w:val="xl24"/>
    <w:basedOn w:val="Normal"/>
    <w:rsid w:val="001676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25">
    <w:name w:val="xl25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6">
    <w:name w:val="xl26"/>
    <w:basedOn w:val="Normal"/>
    <w:rsid w:val="0016764D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7">
    <w:name w:val="xl27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28">
    <w:name w:val="xl28"/>
    <w:basedOn w:val="Normal"/>
    <w:rsid w:val="0016764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9">
    <w:name w:val="xl29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color w:val="000000"/>
      <w:sz w:val="18"/>
      <w:szCs w:val="24"/>
      <w:lang w:eastAsia="ja-JP"/>
    </w:rPr>
  </w:style>
  <w:style w:type="paragraph" w:customStyle="1" w:styleId="xl30">
    <w:name w:val="xl30"/>
    <w:basedOn w:val="Normal"/>
    <w:rsid w:val="0016764D"/>
    <w:pP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31">
    <w:name w:val="xl31"/>
    <w:basedOn w:val="Normal"/>
    <w:rsid w:val="0016764D"/>
    <w:pPr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2">
    <w:name w:val="xl32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33">
    <w:name w:val="xl33"/>
    <w:basedOn w:val="Normal"/>
    <w:rsid w:val="0016764D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4">
    <w:name w:val="xl34"/>
    <w:basedOn w:val="Normal"/>
    <w:rsid w:val="0016764D"/>
    <w:pPr>
      <w:pBdr>
        <w:top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5">
    <w:name w:val="xl35"/>
    <w:basedOn w:val="Normal"/>
    <w:rsid w:val="0016764D"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6">
    <w:name w:val="xl36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333399"/>
      <w:sz w:val="18"/>
      <w:szCs w:val="24"/>
      <w:lang w:eastAsia="ja-JP"/>
    </w:rPr>
  </w:style>
  <w:style w:type="paragraph" w:customStyle="1" w:styleId="xl37">
    <w:name w:val="xl37"/>
    <w:basedOn w:val="Normal"/>
    <w:rsid w:val="0016764D"/>
    <w:pPr>
      <w:pBdr>
        <w:top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8">
    <w:name w:val="xl38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9">
    <w:name w:val="xl39"/>
    <w:basedOn w:val="Normal"/>
    <w:rsid w:val="0016764D"/>
    <w:pPr>
      <w:pBdr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0">
    <w:name w:val="xl40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1">
    <w:name w:val="xl41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2">
    <w:name w:val="xl42"/>
    <w:basedOn w:val="Normal"/>
    <w:rsid w:val="0016764D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3">
    <w:name w:val="xl43"/>
    <w:basedOn w:val="Normal"/>
    <w:rsid w:val="0016764D"/>
    <w:pP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4">
    <w:name w:val="xl44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0000FF"/>
      <w:sz w:val="18"/>
      <w:szCs w:val="24"/>
      <w:lang w:eastAsia="ja-JP"/>
    </w:rPr>
  </w:style>
  <w:style w:type="paragraph" w:customStyle="1" w:styleId="xl45">
    <w:name w:val="xl45"/>
    <w:basedOn w:val="Normal"/>
    <w:rsid w:val="0016764D"/>
    <w:pPr>
      <w:pBdr>
        <w:top w:val="single" w:sz="4" w:space="0" w:color="auto"/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0000FF"/>
      <w:sz w:val="18"/>
      <w:szCs w:val="24"/>
      <w:lang w:eastAsia="ja-JP"/>
    </w:rPr>
  </w:style>
  <w:style w:type="paragraph" w:customStyle="1" w:styleId="xl46">
    <w:name w:val="xl46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7">
    <w:name w:val="xl47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8">
    <w:name w:val="xl48"/>
    <w:basedOn w:val="Normal"/>
    <w:rsid w:val="0016764D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9">
    <w:name w:val="xl49"/>
    <w:basedOn w:val="Normal"/>
    <w:rsid w:val="0016764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0">
    <w:name w:val="xl50"/>
    <w:basedOn w:val="Normal"/>
    <w:rsid w:val="0016764D"/>
    <w:pPr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1">
    <w:name w:val="xl51"/>
    <w:basedOn w:val="Normal"/>
    <w:rsid w:val="0016764D"/>
    <w:pPr>
      <w:pBdr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2">
    <w:name w:val="xl52"/>
    <w:basedOn w:val="Normal"/>
    <w:rsid w:val="0016764D"/>
    <w:pPr>
      <w:pBdr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53">
    <w:name w:val="xl53"/>
    <w:basedOn w:val="Normal"/>
    <w:rsid w:val="0016764D"/>
    <w:pPr>
      <w:pBdr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4">
    <w:name w:val="xl54"/>
    <w:basedOn w:val="Normal"/>
    <w:rsid w:val="0016764D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5">
    <w:name w:val="xl55"/>
    <w:basedOn w:val="Normal"/>
    <w:rsid w:val="0016764D"/>
    <w:pPr>
      <w:pBdr>
        <w:top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6">
    <w:name w:val="xl56"/>
    <w:basedOn w:val="Normal"/>
    <w:rsid w:val="0016764D"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AdhiDocTitle1NoNumber">
    <w:name w:val="Adhi Doc Title 1 (No Number)"/>
    <w:basedOn w:val="Header"/>
    <w:next w:val="Normal"/>
    <w:rsid w:val="0016764D"/>
    <w:pPr>
      <w:widowControl w:val="0"/>
      <w:tabs>
        <w:tab w:val="clear" w:pos="10440"/>
        <w:tab w:val="center" w:pos="4320"/>
        <w:tab w:val="right" w:pos="8640"/>
      </w:tabs>
      <w:spacing w:before="60" w:after="60"/>
    </w:pPr>
    <w:rPr>
      <w:rFonts w:ascii="Verdana" w:eastAsia="MS Mincho" w:hAnsi="Verdana"/>
      <w:b/>
      <w:bCs/>
      <w:sz w:val="24"/>
      <w:szCs w:val="24"/>
      <w:lang w:eastAsia="ja-JP"/>
    </w:rPr>
  </w:style>
  <w:style w:type="paragraph" w:customStyle="1" w:styleId="AdhiDocTitle2">
    <w:name w:val="Adhi Doc Title 2"/>
    <w:basedOn w:val="Header"/>
    <w:next w:val="Normal"/>
    <w:rsid w:val="0016764D"/>
    <w:pPr>
      <w:widowControl w:val="0"/>
      <w:tabs>
        <w:tab w:val="clear" w:pos="10440"/>
        <w:tab w:val="num" w:pos="360"/>
        <w:tab w:val="center" w:pos="4320"/>
        <w:tab w:val="right" w:pos="8640"/>
      </w:tabs>
      <w:spacing w:before="60" w:after="60"/>
      <w:ind w:left="360" w:hanging="360"/>
    </w:pPr>
    <w:rPr>
      <w:rFonts w:ascii="Verdana" w:eastAsia="MS Mincho" w:hAnsi="Verdana"/>
      <w:b/>
      <w:bCs/>
      <w:sz w:val="18"/>
      <w:szCs w:val="24"/>
      <w:lang w:eastAsia="ja-JP"/>
    </w:rPr>
  </w:style>
  <w:style w:type="character" w:styleId="FollowedHyperlink">
    <w:name w:val="FollowedHyperlink"/>
    <w:uiPriority w:val="99"/>
    <w:rsid w:val="0016764D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rsid w:val="0016764D"/>
    <w:pPr>
      <w:spacing w:before="60" w:after="60"/>
      <w:ind w:left="360"/>
    </w:pPr>
    <w:rPr>
      <w:rFonts w:ascii="Verdana" w:eastAsia="MS Mincho" w:hAnsi="Verdana"/>
      <w:sz w:val="16"/>
      <w:szCs w:val="24"/>
      <w:lang w:eastAsia="ja-JP"/>
    </w:rPr>
  </w:style>
  <w:style w:type="character" w:customStyle="1" w:styleId="BodyTextIndent2Char">
    <w:name w:val="Body Text Indent 2 Char"/>
    <w:basedOn w:val="DefaultParagraphFont"/>
    <w:link w:val="BodyTextIndent2"/>
    <w:rsid w:val="0016764D"/>
    <w:rPr>
      <w:rFonts w:ascii="Verdana" w:eastAsia="MS Mincho" w:hAnsi="Verdana"/>
      <w:sz w:val="16"/>
      <w:szCs w:val="24"/>
      <w:lang w:val="en-US" w:eastAsia="ja-JP"/>
    </w:rPr>
  </w:style>
  <w:style w:type="character" w:customStyle="1" w:styleId="TableTextCharChar">
    <w:name w:val="Table Text Char Char"/>
    <w:rsid w:val="0016764D"/>
    <w:rPr>
      <w:rFonts w:ascii="Book Antiqua" w:hAnsi="Book Antiqua"/>
      <w:sz w:val="16"/>
      <w:lang w:val="en-US" w:eastAsia="en-US" w:bidi="ar-SA"/>
    </w:rPr>
  </w:style>
  <w:style w:type="character" w:customStyle="1" w:styleId="TableHeadingCharChar">
    <w:name w:val="Table Heading Char Char"/>
    <w:rsid w:val="0016764D"/>
    <w:rPr>
      <w:rFonts w:ascii="Book Antiqua" w:hAnsi="Book Antiqua"/>
      <w:b/>
      <w:sz w:val="16"/>
      <w:lang w:val="en-US" w:eastAsia="en-US" w:bidi="ar-SA"/>
    </w:rPr>
  </w:style>
  <w:style w:type="paragraph" w:styleId="TOC6">
    <w:name w:val="toc 6"/>
    <w:basedOn w:val="Normal"/>
    <w:next w:val="Normal"/>
    <w:autoRedefine/>
    <w:rsid w:val="0016764D"/>
    <w:pPr>
      <w:ind w:left="1200"/>
    </w:pPr>
    <w:rPr>
      <w:rFonts w:ascii="Times New Roman" w:eastAsia="MS Mincho" w:hAnsi="Times New Roman"/>
      <w:lang w:eastAsia="ja-JP"/>
    </w:rPr>
  </w:style>
  <w:style w:type="paragraph" w:styleId="TOC7">
    <w:name w:val="toc 7"/>
    <w:basedOn w:val="Normal"/>
    <w:next w:val="Normal"/>
    <w:autoRedefine/>
    <w:rsid w:val="0016764D"/>
    <w:pPr>
      <w:ind w:left="1440"/>
    </w:pPr>
    <w:rPr>
      <w:rFonts w:ascii="Times New Roman" w:eastAsia="MS Mincho" w:hAnsi="Times New Roman"/>
      <w:lang w:eastAsia="ja-JP"/>
    </w:rPr>
  </w:style>
  <w:style w:type="paragraph" w:styleId="TOC8">
    <w:name w:val="toc 8"/>
    <w:basedOn w:val="Normal"/>
    <w:next w:val="Normal"/>
    <w:autoRedefine/>
    <w:rsid w:val="0016764D"/>
    <w:pPr>
      <w:ind w:left="1680"/>
    </w:pPr>
    <w:rPr>
      <w:rFonts w:ascii="Times New Roman" w:eastAsia="MS Mincho" w:hAnsi="Times New Roman"/>
      <w:lang w:eastAsia="ja-JP"/>
    </w:rPr>
  </w:style>
  <w:style w:type="paragraph" w:styleId="TOC9">
    <w:name w:val="toc 9"/>
    <w:basedOn w:val="Normal"/>
    <w:next w:val="Normal"/>
    <w:autoRedefine/>
    <w:rsid w:val="0016764D"/>
    <w:pPr>
      <w:ind w:left="1920"/>
    </w:pPr>
    <w:rPr>
      <w:rFonts w:ascii="Times New Roman" w:eastAsia="MS Mincho" w:hAnsi="Times New Roman"/>
      <w:lang w:eastAsia="ja-JP"/>
    </w:rPr>
  </w:style>
  <w:style w:type="paragraph" w:customStyle="1" w:styleId="tableheader">
    <w:name w:val="table header"/>
    <w:basedOn w:val="Normal"/>
    <w:rsid w:val="0016764D"/>
    <w:pPr>
      <w:keepLines/>
      <w:spacing w:before="40" w:after="40"/>
      <w:jc w:val="center"/>
    </w:pPr>
    <w:rPr>
      <w:rFonts w:ascii="Verdana" w:eastAsia="MS Mincho" w:hAnsi="Verdana"/>
      <w:b/>
      <w:sz w:val="16"/>
      <w:lang w:eastAsia="ja-JP"/>
    </w:rPr>
  </w:style>
  <w:style w:type="paragraph" w:customStyle="1" w:styleId="NormalBookAntiqua">
    <w:name w:val="Normal + Book Antiqua"/>
    <w:aliases w:val="10 pt,Bold,Normal + Verdana,9 pt"/>
    <w:basedOn w:val="Normal"/>
    <w:rsid w:val="0016764D"/>
    <w:rPr>
      <w:rFonts w:ascii="Verdana" w:eastAsia="MS Mincho" w:hAnsi="Verdana" w:cs="Arial"/>
      <w:b/>
      <w:sz w:val="18"/>
      <w:szCs w:val="18"/>
      <w:lang w:eastAsia="ja-JP"/>
    </w:rPr>
  </w:style>
  <w:style w:type="paragraph" w:styleId="Index1">
    <w:name w:val="index 1"/>
    <w:basedOn w:val="Normal"/>
    <w:next w:val="Normal"/>
    <w:autoRedefine/>
    <w:rsid w:val="0016764D"/>
    <w:pPr>
      <w:ind w:left="240" w:hanging="24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StyleTableHeadingNotBoldLeft5pt">
    <w:name w:val="Style Table Heading + Not Bold Left:  5 pt"/>
    <w:basedOn w:val="TableHeading"/>
    <w:rsid w:val="0016764D"/>
    <w:pPr>
      <w:ind w:left="147"/>
    </w:pPr>
    <w:rPr>
      <w:rFonts w:eastAsia="MS Mincho"/>
      <w:b w:val="0"/>
      <w:lang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16764D"/>
    <w:rPr>
      <w:rFonts w:ascii="Tahoma" w:eastAsia="MS Mincho" w:hAnsi="Tahoma" w:cs="Tahoma"/>
      <w:shd w:val="clear" w:color="auto" w:fill="000080"/>
      <w:lang w:val="en-US" w:eastAsia="ja-JP"/>
    </w:rPr>
  </w:style>
  <w:style w:type="paragraph" w:styleId="DocumentMap">
    <w:name w:val="Document Map"/>
    <w:basedOn w:val="Normal"/>
    <w:link w:val="DocumentMapChar"/>
    <w:semiHidden/>
    <w:rsid w:val="0016764D"/>
    <w:pPr>
      <w:shd w:val="clear" w:color="auto" w:fill="000080"/>
    </w:pPr>
    <w:rPr>
      <w:rFonts w:ascii="Tahoma" w:eastAsia="MS Mincho" w:hAnsi="Tahoma" w:cs="Tahoma"/>
      <w:lang w:eastAsia="ja-JP"/>
    </w:rPr>
  </w:style>
  <w:style w:type="character" w:customStyle="1" w:styleId="xaj1">
    <w:name w:val="xaj1"/>
    <w:basedOn w:val="DefaultParagraphFont"/>
    <w:rsid w:val="0016764D"/>
  </w:style>
  <w:style w:type="character" w:customStyle="1" w:styleId="x210">
    <w:name w:val="x210"/>
    <w:rsid w:val="0016764D"/>
    <w:rPr>
      <w:rFonts w:ascii="Tahoma" w:hAnsi="Tahoma" w:cs="Tahoma" w:hint="default"/>
      <w:b/>
      <w:bCs/>
      <w:color w:val="3C3C3C"/>
      <w:sz w:val="20"/>
      <w:szCs w:val="20"/>
    </w:rPr>
  </w:style>
  <w:style w:type="character" w:customStyle="1" w:styleId="x2">
    <w:name w:val="x2"/>
    <w:basedOn w:val="DefaultParagraphFont"/>
    <w:rsid w:val="0016764D"/>
  </w:style>
  <w:style w:type="character" w:customStyle="1" w:styleId="oradatatext">
    <w:name w:val="oradatatext"/>
    <w:basedOn w:val="DefaultParagraphFont"/>
    <w:rsid w:val="0016764D"/>
  </w:style>
  <w:style w:type="paragraph" w:customStyle="1" w:styleId="msonormal0">
    <w:name w:val="msonormal"/>
    <w:basedOn w:val="Normal"/>
    <w:rsid w:val="002E159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ID" w:eastAsia="en-ID"/>
    </w:rPr>
  </w:style>
  <w:style w:type="paragraph" w:customStyle="1" w:styleId="xl70">
    <w:name w:val="xl70"/>
    <w:basedOn w:val="Normal"/>
    <w:rsid w:val="002E15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n-ID" w:eastAsia="en-ID"/>
    </w:rPr>
  </w:style>
  <w:style w:type="paragraph" w:customStyle="1" w:styleId="xl71">
    <w:name w:val="xl71"/>
    <w:basedOn w:val="Normal"/>
    <w:rsid w:val="002E15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n-ID" w:eastAsia="en-ID"/>
    </w:rPr>
  </w:style>
  <w:style w:type="paragraph" w:customStyle="1" w:styleId="xl72">
    <w:name w:val="xl72"/>
    <w:basedOn w:val="Normal"/>
    <w:rsid w:val="002E15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rFonts w:ascii="Calibri" w:hAnsi="Calibri" w:cs="Calibri"/>
      <w:b/>
      <w:bCs/>
      <w:sz w:val="24"/>
      <w:szCs w:val="24"/>
      <w:lang w:val="en-ID" w:eastAsia="en-ID"/>
    </w:rPr>
  </w:style>
  <w:style w:type="paragraph" w:customStyle="1" w:styleId="xl73">
    <w:name w:val="xl73"/>
    <w:basedOn w:val="Normal"/>
    <w:rsid w:val="002E15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5.wmf"/><Relationship Id="rId26" Type="http://schemas.openxmlformats.org/officeDocument/2006/relationships/package" Target="embeddings/Microsoft_Excel_Worksheet2.xlsx"/><Relationship Id="rId3" Type="http://schemas.openxmlformats.org/officeDocument/2006/relationships/customXml" Target="../customXml/item3.xml"/><Relationship Id="rId21" Type="http://schemas.openxmlformats.org/officeDocument/2006/relationships/image" Target="media/image7.emf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package" Target="embeddings/Microsoft_Visio_Drawing.vsdx"/><Relationship Id="rId25" Type="http://schemas.openxmlformats.org/officeDocument/2006/relationships/image" Target="media/image9.emf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http://oradev.pratapa.net:8001/OA_HTML/cabo/images/swan/t.gif" TargetMode="External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package" Target="embeddings/Microsoft_Excel_Worksheet1.xlsx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8.emf"/><Relationship Id="rId28" Type="http://schemas.openxmlformats.org/officeDocument/2006/relationships/package" Target="embeddings/Microsoft_Excel_Worksheet3.xlsx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package" Target="embeddings/Microsoft_Excel_Worksheet.xlsx"/><Relationship Id="rId27" Type="http://schemas.openxmlformats.org/officeDocument/2006/relationships/image" Target="media/image10.emf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44529C1F9CA548B832A216D70D0BFF" ma:contentTypeVersion="15" ma:contentTypeDescription="Create a new document." ma:contentTypeScope="" ma:versionID="0510499b2a8eb916154df4e532c8ab9b">
  <xsd:schema xmlns:xsd="http://www.w3.org/2001/XMLSchema" xmlns:xs="http://www.w3.org/2001/XMLSchema" xmlns:p="http://schemas.microsoft.com/office/2006/metadata/properties" xmlns:ns2="5855625f-f032-43b4-8d9e-a7610e71fc1b" xmlns:ns3="00489203-2546-404d-bb02-659898ac6f66" targetNamespace="http://schemas.microsoft.com/office/2006/metadata/properties" ma:root="true" ma:fieldsID="9c3b3ec701310fb46821ea548c9a3ad9" ns2:_="" ns3:_="">
    <xsd:import namespace="5855625f-f032-43b4-8d9e-a7610e71fc1b"/>
    <xsd:import namespace="00489203-2546-404d-bb02-659898ac6f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5625f-f032-43b4-8d9e-a7610e71f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ee3c587-80c4-46c3-997e-c0a9bbc77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89203-2546-404d-bb02-659898ac6f6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6e3c034-e256-425b-9511-05c0cc2c1e20}" ma:internalName="TaxCatchAll" ma:showField="CatchAllData" ma:web="00489203-2546-404d-bb02-659898ac6f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0489203-2546-404d-bb02-659898ac6f66">
      <UserInfo>
        <DisplayName/>
        <AccountId xsi:nil="true"/>
        <AccountType/>
      </UserInfo>
    </SharedWithUsers>
    <TaxCatchAll xmlns="00489203-2546-404d-bb02-659898ac6f66" xsi:nil="true"/>
    <lcf76f155ced4ddcb4097134ff3c332f xmlns="5855625f-f032-43b4-8d9e-a7610e71fc1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81D8E1-CA2B-474B-A605-CAF399B8A7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5625f-f032-43b4-8d9e-a7610e71fc1b"/>
    <ds:schemaRef ds:uri="00489203-2546-404d-bb02-659898ac6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CF6D8-482A-4A34-9A7F-F0AEF0504BA4}">
  <ds:schemaRefs>
    <ds:schemaRef ds:uri="http://schemas.microsoft.com/office/2006/metadata/properties"/>
    <ds:schemaRef ds:uri="http://schemas.microsoft.com/office/infopath/2007/PartnerControls"/>
    <ds:schemaRef ds:uri="00489203-2546-404d-bb02-659898ac6f66"/>
    <ds:schemaRef ds:uri="5855625f-f032-43b4-8d9e-a7610e71fc1b"/>
  </ds:schemaRefs>
</ds:datastoreItem>
</file>

<file path=customXml/itemProps3.xml><?xml version="1.0" encoding="utf-8"?>
<ds:datastoreItem xmlns:ds="http://schemas.openxmlformats.org/officeDocument/2006/customXml" ds:itemID="{25F94A98-8836-461B-9BD7-984A8DECF2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2F188E-F765-487F-9BC5-FC327CE14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8262</Words>
  <Characters>47098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AIM</vt:lpstr>
    </vt:vector>
  </TitlesOfParts>
  <Company>PT. Sigma Solusi Integrasi</Company>
  <LinksUpToDate>false</LinksUpToDate>
  <CharactersWithSpaces>55250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</dc:title>
  <dc:subject/>
  <dc:creator>Muhammad Tabrani</dc:creator>
  <cp:keywords/>
  <dc:description/>
  <cp:lastModifiedBy>Christopher Cassie Kent</cp:lastModifiedBy>
  <cp:revision>43</cp:revision>
  <cp:lastPrinted>2019-11-11T06:43:00Z</cp:lastPrinted>
  <dcterms:created xsi:type="dcterms:W3CDTF">2024-07-02T08:15:00Z</dcterms:created>
  <dcterms:modified xsi:type="dcterms:W3CDTF">2024-08-19T09:59:00Z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0x0101002944529C1F9CA548B832A216D70D0BFF</vt:lpwstr>
  </property>
  <property fmtid="{D5CDD505-2E9C-101B-9397-08002B2CF9AE}" pid="3" name="Order">
    <vt:r8>229000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