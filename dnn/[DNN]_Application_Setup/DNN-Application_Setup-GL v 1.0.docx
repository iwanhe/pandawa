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tiff" ContentType="image/tif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2D2D7" w14:textId="76426B3F" w:rsidR="00266834" w:rsidRPr="00E3580A" w:rsidRDefault="00266834" w:rsidP="00266834">
      <w:pPr>
        <w:pStyle w:val="TitleBar"/>
        <w:spacing w:before="720"/>
        <w:ind w:left="0" w:right="0"/>
        <w:rPr>
          <w:rFonts w:ascii="Arial" w:hAnsi="Arial" w:cs="Arial"/>
          <w:noProof/>
          <w:lang w:val="id-ID"/>
        </w:rPr>
      </w:pPr>
      <w:bookmarkStart w:id="0" w:name="_Toc185218276"/>
      <w:bookmarkStart w:id="1" w:name="_Toc196540032"/>
      <w:bookmarkStart w:id="2" w:name="_Toc197801661"/>
      <w:bookmarkStart w:id="3" w:name="_Toc18489648"/>
      <w:bookmarkStart w:id="4" w:name="_Toc197801662"/>
    </w:p>
    <w:p w14:paraId="5F0F6FF3" w14:textId="6D8F8571" w:rsidR="00266834" w:rsidRPr="00E3580A" w:rsidRDefault="00506242" w:rsidP="00266834">
      <w:pPr>
        <w:pStyle w:val="Title-Major"/>
        <w:spacing w:after="0" w:line="360" w:lineRule="auto"/>
        <w:ind w:left="0"/>
        <w:rPr>
          <w:rFonts w:ascii="Arial" w:hAnsi="Arial" w:cs="Arial"/>
          <w:noProof/>
          <w:sz w:val="52"/>
        </w:rPr>
      </w:pPr>
      <w:bookmarkStart w:id="5" w:name="TitleEnd"/>
      <w:bookmarkEnd w:id="5"/>
      <w:r>
        <w:rPr>
          <w:rFonts w:ascii="Arial" w:hAnsi="Arial" w:cs="Arial"/>
          <w:noProof/>
          <w:sz w:val="52"/>
        </w:rPr>
        <w:t>Application Setup Document</w:t>
      </w:r>
    </w:p>
    <w:p w14:paraId="52C9934F" w14:textId="4331127E" w:rsidR="00147141" w:rsidRDefault="00BA39CE" w:rsidP="00147141">
      <w:pPr>
        <w:pStyle w:val="BodyText"/>
        <w:spacing w:before="0" w:after="0" w:line="360" w:lineRule="auto"/>
        <w:ind w:left="0"/>
        <w:rPr>
          <w:rStyle w:val="HighlightedVariable"/>
          <w:rFonts w:ascii="Arial" w:eastAsia="MS Mincho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>PT. Dinamika Niaga Nusantara</w:t>
      </w:r>
    </w:p>
    <w:p w14:paraId="1A25191D" w14:textId="3B8A32BE" w:rsidR="00147141" w:rsidRPr="00E3580A" w:rsidRDefault="000A693F" w:rsidP="00147141">
      <w:pPr>
        <w:pStyle w:val="BodyText"/>
        <w:spacing w:before="0" w:after="0" w:line="360" w:lineRule="auto"/>
        <w:ind w:left="0"/>
        <w:rPr>
          <w:rStyle w:val="HighlightedVariable"/>
          <w:rFonts w:ascii="Arial" w:eastAsia="MS Mincho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>General Ledger</w:t>
      </w:r>
    </w:p>
    <w:p w14:paraId="425CBD77" w14:textId="61171B97" w:rsidR="00266834" w:rsidRPr="00E3580A" w:rsidRDefault="000A693F" w:rsidP="00147141">
      <w:pPr>
        <w:pStyle w:val="BodyText"/>
        <w:spacing w:before="0" w:after="0" w:line="360" w:lineRule="auto"/>
        <w:ind w:left="0"/>
        <w:rPr>
          <w:rFonts w:ascii="Arial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>Journal to Period Close</w:t>
      </w:r>
    </w:p>
    <w:p w14:paraId="7ADD5CC9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193D9411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6A660C31" w14:textId="77777777" w:rsidR="00266834" w:rsidRPr="00E3580A" w:rsidRDefault="00266834" w:rsidP="00266834">
      <w:pPr>
        <w:pStyle w:val="BodyText"/>
        <w:ind w:left="0"/>
        <w:rPr>
          <w:rFonts w:ascii="Arial" w:hAnsi="Arial" w:cs="Arial"/>
          <w:noProof/>
          <w:sz w:val="48"/>
        </w:rPr>
      </w:pPr>
    </w:p>
    <w:p w14:paraId="67EEA098" w14:textId="77777777" w:rsidR="00266834" w:rsidRPr="00E3580A" w:rsidRDefault="00266834" w:rsidP="00266834">
      <w:pPr>
        <w:rPr>
          <w:rFonts w:ascii="Arial" w:hAnsi="Arial" w:cs="Arial"/>
          <w:noProof/>
        </w:rPr>
      </w:pPr>
    </w:p>
    <w:p w14:paraId="4893DD88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BA67CFA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D15631A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6887C604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BC4851C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7D334E19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4480780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4A547B10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tbl>
      <w:tblPr>
        <w:tblW w:w="0" w:type="auto"/>
        <w:tblInd w:w="1440" w:type="dxa"/>
        <w:tblLook w:val="04A0" w:firstRow="1" w:lastRow="0" w:firstColumn="1" w:lastColumn="0" w:noHBand="0" w:noVBand="1"/>
      </w:tblPr>
      <w:tblGrid>
        <w:gridCol w:w="1701"/>
        <w:gridCol w:w="284"/>
        <w:gridCol w:w="3686"/>
      </w:tblGrid>
      <w:tr w:rsidR="00266834" w:rsidRPr="00E3580A" w14:paraId="3178062C" w14:textId="77777777" w:rsidTr="00742976">
        <w:tc>
          <w:tcPr>
            <w:tcW w:w="1701" w:type="dxa"/>
          </w:tcPr>
          <w:p w14:paraId="2601EC2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284" w:type="dxa"/>
          </w:tcPr>
          <w:p w14:paraId="32CE729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350F929B" w14:textId="0261EF7D" w:rsidR="00266834" w:rsidRPr="00783555" w:rsidRDefault="001C279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 w:rsidRPr="001C2794">
              <w:rPr>
                <w:rFonts w:ascii="Arial" w:hAnsi="Arial" w:cs="Arial"/>
                <w:noProof/>
                <w:color w:val="0000FF"/>
              </w:rPr>
              <w:t>Jeremy Lumban Toruan</w:t>
            </w:r>
          </w:p>
        </w:tc>
      </w:tr>
      <w:tr w:rsidR="00266834" w:rsidRPr="00E3580A" w14:paraId="7638FFA4" w14:textId="77777777" w:rsidTr="00742976">
        <w:tc>
          <w:tcPr>
            <w:tcW w:w="1701" w:type="dxa"/>
          </w:tcPr>
          <w:p w14:paraId="649192DC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Creation Date</w:t>
            </w:r>
          </w:p>
        </w:tc>
        <w:tc>
          <w:tcPr>
            <w:tcW w:w="284" w:type="dxa"/>
          </w:tcPr>
          <w:p w14:paraId="3FBBE9B3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7014175" w14:textId="7F8D26A2" w:rsidR="00266834" w:rsidRPr="00783555" w:rsidRDefault="001C2794" w:rsidP="00EF52C3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t>07-Jun</w:t>
            </w:r>
            <w:bookmarkStart w:id="6" w:name="_GoBack"/>
            <w:bookmarkEnd w:id="6"/>
            <w:r w:rsidR="00BA39CE">
              <w:rPr>
                <w:rFonts w:ascii="Arial" w:hAnsi="Arial" w:cs="Arial"/>
                <w:noProof/>
                <w:color w:val="0000FF"/>
              </w:rPr>
              <w:t>-202</w:t>
            </w:r>
            <w:r>
              <w:rPr>
                <w:rFonts w:ascii="Arial" w:hAnsi="Arial" w:cs="Arial"/>
                <w:noProof/>
                <w:color w:val="0000FF"/>
              </w:rPr>
              <w:t>4</w:t>
            </w:r>
          </w:p>
        </w:tc>
      </w:tr>
      <w:tr w:rsidR="00266834" w:rsidRPr="00E3580A" w14:paraId="61A95ECC" w14:textId="77777777" w:rsidTr="00742976">
        <w:tc>
          <w:tcPr>
            <w:tcW w:w="1701" w:type="dxa"/>
          </w:tcPr>
          <w:p w14:paraId="03B4242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Last Updated</w:t>
            </w:r>
          </w:p>
        </w:tc>
        <w:tc>
          <w:tcPr>
            <w:tcW w:w="284" w:type="dxa"/>
          </w:tcPr>
          <w:p w14:paraId="30DAA8A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4F85F8DF" w14:textId="45892232" w:rsidR="00266834" w:rsidRPr="00783555" w:rsidRDefault="00266834" w:rsidP="00BA39CE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ascii="Arial" w:hAnsi="Arial" w:cs="Arial"/>
                <w:noProof/>
                <w:color w:val="0000FF"/>
              </w:rPr>
              <w:fldChar w:fldCharType="begin"/>
            </w:r>
            <w:r>
              <w:rPr>
                <w:rFonts w:ascii="Arial" w:hAnsi="Arial" w:cs="Arial"/>
                <w:noProof/>
                <w:color w:val="0000FF"/>
              </w:rPr>
              <w:instrText xml:space="preserve"> SAVEDATE \@ "dd-MMM-yyyy" \* MERGEFORMAT </w:instrText>
            </w:r>
            <w:r>
              <w:rPr>
                <w:rFonts w:ascii="Arial" w:hAnsi="Arial" w:cs="Arial"/>
                <w:noProof/>
                <w:color w:val="0000FF"/>
              </w:rPr>
              <w:fldChar w:fldCharType="separate"/>
            </w:r>
            <w:r w:rsidR="0014712D">
              <w:rPr>
                <w:rFonts w:ascii="Arial" w:hAnsi="Arial" w:cs="Arial"/>
                <w:noProof/>
                <w:color w:val="0000FF"/>
              </w:rPr>
              <w:t>13-Jun-2024</w:t>
            </w:r>
            <w:r>
              <w:rPr>
                <w:rFonts w:ascii="Arial" w:hAnsi="Arial" w:cs="Arial"/>
                <w:noProof/>
                <w:color w:val="0000FF"/>
              </w:rPr>
              <w:fldChar w:fldCharType="end"/>
            </w:r>
          </w:p>
        </w:tc>
      </w:tr>
      <w:tr w:rsidR="00266834" w:rsidRPr="00E3580A" w14:paraId="248AB245" w14:textId="77777777" w:rsidTr="00742976">
        <w:tc>
          <w:tcPr>
            <w:tcW w:w="1701" w:type="dxa"/>
          </w:tcPr>
          <w:p w14:paraId="39A6A581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Document Ref</w:t>
            </w:r>
          </w:p>
        </w:tc>
        <w:tc>
          <w:tcPr>
            <w:tcW w:w="284" w:type="dxa"/>
          </w:tcPr>
          <w:p w14:paraId="49282732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24748122" w14:textId="657A3B19" w:rsidR="00266834" w:rsidRPr="00783555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  <w:lang w:val="id-ID"/>
              </w:rPr>
            </w:pPr>
          </w:p>
        </w:tc>
      </w:tr>
      <w:tr w:rsidR="00266834" w:rsidRPr="00E3580A" w14:paraId="67225023" w14:textId="77777777" w:rsidTr="00742976">
        <w:trPr>
          <w:trHeight w:val="267"/>
        </w:trPr>
        <w:tc>
          <w:tcPr>
            <w:tcW w:w="1701" w:type="dxa"/>
          </w:tcPr>
          <w:p w14:paraId="77E5CE64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84" w:type="dxa"/>
          </w:tcPr>
          <w:p w14:paraId="462BBD8D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3686" w:type="dxa"/>
          </w:tcPr>
          <w:p w14:paraId="1713A15E" w14:textId="77777777" w:rsidR="00266834" w:rsidRPr="00E3580A" w:rsidRDefault="00266834" w:rsidP="00742976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70C0"/>
              </w:rPr>
            </w:pPr>
            <w:r>
              <w:rPr>
                <w:rFonts w:ascii="Arial" w:hAnsi="Arial" w:cs="Arial"/>
                <w:noProof/>
                <w:color w:val="0000FF"/>
              </w:rPr>
              <w:t>1.0</w:t>
            </w:r>
          </w:p>
        </w:tc>
      </w:tr>
    </w:tbl>
    <w:p w14:paraId="2A694960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2430A89D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79C16679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0B852F30" w14:textId="3E381DA3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5E9E0ECC" w14:textId="77777777" w:rsidR="006D2E37" w:rsidRPr="00E3580A" w:rsidRDefault="006D2E37" w:rsidP="006D2E37">
      <w:pPr>
        <w:pStyle w:val="Heading2"/>
        <w:spacing w:after="0"/>
        <w:rPr>
          <w:rFonts w:cs="Arial"/>
          <w:noProof/>
        </w:rPr>
      </w:pPr>
      <w:bookmarkStart w:id="7" w:name="_Toc27759856"/>
      <w:r w:rsidRPr="00E3580A">
        <w:rPr>
          <w:rFonts w:cs="Arial"/>
          <w:noProof/>
        </w:rPr>
        <w:lastRenderedPageBreak/>
        <w:t>Document Control</w:t>
      </w:r>
      <w:bookmarkEnd w:id="0"/>
      <w:bookmarkEnd w:id="1"/>
      <w:bookmarkEnd w:id="2"/>
      <w:bookmarkEnd w:id="3"/>
      <w:bookmarkEnd w:id="7"/>
    </w:p>
    <w:p w14:paraId="70AA85EB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E07218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Change Record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82"/>
        <w:gridCol w:w="2474"/>
        <w:gridCol w:w="990"/>
        <w:gridCol w:w="4949"/>
      </w:tblGrid>
      <w:tr w:rsidR="006D2E37" w:rsidRPr="00E3580A" w14:paraId="5F3DA867" w14:textId="77777777" w:rsidTr="00B82AF2">
        <w:trPr>
          <w:cantSplit/>
          <w:tblHeader/>
        </w:trPr>
        <w:tc>
          <w:tcPr>
            <w:tcW w:w="749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3585E7F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Date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10" w:color="auto" w:fill="auto"/>
          </w:tcPr>
          <w:p w14:paraId="6D2017F6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3442B8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501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shd w:val="pct10" w:color="auto" w:fill="auto"/>
          </w:tcPr>
          <w:p w14:paraId="6946E14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Change Reference</w:t>
            </w:r>
          </w:p>
        </w:tc>
      </w:tr>
      <w:tr w:rsidR="006D2E37" w:rsidRPr="00E3580A" w14:paraId="404D5D33" w14:textId="77777777" w:rsidTr="00B82AF2">
        <w:trPr>
          <w:cantSplit/>
          <w:trHeight w:hRule="exact" w:val="60"/>
          <w:tblHeader/>
        </w:trPr>
        <w:tc>
          <w:tcPr>
            <w:tcW w:w="749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5B72641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4E75A23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11DBE64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1D04C9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7F098D2C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2FD409F" w14:textId="4FAD1AFE" w:rsidR="006D2E37" w:rsidRPr="00E3580A" w:rsidRDefault="00BA39CE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07-May-2024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A4FE75" w14:textId="2C2DAEDB" w:rsidR="006D2E37" w:rsidRPr="00940C15" w:rsidRDefault="001C2794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1C2794">
              <w:rPr>
                <w:rFonts w:ascii="Arial" w:hAnsi="Arial" w:cs="Arial"/>
                <w:noProof/>
              </w:rPr>
              <w:t>Jeremy Lumban Toruan</w:t>
            </w: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2C184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  <w:r w:rsidRPr="00E3580A">
              <w:rPr>
                <w:rFonts w:ascii="Arial" w:hAnsi="Arial" w:cs="Arial"/>
                <w:noProof/>
                <w:lang w:val="id-ID"/>
              </w:rPr>
              <w:t>.0</w:t>
            </w: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686DE4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Initial Document</w:t>
            </w:r>
          </w:p>
        </w:tc>
      </w:tr>
      <w:tr w:rsidR="00B82AF2" w:rsidRPr="00E3580A" w14:paraId="6A81BE40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2C79D336" w14:textId="5D539DC5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88CC4" w14:textId="2E9D22FA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D265A" w14:textId="7B5608D1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40251ACB" w14:textId="066F6A84" w:rsidR="00B82AF2" w:rsidRPr="00B82AF2" w:rsidRDefault="00B82AF2" w:rsidP="00563475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82AF2" w:rsidRPr="00E3580A" w14:paraId="43C9356A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0E6C9BA8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779C3FEA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404CE394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60C36A13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</w:tbl>
    <w:p w14:paraId="19130D89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0AFAF51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988523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Reviewers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4"/>
        <w:gridCol w:w="1763"/>
        <w:gridCol w:w="4668"/>
        <w:gridCol w:w="1484"/>
        <w:gridCol w:w="1476"/>
      </w:tblGrid>
      <w:tr w:rsidR="006D2E37" w:rsidRPr="00E3580A" w14:paraId="75ADBDFC" w14:textId="77777777" w:rsidTr="00BA39CE">
        <w:trPr>
          <w:cantSplit/>
          <w:tblHeader/>
        </w:trPr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6E386222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89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419AB1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35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7C4504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6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148172B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0AD10B8D" w14:textId="77777777" w:rsidTr="00BA39CE">
        <w:trPr>
          <w:cantSplit/>
          <w:trHeight w:hRule="exact" w:val="60"/>
          <w:tblHeader/>
        </w:trPr>
        <w:tc>
          <w:tcPr>
            <w:tcW w:w="254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55E6602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89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317C1F2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35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01C3555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3DAD92F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46ECF07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BA39CE" w:rsidRPr="00E3580A" w14:paraId="3A177CF9" w14:textId="77777777" w:rsidTr="00BA39CE">
        <w:trPr>
          <w:cantSplit/>
        </w:trPr>
        <w:tc>
          <w:tcPr>
            <w:tcW w:w="254" w:type="pct"/>
            <w:tcBorders>
              <w:top w:val="single" w:sz="6" w:space="0" w:color="auto"/>
              <w:left w:val="single" w:sz="8" w:space="0" w:color="auto"/>
            </w:tcBorders>
          </w:tcPr>
          <w:p w14:paraId="10B4D44D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891" w:type="pct"/>
            <w:tcBorders>
              <w:top w:val="single" w:sz="6" w:space="0" w:color="auto"/>
            </w:tcBorders>
          </w:tcPr>
          <w:p w14:paraId="04414AAB" w14:textId="7F1C9DB2" w:rsidR="00BA39CE" w:rsidRPr="00940C15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Albertus A</w:t>
            </w:r>
            <w:r w:rsidR="00C36CFA">
              <w:rPr>
                <w:rFonts w:ascii="Arial" w:hAnsi="Arial" w:cs="Arial"/>
                <w:noProof/>
              </w:rPr>
              <w:t>x</w:t>
            </w:r>
            <w:r>
              <w:rPr>
                <w:rFonts w:ascii="Arial" w:hAnsi="Arial" w:cs="Arial"/>
                <w:noProof/>
              </w:rPr>
              <w:t>di Nugraha</w:t>
            </w:r>
          </w:p>
        </w:tc>
        <w:tc>
          <w:tcPr>
            <w:tcW w:w="2359" w:type="pct"/>
            <w:tcBorders>
              <w:top w:val="nil"/>
            </w:tcBorders>
          </w:tcPr>
          <w:p w14:paraId="57DA3A8A" w14:textId="137F9A15" w:rsidR="00BA39CE" w:rsidRPr="00BA39CE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6A04B7B7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6" w:type="pct"/>
            <w:vMerge w:val="restart"/>
            <w:tcBorders>
              <w:top w:val="nil"/>
              <w:right w:val="single" w:sz="8" w:space="0" w:color="auto"/>
            </w:tcBorders>
          </w:tcPr>
          <w:p w14:paraId="5208E3C9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BA39CE" w:rsidRPr="00E3580A" w14:paraId="737B0FC2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322225F6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891" w:type="pct"/>
          </w:tcPr>
          <w:p w14:paraId="63172F79" w14:textId="75FDC925" w:rsidR="00BA39CE" w:rsidRPr="00940C15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Alfendoh Setiawan</w:t>
            </w:r>
          </w:p>
        </w:tc>
        <w:tc>
          <w:tcPr>
            <w:tcW w:w="2359" w:type="pct"/>
          </w:tcPr>
          <w:p w14:paraId="0B851E62" w14:textId="4F3E0079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/>
          </w:tcPr>
          <w:p w14:paraId="0CEB5EE3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3CA3D04E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A39CE" w:rsidRPr="00E3580A" w14:paraId="7C677C51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531873FF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891" w:type="pct"/>
          </w:tcPr>
          <w:p w14:paraId="6C26D47A" w14:textId="2236973D" w:rsidR="00BA39CE" w:rsidRPr="00940C15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28B23A2B" w14:textId="59EE3365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</w:tcPr>
          <w:p w14:paraId="586E422F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8EDF89E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4.</w:t>
            </w:r>
          </w:p>
        </w:tc>
      </w:tr>
      <w:tr w:rsidR="00BA39CE" w:rsidRPr="00E3580A" w14:paraId="4E3E5D3A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29193519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</w:t>
            </w:r>
          </w:p>
        </w:tc>
        <w:tc>
          <w:tcPr>
            <w:tcW w:w="891" w:type="pct"/>
          </w:tcPr>
          <w:p w14:paraId="4716DBB8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2F8014D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0F56D08D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108B6214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A39CE" w:rsidRPr="00E3580A" w14:paraId="7ACE08C7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498B4A3E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</w:t>
            </w:r>
          </w:p>
        </w:tc>
        <w:tc>
          <w:tcPr>
            <w:tcW w:w="891" w:type="pct"/>
          </w:tcPr>
          <w:p w14:paraId="7FAC13FF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078817EC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0B0A7CFF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2C6A0852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6.</w:t>
            </w:r>
          </w:p>
        </w:tc>
      </w:tr>
      <w:tr w:rsidR="00BA39CE" w:rsidRPr="00E3580A" w14:paraId="24F5751A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4D33B613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</w:t>
            </w:r>
          </w:p>
        </w:tc>
        <w:tc>
          <w:tcPr>
            <w:tcW w:w="891" w:type="pct"/>
          </w:tcPr>
          <w:p w14:paraId="53DCD370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9A8560A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9F99C1E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7E7069C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A39CE" w:rsidRPr="00E3580A" w14:paraId="13F48115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779A2588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</w:t>
            </w:r>
          </w:p>
        </w:tc>
        <w:tc>
          <w:tcPr>
            <w:tcW w:w="891" w:type="pct"/>
          </w:tcPr>
          <w:p w14:paraId="6F9ED05C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3AAC404D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7D2B8C95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0ABD1C54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8.</w:t>
            </w:r>
          </w:p>
        </w:tc>
      </w:tr>
      <w:tr w:rsidR="00BA39CE" w:rsidRPr="00E3580A" w14:paraId="1B8604EA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2608CFCF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</w:t>
            </w:r>
          </w:p>
        </w:tc>
        <w:tc>
          <w:tcPr>
            <w:tcW w:w="891" w:type="pct"/>
          </w:tcPr>
          <w:p w14:paraId="3B18EF1F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469A5792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A1E57AE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916674E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A39CE" w:rsidRPr="00E3580A" w14:paraId="69D53A05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</w:tcBorders>
          </w:tcPr>
          <w:p w14:paraId="7F7735DC" w14:textId="77777777" w:rsidR="00BA39CE" w:rsidRPr="00E3580A" w:rsidRDefault="00BA39CE" w:rsidP="00BA39C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</w:t>
            </w:r>
          </w:p>
        </w:tc>
        <w:tc>
          <w:tcPr>
            <w:tcW w:w="891" w:type="pct"/>
          </w:tcPr>
          <w:p w14:paraId="1B5A233F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6C06F822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626A1ECB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C2C480F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10.</w:t>
            </w:r>
          </w:p>
        </w:tc>
      </w:tr>
      <w:tr w:rsidR="00BA39CE" w:rsidRPr="00E3580A" w14:paraId="0747B97E" w14:textId="77777777" w:rsidTr="00BA39CE">
        <w:trPr>
          <w:cantSplit/>
        </w:trPr>
        <w:tc>
          <w:tcPr>
            <w:tcW w:w="254" w:type="pct"/>
            <w:tcBorders>
              <w:left w:val="single" w:sz="8" w:space="0" w:color="auto"/>
              <w:bottom w:val="single" w:sz="8" w:space="0" w:color="auto"/>
            </w:tcBorders>
          </w:tcPr>
          <w:p w14:paraId="341FB21A" w14:textId="77777777" w:rsidR="00BA39CE" w:rsidRPr="00E3580A" w:rsidRDefault="00BA39CE" w:rsidP="00BA39CE">
            <w:pPr>
              <w:pStyle w:val="TableText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</w:t>
            </w:r>
          </w:p>
        </w:tc>
        <w:tc>
          <w:tcPr>
            <w:tcW w:w="891" w:type="pct"/>
            <w:tcBorders>
              <w:bottom w:val="single" w:sz="8" w:space="0" w:color="auto"/>
            </w:tcBorders>
          </w:tcPr>
          <w:p w14:paraId="3F005295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  <w:tcBorders>
              <w:bottom w:val="single" w:sz="8" w:space="0" w:color="auto"/>
            </w:tcBorders>
          </w:tcPr>
          <w:p w14:paraId="0A6CEE61" w14:textId="77777777" w:rsidR="00BA39CE" w:rsidRPr="00E3580A" w:rsidRDefault="00BA39CE" w:rsidP="00BA39C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  <w:tcBorders>
              <w:bottom w:val="single" w:sz="8" w:space="0" w:color="auto"/>
            </w:tcBorders>
          </w:tcPr>
          <w:p w14:paraId="1001C753" w14:textId="77777777" w:rsidR="00BA39CE" w:rsidRPr="00E3580A" w:rsidRDefault="00BA39CE" w:rsidP="00BA39CE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2F486497" w14:textId="77777777" w:rsidR="00BA39CE" w:rsidRPr="00E3580A" w:rsidRDefault="00BA39CE" w:rsidP="00BA39CE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65A3D8E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59C6319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2368ABB2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Approvals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98"/>
        <w:gridCol w:w="2614"/>
        <w:gridCol w:w="3817"/>
        <w:gridCol w:w="1484"/>
        <w:gridCol w:w="1482"/>
      </w:tblGrid>
      <w:tr w:rsidR="006D2E37" w:rsidRPr="00E3580A" w14:paraId="158495AC" w14:textId="77777777" w:rsidTr="006D2E37">
        <w:trPr>
          <w:cantSplit/>
          <w:tblHeader/>
        </w:trPr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18F969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132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7C911145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192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4506BEB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500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C48F24E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158FFB80" w14:textId="77777777" w:rsidTr="006D2E37">
        <w:trPr>
          <w:cantSplit/>
          <w:trHeight w:hRule="exact" w:val="60"/>
          <w:tblHeader/>
        </w:trPr>
        <w:tc>
          <w:tcPr>
            <w:tcW w:w="25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1A6E9A5D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32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024A21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2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386A86E6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69C5F0C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69B31094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7967905D" w14:textId="77777777" w:rsidTr="006D2E37">
        <w:trPr>
          <w:cantSplit/>
        </w:trPr>
        <w:tc>
          <w:tcPr>
            <w:tcW w:w="251" w:type="pct"/>
            <w:tcBorders>
              <w:top w:val="single" w:sz="6" w:space="0" w:color="auto"/>
              <w:left w:val="single" w:sz="8" w:space="0" w:color="auto"/>
            </w:tcBorders>
          </w:tcPr>
          <w:p w14:paraId="4FB0090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321" w:type="pct"/>
            <w:tcBorders>
              <w:top w:val="single" w:sz="6" w:space="0" w:color="auto"/>
            </w:tcBorders>
          </w:tcPr>
          <w:p w14:paraId="2F576634" w14:textId="05CE4F9D" w:rsidR="006D2E37" w:rsidRPr="00E3580A" w:rsidRDefault="00BA39CE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</w:rPr>
              <w:t>Albertus Adi Nugraha</w:t>
            </w:r>
          </w:p>
        </w:tc>
        <w:tc>
          <w:tcPr>
            <w:tcW w:w="1929" w:type="pct"/>
            <w:tcBorders>
              <w:top w:val="nil"/>
            </w:tcBorders>
          </w:tcPr>
          <w:p w14:paraId="46F89AC1" w14:textId="10FB7FE7" w:rsidR="006D2E37" w:rsidRPr="00C510BC" w:rsidRDefault="00BA39CE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Dinamika Niaga Nusantara</w:t>
            </w:r>
            <w:r w:rsidR="006D2E37">
              <w:rPr>
                <w:rFonts w:ascii="Arial" w:hAnsi="Arial" w:cs="Arial"/>
                <w:noProof/>
              </w:rPr>
              <w:t xml:space="preserve"> </w:t>
            </w:r>
            <w:r w:rsidR="006D2E37" w:rsidRPr="00E3580A">
              <w:rPr>
                <w:rFonts w:ascii="Arial" w:hAnsi="Arial" w:cs="Arial"/>
                <w:noProof/>
                <w:lang w:val="id-ID"/>
              </w:rPr>
              <w:t>Project Manager</w:t>
            </w: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4A55AAFD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50" w:type="pct"/>
            <w:vMerge w:val="restart"/>
            <w:tcBorders>
              <w:top w:val="nil"/>
              <w:right w:val="single" w:sz="8" w:space="0" w:color="auto"/>
            </w:tcBorders>
          </w:tcPr>
          <w:p w14:paraId="538D93AF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6D2E37" w:rsidRPr="00E3580A" w14:paraId="10D6E13A" w14:textId="77777777" w:rsidTr="006D2E37">
        <w:trPr>
          <w:cantSplit/>
        </w:trPr>
        <w:tc>
          <w:tcPr>
            <w:tcW w:w="251" w:type="pct"/>
            <w:tcBorders>
              <w:left w:val="single" w:sz="8" w:space="0" w:color="auto"/>
              <w:bottom w:val="single" w:sz="2" w:space="0" w:color="auto"/>
            </w:tcBorders>
          </w:tcPr>
          <w:p w14:paraId="151A404A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321" w:type="pct"/>
            <w:tcBorders>
              <w:bottom w:val="single" w:sz="2" w:space="0" w:color="auto"/>
            </w:tcBorders>
          </w:tcPr>
          <w:p w14:paraId="2B211E24" w14:textId="6E63AC75" w:rsidR="006D2E37" w:rsidRPr="00C510BC" w:rsidRDefault="00BA39CE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Dadan Rahdian</w:t>
            </w:r>
          </w:p>
        </w:tc>
        <w:tc>
          <w:tcPr>
            <w:tcW w:w="1929" w:type="pct"/>
            <w:tcBorders>
              <w:bottom w:val="single" w:sz="2" w:space="0" w:color="auto"/>
            </w:tcBorders>
          </w:tcPr>
          <w:p w14:paraId="308E1AF4" w14:textId="77777777" w:rsidR="006D2E37" w:rsidRPr="00C510BC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Metrodata Project Manager</w:t>
            </w:r>
          </w:p>
        </w:tc>
        <w:tc>
          <w:tcPr>
            <w:tcW w:w="750" w:type="pct"/>
            <w:vMerge/>
            <w:tcBorders>
              <w:bottom w:val="single" w:sz="2" w:space="0" w:color="auto"/>
            </w:tcBorders>
          </w:tcPr>
          <w:p w14:paraId="56ACCE3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  <w:tcBorders>
              <w:bottom w:val="single" w:sz="2" w:space="0" w:color="auto"/>
              <w:right w:val="single" w:sz="8" w:space="0" w:color="auto"/>
            </w:tcBorders>
          </w:tcPr>
          <w:p w14:paraId="3E7104E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1E8B1B7B" w14:textId="77777777" w:rsidR="006D2E37" w:rsidRPr="00E3580A" w:rsidRDefault="006D2E37" w:rsidP="006D2E37">
      <w:pPr>
        <w:pStyle w:val="BodyText"/>
        <w:ind w:left="0"/>
        <w:rPr>
          <w:rFonts w:ascii="Arial" w:hAnsi="Arial" w:cs="Arial"/>
          <w:noProof/>
        </w:rPr>
      </w:pPr>
    </w:p>
    <w:p w14:paraId="59A9F401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6802BEA6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Distribution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83"/>
        <w:gridCol w:w="3879"/>
        <w:gridCol w:w="5033"/>
      </w:tblGrid>
      <w:tr w:rsidR="006D2E37" w:rsidRPr="00E3580A" w14:paraId="3ED64268" w14:textId="77777777" w:rsidTr="006D2E37">
        <w:trPr>
          <w:cantSplit/>
          <w:tblHeader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C58E2E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Copy No.</w:t>
            </w:r>
          </w:p>
        </w:tc>
        <w:tc>
          <w:tcPr>
            <w:tcW w:w="1960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0905E11C" w14:textId="77777777" w:rsidR="006D2E37" w:rsidRPr="00E3580A" w:rsidRDefault="006D2E37" w:rsidP="006D2E37">
            <w:pPr>
              <w:pStyle w:val="TableHeading"/>
              <w:ind w:left="-318" w:firstLine="318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543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4199A83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Location</w:t>
            </w:r>
          </w:p>
        </w:tc>
      </w:tr>
      <w:tr w:rsidR="006D2E37" w:rsidRPr="00E3580A" w14:paraId="0C6CC7D7" w14:textId="77777777" w:rsidTr="006D2E37">
        <w:trPr>
          <w:cantSplit/>
          <w:trHeight w:hRule="exact" w:val="60"/>
          <w:tblHeader/>
        </w:trPr>
        <w:tc>
          <w:tcPr>
            <w:tcW w:w="497" w:type="pct"/>
            <w:tcBorders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BE6B1F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60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702047D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43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2171238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6D2E37" w:rsidRPr="00E3580A" w14:paraId="42814248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</w:tcPr>
          <w:p w14:paraId="443B35C2" w14:textId="77777777" w:rsidR="006D2E37" w:rsidRPr="00E3580A" w:rsidRDefault="006D2E37" w:rsidP="006D2E37">
            <w:pPr>
              <w:pStyle w:val="TableText"/>
              <w:tabs>
                <w:tab w:val="left" w:pos="709"/>
              </w:tabs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2" w:space="0" w:color="auto"/>
            </w:tcBorders>
          </w:tcPr>
          <w:p w14:paraId="2E8A253A" w14:textId="409032E8" w:rsidR="006D2E37" w:rsidRPr="00E3580A" w:rsidRDefault="006D2E37" w:rsidP="006D2E37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</w:t>
            </w:r>
            <w:r w:rsidR="00BA39CE">
              <w:rPr>
                <w:rFonts w:ascii="Arial" w:hAnsi="Arial" w:cs="Arial"/>
                <w:noProof/>
              </w:rPr>
              <w:t>. Dinamika Niaga Nusantara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4C2DC12" w14:textId="77777777" w:rsidR="006D2E37" w:rsidRPr="00E3580A" w:rsidRDefault="006D2E37" w:rsidP="006D2E37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  <w:tr w:rsidR="006D2E37" w:rsidRPr="00E3580A" w14:paraId="267A1459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</w:tcBorders>
          </w:tcPr>
          <w:p w14:paraId="73D8904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8" w:space="0" w:color="auto"/>
            </w:tcBorders>
          </w:tcPr>
          <w:p w14:paraId="562408F9" w14:textId="77777777" w:rsidR="006D2E37" w:rsidRPr="003C0428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</w:t>
            </w:r>
            <w:r w:rsidRPr="00E3580A">
              <w:rPr>
                <w:rFonts w:ascii="Arial" w:hAnsi="Arial" w:cs="Arial"/>
                <w:noProof/>
              </w:rPr>
              <w:t>.</w:t>
            </w:r>
            <w:r w:rsidRPr="00E3580A">
              <w:rPr>
                <w:rFonts w:ascii="Arial" w:hAnsi="Arial" w:cs="Arial"/>
                <w:noProof/>
                <w:lang w:val="id-ID"/>
              </w:rPr>
              <w:t xml:space="preserve"> Metrodata Electronics Tbk</w:t>
            </w:r>
            <w:r>
              <w:rPr>
                <w:rFonts w:ascii="Arial" w:hAnsi="Arial" w:cs="Arial"/>
                <w:noProof/>
              </w:rPr>
              <w:t>.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3F792B2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</w:tbl>
    <w:p w14:paraId="346B5A3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1571FA68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Note to Holders:</w:t>
      </w:r>
    </w:p>
    <w:p w14:paraId="50A02140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an </w:t>
      </w:r>
      <w:r w:rsidRPr="00E3580A">
        <w:rPr>
          <w:rFonts w:ascii="Arial" w:hAnsi="Arial" w:cs="Arial"/>
          <w:noProof/>
          <w:u w:val="single"/>
        </w:rPr>
        <w:t>electronic copy</w:t>
      </w:r>
      <w:r w:rsidRPr="00E3580A">
        <w:rPr>
          <w:rFonts w:ascii="Arial" w:hAnsi="Arial" w:cs="Arial"/>
          <w:noProof/>
        </w:rPr>
        <w:t xml:space="preserve"> of this document and print it out, please write your name on the equivalent of the cover page, for document control purposes.</w:t>
      </w:r>
    </w:p>
    <w:p w14:paraId="2A287A4E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 </w:t>
      </w:r>
      <w:r w:rsidRPr="00E3580A">
        <w:rPr>
          <w:rFonts w:ascii="Arial" w:hAnsi="Arial" w:cs="Arial"/>
          <w:noProof/>
          <w:u w:val="single"/>
        </w:rPr>
        <w:t>hard copy</w:t>
      </w:r>
      <w:r w:rsidRPr="00E3580A">
        <w:rPr>
          <w:rFonts w:ascii="Arial" w:hAnsi="Arial" w:cs="Arial"/>
          <w:noProof/>
        </w:rPr>
        <w:t xml:space="preserve"> of this document, please write your name on the front cover, for document control purposes.</w:t>
      </w:r>
    </w:p>
    <w:p w14:paraId="6DE8C4F2" w14:textId="77777777" w:rsidR="006D2E37" w:rsidRPr="00E3580A" w:rsidRDefault="006D2E37" w:rsidP="006D2E37">
      <w:pPr>
        <w:rPr>
          <w:rFonts w:ascii="Arial" w:hAnsi="Arial" w:cs="Arial"/>
          <w:noProof/>
        </w:rPr>
      </w:pPr>
    </w:p>
    <w:p w14:paraId="210B67A6" w14:textId="77777777" w:rsidR="00E80E36" w:rsidRPr="00E3580A" w:rsidRDefault="00E80E36" w:rsidP="00E80E36">
      <w:pPr>
        <w:pStyle w:val="TOCHeading1"/>
        <w:spacing w:before="240" w:after="120"/>
        <w:ind w:left="0"/>
        <w:outlineLvl w:val="0"/>
        <w:rPr>
          <w:rFonts w:ascii="Arial" w:hAnsi="Arial" w:cs="Arial"/>
          <w:noProof/>
        </w:rPr>
      </w:pPr>
      <w:bookmarkStart w:id="8" w:name="_Toc27759857"/>
      <w:r w:rsidRPr="00E3580A">
        <w:rPr>
          <w:rFonts w:ascii="Arial" w:hAnsi="Arial" w:cs="Arial"/>
          <w:noProof/>
        </w:rPr>
        <w:lastRenderedPageBreak/>
        <w:t>Contents</w:t>
      </w:r>
      <w:bookmarkEnd w:id="4"/>
      <w:bookmarkEnd w:id="8"/>
    </w:p>
    <w:p w14:paraId="4D9421C5" w14:textId="77777777" w:rsidR="00E80E36" w:rsidRPr="00896806" w:rsidRDefault="00E80E36" w:rsidP="00E80E36">
      <w:pPr>
        <w:rPr>
          <w:rFonts w:ascii="Arial" w:hAnsi="Arial" w:cs="Arial"/>
          <w:noProof/>
        </w:rPr>
      </w:pPr>
    </w:p>
    <w:p w14:paraId="4B419214" w14:textId="77777777" w:rsidR="00E611A9" w:rsidRDefault="00E80E36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930CB">
        <w:rPr>
          <w:rFonts w:cs="Arial"/>
          <w:noProof/>
        </w:rPr>
        <w:fldChar w:fldCharType="begin"/>
      </w:r>
      <w:r w:rsidRPr="006930CB">
        <w:rPr>
          <w:rFonts w:cs="Arial"/>
          <w:noProof/>
        </w:rPr>
        <w:instrText xml:space="preserve"> TOC \o "1-3" \h \z \u </w:instrText>
      </w:r>
      <w:r w:rsidRPr="006930CB">
        <w:rPr>
          <w:rFonts w:cs="Arial"/>
          <w:noProof/>
        </w:rPr>
        <w:fldChar w:fldCharType="separate"/>
      </w:r>
      <w:hyperlink w:anchor="_Toc27759856" w:history="1">
        <w:r w:rsidR="00E611A9" w:rsidRPr="007D6A71">
          <w:rPr>
            <w:rStyle w:val="Hyperlink"/>
            <w:rFonts w:eastAsia="MS Mincho" w:cs="Arial"/>
            <w:noProof/>
          </w:rPr>
          <w:t>Document Control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_Toc27759856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2</w:t>
        </w:r>
        <w:r w:rsidR="00E611A9">
          <w:rPr>
            <w:noProof/>
            <w:webHidden/>
          </w:rPr>
          <w:fldChar w:fldCharType="end"/>
        </w:r>
      </w:hyperlink>
    </w:p>
    <w:p w14:paraId="2D8DD4A5" w14:textId="77777777" w:rsidR="00E611A9" w:rsidRDefault="0017617D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7759857" w:history="1">
        <w:r w:rsidR="00E611A9" w:rsidRPr="007D6A71">
          <w:rPr>
            <w:rStyle w:val="Hyperlink"/>
            <w:rFonts w:eastAsia="MS Mincho" w:cs="Arial"/>
            <w:noProof/>
          </w:rPr>
          <w:t>Contents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_Toc27759857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3</w:t>
        </w:r>
        <w:r w:rsidR="00E611A9">
          <w:rPr>
            <w:noProof/>
            <w:webHidden/>
          </w:rPr>
          <w:fldChar w:fldCharType="end"/>
        </w:r>
      </w:hyperlink>
    </w:p>
    <w:p w14:paraId="35238D71" w14:textId="77777777" w:rsidR="00E611A9" w:rsidRDefault="001761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7759858" w:history="1">
        <w:r w:rsidR="00E611A9" w:rsidRPr="007D6A71">
          <w:rPr>
            <w:rStyle w:val="Hyperlink"/>
            <w:rFonts w:eastAsia="MS Mincho"/>
            <w:noProof/>
          </w:rPr>
          <w:t>Purpose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_Toc27759858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</w:t>
        </w:r>
        <w:r w:rsidR="00E611A9">
          <w:rPr>
            <w:noProof/>
            <w:webHidden/>
          </w:rPr>
          <w:fldChar w:fldCharType="end"/>
        </w:r>
      </w:hyperlink>
    </w:p>
    <w:p w14:paraId="2FF5F72D" w14:textId="77777777" w:rsidR="00E611A9" w:rsidRDefault="001761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7759859" w:history="1">
        <w:r w:rsidR="00E611A9" w:rsidRPr="007D6A71">
          <w:rPr>
            <w:rStyle w:val="Hyperlink"/>
            <w:rFonts w:eastAsia="MS Mincho"/>
            <w:noProof/>
          </w:rPr>
          <w:t>Organization Structure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_Toc27759859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</w:t>
        </w:r>
        <w:r w:rsidR="00E611A9">
          <w:rPr>
            <w:noProof/>
            <w:webHidden/>
          </w:rPr>
          <w:fldChar w:fldCharType="end"/>
        </w:r>
      </w:hyperlink>
    </w:p>
    <w:p w14:paraId="0A184BFF" w14:textId="77777777" w:rsidR="00E611A9" w:rsidRDefault="0017617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7759860" w:history="1">
        <w:r w:rsidR="00E611A9" w:rsidRPr="007D6A71">
          <w:rPr>
            <w:rStyle w:val="Hyperlink"/>
            <w:rFonts w:eastAsia="MS Mincho"/>
            <w:noProof/>
          </w:rPr>
          <w:t>Application Setup List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_Toc27759860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7</w:t>
        </w:r>
        <w:r w:rsidR="00E611A9">
          <w:rPr>
            <w:noProof/>
            <w:webHidden/>
          </w:rPr>
          <w:fldChar w:fldCharType="end"/>
        </w:r>
      </w:hyperlink>
    </w:p>
    <w:p w14:paraId="61283686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1" w:history="1">
        <w:r w:rsidR="00E611A9" w:rsidRPr="007D6A71">
          <w:rPr>
            <w:rStyle w:val="Hyperlink"/>
            <w:rFonts w:eastAsia="MS Mincho"/>
            <w:noProof/>
          </w:rPr>
          <w:t>GL-01: Accounting Key Flexfield Structure and Segment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_Toc27759861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9</w:t>
        </w:r>
        <w:r w:rsidR="00E611A9">
          <w:rPr>
            <w:noProof/>
            <w:webHidden/>
          </w:rPr>
          <w:fldChar w:fldCharType="end"/>
        </w:r>
      </w:hyperlink>
    </w:p>
    <w:p w14:paraId="5EC0980E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2" w:history="1">
        <w:r w:rsidR="00E611A9" w:rsidRPr="007D6A71">
          <w:rPr>
            <w:rStyle w:val="Hyperlink"/>
            <w:rFonts w:eastAsia="MS Mincho"/>
            <w:noProof/>
          </w:rPr>
          <w:t>GL-02: Financial Value Set Values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_Toc27759862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13</w:t>
        </w:r>
        <w:r w:rsidR="00E611A9">
          <w:rPr>
            <w:noProof/>
            <w:webHidden/>
          </w:rPr>
          <w:fldChar w:fldCharType="end"/>
        </w:r>
      </w:hyperlink>
    </w:p>
    <w:p w14:paraId="1D964813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3" w:history="1">
        <w:r w:rsidR="00E611A9" w:rsidRPr="007D6A71">
          <w:rPr>
            <w:rStyle w:val="Hyperlink"/>
            <w:rFonts w:eastAsia="MS Mincho"/>
            <w:noProof/>
          </w:rPr>
          <w:t>GL-03: Cross Validation Rule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_Toc27759863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18</w:t>
        </w:r>
        <w:r w:rsidR="00E611A9">
          <w:rPr>
            <w:noProof/>
            <w:webHidden/>
          </w:rPr>
          <w:fldChar w:fldCharType="end"/>
        </w:r>
      </w:hyperlink>
    </w:p>
    <w:p w14:paraId="2957C577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4" w:history="1">
        <w:r w:rsidR="00E611A9" w:rsidRPr="007D6A71">
          <w:rPr>
            <w:rStyle w:val="Hyperlink"/>
            <w:rFonts w:eastAsia="MS Mincho"/>
            <w:noProof/>
          </w:rPr>
          <w:t>GL-04: Define Security Rule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_Toc27759864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19</w:t>
        </w:r>
        <w:r w:rsidR="00E611A9">
          <w:rPr>
            <w:noProof/>
            <w:webHidden/>
          </w:rPr>
          <w:fldChar w:fldCharType="end"/>
        </w:r>
      </w:hyperlink>
    </w:p>
    <w:p w14:paraId="273F216D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5" w:history="1">
        <w:r w:rsidR="00E611A9" w:rsidRPr="007D6A71">
          <w:rPr>
            <w:rStyle w:val="Hyperlink"/>
            <w:rFonts w:eastAsia="MS Mincho"/>
            <w:noProof/>
          </w:rPr>
          <w:t>GL-05: Assign Security Rule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_Toc27759865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20</w:t>
        </w:r>
        <w:r w:rsidR="00E611A9">
          <w:rPr>
            <w:noProof/>
            <w:webHidden/>
          </w:rPr>
          <w:fldChar w:fldCharType="end"/>
        </w:r>
      </w:hyperlink>
    </w:p>
    <w:p w14:paraId="3BF2191B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6" w:history="1">
        <w:r w:rsidR="00E611A9" w:rsidRPr="007D6A71">
          <w:rPr>
            <w:rStyle w:val="Hyperlink"/>
            <w:rFonts w:eastAsia="MS Mincho"/>
            <w:noProof/>
          </w:rPr>
          <w:t>GL-06: Period Types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_Toc27759866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21</w:t>
        </w:r>
        <w:r w:rsidR="00E611A9">
          <w:rPr>
            <w:noProof/>
            <w:webHidden/>
          </w:rPr>
          <w:fldChar w:fldCharType="end"/>
        </w:r>
      </w:hyperlink>
    </w:p>
    <w:p w14:paraId="51B9F7BA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7" w:history="1">
        <w:r w:rsidR="00E611A9" w:rsidRPr="007D6A71">
          <w:rPr>
            <w:rStyle w:val="Hyperlink"/>
            <w:rFonts w:eastAsia="MS Mincho"/>
            <w:noProof/>
          </w:rPr>
          <w:t>GL-07: Accounting Calendar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_Toc27759867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22</w:t>
        </w:r>
        <w:r w:rsidR="00E611A9">
          <w:rPr>
            <w:noProof/>
            <w:webHidden/>
          </w:rPr>
          <w:fldChar w:fldCharType="end"/>
        </w:r>
      </w:hyperlink>
    </w:p>
    <w:p w14:paraId="66616905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8" w:history="1">
        <w:r w:rsidR="00E611A9" w:rsidRPr="007D6A71">
          <w:rPr>
            <w:rStyle w:val="Hyperlink"/>
            <w:rFonts w:eastAsia="MS Mincho"/>
            <w:noProof/>
          </w:rPr>
          <w:t>GL-08: Currency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_Toc27759868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24</w:t>
        </w:r>
        <w:r w:rsidR="00E611A9">
          <w:rPr>
            <w:noProof/>
            <w:webHidden/>
          </w:rPr>
          <w:fldChar w:fldCharType="end"/>
        </w:r>
      </w:hyperlink>
    </w:p>
    <w:p w14:paraId="4206C579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69" w:history="1">
        <w:r w:rsidR="00E611A9" w:rsidRPr="007D6A71">
          <w:rPr>
            <w:rStyle w:val="Hyperlink"/>
            <w:rFonts w:eastAsia="MS Mincho"/>
            <w:noProof/>
            <w:lang w:val="id-ID"/>
          </w:rPr>
          <w:t>GL</w:t>
        </w:r>
        <w:r w:rsidR="00E611A9" w:rsidRPr="007D6A71">
          <w:rPr>
            <w:rStyle w:val="Hyperlink"/>
            <w:rFonts w:eastAsia="MS Mincho"/>
            <w:noProof/>
          </w:rPr>
          <w:t>-09: Legal Entity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_Toc27759869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26</w:t>
        </w:r>
        <w:r w:rsidR="00E611A9">
          <w:rPr>
            <w:noProof/>
            <w:webHidden/>
          </w:rPr>
          <w:fldChar w:fldCharType="end"/>
        </w:r>
      </w:hyperlink>
    </w:p>
    <w:p w14:paraId="18D298F0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0" w:history="1">
        <w:r w:rsidR="00E611A9" w:rsidRPr="007D6A71">
          <w:rPr>
            <w:rStyle w:val="Hyperlink"/>
            <w:rFonts w:eastAsia="MS Mincho"/>
            <w:noProof/>
            <w:lang w:val="id-ID"/>
          </w:rPr>
          <w:t>GL</w:t>
        </w:r>
        <w:r w:rsidR="00E611A9" w:rsidRPr="007D6A71">
          <w:rPr>
            <w:rStyle w:val="Hyperlink"/>
            <w:rFonts w:eastAsia="MS Mincho"/>
            <w:noProof/>
          </w:rPr>
          <w:t>-10: Subledger Accounting Methods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_Toc27759870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29</w:t>
        </w:r>
        <w:r w:rsidR="00E611A9">
          <w:rPr>
            <w:noProof/>
            <w:webHidden/>
          </w:rPr>
          <w:fldChar w:fldCharType="end"/>
        </w:r>
      </w:hyperlink>
    </w:p>
    <w:p w14:paraId="6241EAD4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1" w:history="1">
        <w:r w:rsidR="00E611A9" w:rsidRPr="007D6A71">
          <w:rPr>
            <w:rStyle w:val="Hyperlink"/>
            <w:rFonts w:eastAsia="MS Mincho"/>
            <w:noProof/>
          </w:rPr>
          <w:t>GL-11: Ledger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_Toc27759871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31</w:t>
        </w:r>
        <w:r w:rsidR="00E611A9">
          <w:rPr>
            <w:noProof/>
            <w:webHidden/>
          </w:rPr>
          <w:fldChar w:fldCharType="end"/>
        </w:r>
      </w:hyperlink>
    </w:p>
    <w:p w14:paraId="15DAB756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2" w:history="1">
        <w:r w:rsidR="00E611A9" w:rsidRPr="007D6A71">
          <w:rPr>
            <w:rStyle w:val="Hyperlink"/>
            <w:rFonts w:eastAsia="MS Mincho"/>
            <w:noProof/>
          </w:rPr>
          <w:t>GL-12: Journal Entry Sources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_Toc27759872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40</w:t>
        </w:r>
        <w:r w:rsidR="00E611A9">
          <w:rPr>
            <w:noProof/>
            <w:webHidden/>
          </w:rPr>
          <w:fldChar w:fldCharType="end"/>
        </w:r>
      </w:hyperlink>
    </w:p>
    <w:p w14:paraId="02B81C70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3" w:history="1">
        <w:r w:rsidR="00E611A9" w:rsidRPr="007D6A71">
          <w:rPr>
            <w:rStyle w:val="Hyperlink"/>
            <w:rFonts w:eastAsia="MS Mincho"/>
            <w:noProof/>
          </w:rPr>
          <w:t>GL-13: Journal Entry Categories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_Toc27759873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41</w:t>
        </w:r>
        <w:r w:rsidR="00E611A9">
          <w:rPr>
            <w:noProof/>
            <w:webHidden/>
          </w:rPr>
          <w:fldChar w:fldCharType="end"/>
        </w:r>
      </w:hyperlink>
    </w:p>
    <w:p w14:paraId="6C279F05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4" w:history="1">
        <w:r w:rsidR="00E611A9" w:rsidRPr="007D6A71">
          <w:rPr>
            <w:rStyle w:val="Hyperlink"/>
            <w:rFonts w:eastAsia="MS Mincho"/>
            <w:noProof/>
            <w:lang w:val="id-ID"/>
          </w:rPr>
          <w:t>GL</w:t>
        </w:r>
        <w:r w:rsidR="00E611A9" w:rsidRPr="007D6A71">
          <w:rPr>
            <w:rStyle w:val="Hyperlink"/>
            <w:rFonts w:eastAsia="MS Mincho"/>
            <w:noProof/>
          </w:rPr>
          <w:t>-14: Data Access Sets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_Toc27759874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42</w:t>
        </w:r>
        <w:r w:rsidR="00E611A9">
          <w:rPr>
            <w:noProof/>
            <w:webHidden/>
          </w:rPr>
          <w:fldChar w:fldCharType="end"/>
        </w:r>
      </w:hyperlink>
    </w:p>
    <w:p w14:paraId="470C74B6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5" w:history="1">
        <w:r w:rsidR="00E611A9" w:rsidRPr="007D6A71">
          <w:rPr>
            <w:rStyle w:val="Hyperlink"/>
            <w:rFonts w:eastAsia="MS Mincho"/>
            <w:noProof/>
            <w:lang w:val="id-ID"/>
          </w:rPr>
          <w:t>GL</w:t>
        </w:r>
        <w:r w:rsidR="00E611A9" w:rsidRPr="007D6A71">
          <w:rPr>
            <w:rStyle w:val="Hyperlink"/>
            <w:rFonts w:eastAsia="MS Mincho"/>
            <w:noProof/>
          </w:rPr>
          <w:t>-15: Security Profile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_Toc27759875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43</w:t>
        </w:r>
        <w:r w:rsidR="00E611A9">
          <w:rPr>
            <w:noProof/>
            <w:webHidden/>
          </w:rPr>
          <w:fldChar w:fldCharType="end"/>
        </w:r>
      </w:hyperlink>
    </w:p>
    <w:p w14:paraId="43E63844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6" w:history="1">
        <w:r w:rsidR="00E611A9" w:rsidRPr="007D6A71">
          <w:rPr>
            <w:rStyle w:val="Hyperlink"/>
            <w:rFonts w:eastAsia="MS Mincho"/>
            <w:noProof/>
          </w:rPr>
          <w:t>GL-16: Define Budget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_Toc27759876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45</w:t>
        </w:r>
        <w:r w:rsidR="00E611A9">
          <w:rPr>
            <w:noProof/>
            <w:webHidden/>
          </w:rPr>
          <w:fldChar w:fldCharType="end"/>
        </w:r>
      </w:hyperlink>
    </w:p>
    <w:p w14:paraId="720973D9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7" w:history="1">
        <w:r w:rsidR="00E611A9" w:rsidRPr="007D6A71">
          <w:rPr>
            <w:rStyle w:val="Hyperlink"/>
            <w:rFonts w:eastAsia="MS Mincho"/>
            <w:noProof/>
          </w:rPr>
          <w:t>GL-17: Budget Organization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_Toc27759877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47</w:t>
        </w:r>
        <w:r w:rsidR="00E611A9">
          <w:rPr>
            <w:noProof/>
            <w:webHidden/>
          </w:rPr>
          <w:fldChar w:fldCharType="end"/>
        </w:r>
      </w:hyperlink>
    </w:p>
    <w:p w14:paraId="6FAE424B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8" w:history="1">
        <w:r w:rsidR="00E611A9" w:rsidRPr="007D6A71">
          <w:rPr>
            <w:rStyle w:val="Hyperlink"/>
            <w:rFonts w:eastAsia="MS Mincho"/>
            <w:noProof/>
          </w:rPr>
          <w:t>GL-18: Budget Control Group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_Toc27759878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49</w:t>
        </w:r>
        <w:r w:rsidR="00E611A9">
          <w:rPr>
            <w:noProof/>
            <w:webHidden/>
          </w:rPr>
          <w:fldChar w:fldCharType="end"/>
        </w:r>
      </w:hyperlink>
    </w:p>
    <w:p w14:paraId="0B3217D5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79" w:history="1">
        <w:r w:rsidR="00E611A9" w:rsidRPr="007D6A71">
          <w:rPr>
            <w:rStyle w:val="Hyperlink"/>
            <w:rFonts w:eastAsia="MS Mincho"/>
            <w:noProof/>
          </w:rPr>
          <w:t>GL-19: Group Account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_Toc27759879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50</w:t>
        </w:r>
        <w:r w:rsidR="00E611A9">
          <w:rPr>
            <w:noProof/>
            <w:webHidden/>
          </w:rPr>
          <w:fldChar w:fldCharType="end"/>
        </w:r>
      </w:hyperlink>
    </w:p>
    <w:p w14:paraId="1BC8FF1A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80" w:history="1">
        <w:r w:rsidR="00E611A9" w:rsidRPr="007D6A71">
          <w:rPr>
            <w:rStyle w:val="Hyperlink"/>
            <w:rFonts w:eastAsia="MS Mincho"/>
            <w:noProof/>
          </w:rPr>
          <w:t>GL-20: Summary Account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_Toc27759880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51</w:t>
        </w:r>
        <w:r w:rsidR="00E611A9">
          <w:rPr>
            <w:noProof/>
            <w:webHidden/>
          </w:rPr>
          <w:fldChar w:fldCharType="end"/>
        </w:r>
      </w:hyperlink>
    </w:p>
    <w:p w14:paraId="08EF4F2E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81" w:history="1">
        <w:r w:rsidR="00E611A9" w:rsidRPr="007D6A71">
          <w:rPr>
            <w:rStyle w:val="Hyperlink"/>
            <w:rFonts w:eastAsia="MS Mincho"/>
            <w:noProof/>
          </w:rPr>
          <w:t>GL-21: Account Combination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_Toc27759881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52</w:t>
        </w:r>
        <w:r w:rsidR="00E611A9">
          <w:rPr>
            <w:noProof/>
            <w:webHidden/>
          </w:rPr>
          <w:fldChar w:fldCharType="end"/>
        </w:r>
      </w:hyperlink>
    </w:p>
    <w:p w14:paraId="5FBD5D2B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82" w:history="1">
        <w:r w:rsidR="00E611A9" w:rsidRPr="007D6A71">
          <w:rPr>
            <w:rStyle w:val="Hyperlink"/>
            <w:rFonts w:eastAsia="MS Mincho"/>
            <w:noProof/>
          </w:rPr>
          <w:t>GL-22: Account Alias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_Toc27759882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53</w:t>
        </w:r>
        <w:r w:rsidR="00E611A9">
          <w:rPr>
            <w:noProof/>
            <w:webHidden/>
          </w:rPr>
          <w:fldChar w:fldCharType="end"/>
        </w:r>
      </w:hyperlink>
    </w:p>
    <w:p w14:paraId="7EAC2311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83" w:history="1">
        <w:r w:rsidR="00E611A9" w:rsidRPr="007D6A71">
          <w:rPr>
            <w:rStyle w:val="Hyperlink"/>
            <w:rFonts w:eastAsia="MS Mincho"/>
            <w:noProof/>
          </w:rPr>
          <w:t>GL-23: Define Sequential Numbering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_Toc27759883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54</w:t>
        </w:r>
        <w:r w:rsidR="00E611A9">
          <w:rPr>
            <w:noProof/>
            <w:webHidden/>
          </w:rPr>
          <w:fldChar w:fldCharType="end"/>
        </w:r>
      </w:hyperlink>
    </w:p>
    <w:p w14:paraId="2CCA4B52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84" w:history="1">
        <w:r w:rsidR="00E611A9" w:rsidRPr="007D6A71">
          <w:rPr>
            <w:rStyle w:val="Hyperlink"/>
            <w:rFonts w:eastAsia="MS Mincho"/>
            <w:noProof/>
          </w:rPr>
          <w:t>GL-24: Assign Sequential Numbering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_Toc27759884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55</w:t>
        </w:r>
        <w:r w:rsidR="00E611A9">
          <w:rPr>
            <w:noProof/>
            <w:webHidden/>
          </w:rPr>
          <w:fldChar w:fldCharType="end"/>
        </w:r>
      </w:hyperlink>
    </w:p>
    <w:p w14:paraId="67B86446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85" w:history="1">
        <w:r w:rsidR="00E611A9" w:rsidRPr="007D6A71">
          <w:rPr>
            <w:rStyle w:val="Hyperlink"/>
            <w:rFonts w:eastAsia="MS Mincho"/>
            <w:noProof/>
          </w:rPr>
          <w:t>GL-25: Descriptive Flexfield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_Toc27759885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56</w:t>
        </w:r>
        <w:r w:rsidR="00E611A9">
          <w:rPr>
            <w:noProof/>
            <w:webHidden/>
          </w:rPr>
          <w:fldChar w:fldCharType="end"/>
        </w:r>
      </w:hyperlink>
    </w:p>
    <w:p w14:paraId="27EBC951" w14:textId="77777777" w:rsidR="00E611A9" w:rsidRDefault="0017617D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7759886" w:history="1">
        <w:r w:rsidR="00E611A9" w:rsidRPr="007D6A71">
          <w:rPr>
            <w:rStyle w:val="Hyperlink"/>
            <w:rFonts w:eastAsia="MS Mincho"/>
            <w:noProof/>
          </w:rPr>
          <w:t>GL-26: Profile Options</w:t>
        </w:r>
        <w:r w:rsidR="00E611A9">
          <w:rPr>
            <w:noProof/>
            <w:webHidden/>
          </w:rPr>
          <w:tab/>
        </w:r>
        <w:r w:rsidR="00E611A9">
          <w:rPr>
            <w:noProof/>
            <w:webHidden/>
          </w:rPr>
          <w:fldChar w:fldCharType="begin"/>
        </w:r>
        <w:r w:rsidR="00E611A9">
          <w:rPr>
            <w:noProof/>
            <w:webHidden/>
          </w:rPr>
          <w:instrText xml:space="preserve"> PAGEREF _Toc27759886 \h </w:instrText>
        </w:r>
        <w:r w:rsidR="00E611A9">
          <w:rPr>
            <w:noProof/>
            <w:webHidden/>
          </w:rPr>
        </w:r>
        <w:r w:rsidR="00E611A9">
          <w:rPr>
            <w:noProof/>
            <w:webHidden/>
          </w:rPr>
          <w:fldChar w:fldCharType="separate"/>
        </w:r>
        <w:r w:rsidR="00E611A9">
          <w:rPr>
            <w:noProof/>
            <w:webHidden/>
          </w:rPr>
          <w:t>58</w:t>
        </w:r>
        <w:r w:rsidR="00E611A9">
          <w:rPr>
            <w:noProof/>
            <w:webHidden/>
          </w:rPr>
          <w:fldChar w:fldCharType="end"/>
        </w:r>
      </w:hyperlink>
    </w:p>
    <w:p w14:paraId="5F1B7048" w14:textId="0A4D90D5" w:rsidR="00E80E36" w:rsidRPr="00E3580A" w:rsidRDefault="00E80E36" w:rsidP="00380936">
      <w:pPr>
        <w:tabs>
          <w:tab w:val="right" w:leader="dot" w:pos="9639"/>
          <w:tab w:val="right" w:leader="dot" w:pos="9781"/>
          <w:tab w:val="right" w:leader="dot" w:pos="9900"/>
        </w:tabs>
        <w:rPr>
          <w:rFonts w:ascii="Arial" w:hAnsi="Arial" w:cs="Arial"/>
          <w:noProof/>
        </w:rPr>
      </w:pPr>
      <w:r w:rsidRPr="006930CB">
        <w:rPr>
          <w:rFonts w:ascii="Arial" w:hAnsi="Arial" w:cs="Arial"/>
          <w:noProof/>
        </w:rPr>
        <w:fldChar w:fldCharType="end"/>
      </w:r>
    </w:p>
    <w:p w14:paraId="2D78CAA5" w14:textId="7BDAA1FB" w:rsidR="00506242" w:rsidRPr="00654B83" w:rsidRDefault="00506242" w:rsidP="00506242">
      <w:pPr>
        <w:pStyle w:val="Heading2"/>
        <w:rPr>
          <w:rStyle w:val="HighlightedVariable"/>
          <w:rFonts w:ascii="Arial" w:hAnsi="Arial"/>
          <w:szCs w:val="28"/>
        </w:rPr>
      </w:pPr>
      <w:bookmarkStart w:id="9" w:name="_Toc27759858"/>
      <w:r>
        <w:rPr>
          <w:rStyle w:val="HighlightedVariable"/>
          <w:rFonts w:ascii="Arial" w:hAnsi="Arial"/>
          <w:szCs w:val="28"/>
        </w:rPr>
        <w:lastRenderedPageBreak/>
        <w:t>Purpose</w:t>
      </w:r>
      <w:bookmarkEnd w:id="9"/>
    </w:p>
    <w:p w14:paraId="0E02F855" w14:textId="77777777" w:rsidR="00506242" w:rsidRPr="00654B83" w:rsidRDefault="00506242" w:rsidP="00506242">
      <w:pPr>
        <w:jc w:val="both"/>
        <w:rPr>
          <w:rStyle w:val="HighlightedVariable"/>
          <w:rFonts w:ascii="Arial" w:hAnsi="Arial"/>
          <w:sz w:val="48"/>
        </w:rPr>
      </w:pPr>
    </w:p>
    <w:p w14:paraId="732E3F2F" w14:textId="283C26BF" w:rsidR="00506242" w:rsidRPr="00E3580A" w:rsidRDefault="00506242" w:rsidP="00506242">
      <w:pPr>
        <w:spacing w:line="360" w:lineRule="auto"/>
        <w:jc w:val="both"/>
        <w:rPr>
          <w:rFonts w:ascii="Arial" w:hAnsi="Arial" w:cs="Arial"/>
          <w:noProof/>
        </w:rPr>
      </w:pPr>
      <w:r w:rsidRPr="00506242">
        <w:rPr>
          <w:rFonts w:ascii="Arial" w:hAnsi="Arial" w:cs="Arial"/>
          <w:noProof/>
        </w:rPr>
        <w:t xml:space="preserve">Tujuan dari penyusunan dokumen Application Setup ini adalah untuk mendokumentasikan detail setup yang  sudah dilakukan oleh PT. Metrodata Electronics, Tbk. untuk modul </w:t>
      </w:r>
      <w:r w:rsidR="00D24AFC">
        <w:rPr>
          <w:rFonts w:ascii="Arial" w:hAnsi="Arial" w:cs="Arial"/>
          <w:noProof/>
        </w:rPr>
        <w:t>General Ledger</w:t>
      </w:r>
    </w:p>
    <w:p w14:paraId="102B0349" w14:textId="77777777" w:rsidR="00E80E36" w:rsidRPr="00654B83" w:rsidRDefault="00E80E36" w:rsidP="00E80E36">
      <w:pPr>
        <w:pStyle w:val="Heading2"/>
        <w:rPr>
          <w:rStyle w:val="HighlightedVariable"/>
          <w:rFonts w:ascii="Arial" w:hAnsi="Arial"/>
          <w:szCs w:val="28"/>
        </w:rPr>
      </w:pPr>
      <w:bookmarkStart w:id="10" w:name="_Toc27759859"/>
      <w:r w:rsidRPr="00654B83">
        <w:rPr>
          <w:rStyle w:val="HighlightedVariable"/>
          <w:rFonts w:ascii="Arial" w:hAnsi="Arial"/>
          <w:szCs w:val="28"/>
        </w:rPr>
        <w:lastRenderedPageBreak/>
        <w:t>Organization Structure</w:t>
      </w:r>
      <w:bookmarkEnd w:id="10"/>
    </w:p>
    <w:p w14:paraId="5D29CF4D" w14:textId="77777777" w:rsidR="00E80E36" w:rsidRPr="00654B83" w:rsidRDefault="00E80E36" w:rsidP="00E80E36">
      <w:pPr>
        <w:jc w:val="both"/>
        <w:rPr>
          <w:rStyle w:val="HighlightedVariable"/>
          <w:rFonts w:ascii="Arial" w:hAnsi="Arial"/>
          <w:sz w:val="48"/>
        </w:rPr>
      </w:pPr>
    </w:p>
    <w:p w14:paraId="28029743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>Dalam aplikasi Oracle E-Business Suites dikenal beberapa istilah yang berkaitan dengan Organization Structure, antara lain:</w:t>
      </w:r>
    </w:p>
    <w:p w14:paraId="0671BA76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540B0188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Business Group</w:t>
      </w:r>
    </w:p>
    <w:p w14:paraId="45468EE1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Merupakan unit tertinggi didalam struktur organisasi yang mewakili group bisnis dari beberapa perusahaan</w:t>
      </w:r>
      <w:r w:rsidRPr="00E3580A">
        <w:rPr>
          <w:rFonts w:ascii="Arial" w:hAnsi="Arial" w:cs="Arial"/>
          <w:noProof/>
          <w:lang w:val="id-ID"/>
        </w:rPr>
        <w:t>.</w:t>
      </w:r>
    </w:p>
    <w:p w14:paraId="3EE42ABA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5247E501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Legal Entity</w:t>
      </w:r>
    </w:p>
    <w:p w14:paraId="2B29437D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perusahaan yang secara legal terdaftar dalam suatu Business Group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90ECA01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88005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Operating Unit</w:t>
      </w:r>
    </w:p>
    <w:p w14:paraId="7F044316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unit operasional dimana terjadinya proses pembelian dan penjualan dalam suatu Legal Entity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18EAC2F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39707764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Inventory Organization</w:t>
      </w:r>
    </w:p>
    <w:p w14:paraId="2AA11BE2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organisasi dimana terjadinya transaksi inventory dalam suatu Operating Unit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01B77DCE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1ECFF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Sub Inventory</w:t>
      </w:r>
    </w:p>
    <w:p w14:paraId="02CDF671" w14:textId="14554326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</w:t>
      </w:r>
      <w:r w:rsidR="00742976">
        <w:rPr>
          <w:rFonts w:ascii="Arial" w:hAnsi="Arial" w:cs="Arial"/>
          <w:noProof/>
        </w:rPr>
        <w:t xml:space="preserve"> </w:t>
      </w:r>
      <w:r w:rsidRPr="00E3580A">
        <w:rPr>
          <w:rFonts w:ascii="Arial" w:hAnsi="Arial" w:cs="Arial"/>
          <w:noProof/>
        </w:rPr>
        <w:t>tempat penyimpanan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32740493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27E045BC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Stock Locator</w:t>
      </w:r>
    </w:p>
    <w:p w14:paraId="61E00EF8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 tempat penyimpanan inventory yang lebih spesifik dari Sub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BAB197B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1DFD7846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CFA940E" w14:textId="5B976F98" w:rsidR="00E80E36" w:rsidRPr="00E3580A" w:rsidRDefault="00E80E36" w:rsidP="00E80E36">
      <w:pPr>
        <w:jc w:val="both"/>
        <w:rPr>
          <w:rFonts w:ascii="Arial" w:hAnsi="Arial" w:cs="Arial"/>
          <w:noProof/>
        </w:rPr>
        <w:sectPr w:rsidR="00E80E36" w:rsidRPr="00E3580A" w:rsidSect="00C30649">
          <w:headerReference w:type="default" r:id="rId11"/>
          <w:footerReference w:type="default" r:id="rId12"/>
          <w:footerReference w:type="first" r:id="rId13"/>
          <w:pgSz w:w="11901" w:h="16840" w:code="9"/>
          <w:pgMar w:top="851" w:right="851" w:bottom="851" w:left="851" w:header="431" w:footer="431" w:gutter="284"/>
          <w:paperSrc w:first="15" w:other="15"/>
          <w:cols w:space="720"/>
          <w:titlePg/>
          <w:docGrid w:linePitch="272"/>
        </w:sectPr>
      </w:pPr>
    </w:p>
    <w:p w14:paraId="4FB95461" w14:textId="77777777" w:rsidR="00C36CFA" w:rsidRDefault="00C36CFA" w:rsidP="00C36CFA">
      <w:p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requirement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interview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 </w:t>
      </w:r>
      <w:proofErr w:type="spellStart"/>
      <w:r>
        <w:rPr>
          <w:rFonts w:ascii="Calibri" w:eastAsia="Calibri" w:hAnsi="Calibri" w:cs="Calibri"/>
          <w:sz w:val="22"/>
          <w:szCs w:val="22"/>
        </w:rPr>
        <w:t>terkait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design, Organization Structure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DNN Group </w:t>
      </w:r>
      <w:proofErr w:type="spellStart"/>
      <w:r>
        <w:rPr>
          <w:rFonts w:ascii="Calibri" w:eastAsia="Calibri" w:hAnsi="Calibri" w:cs="Calibri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digambarkan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13E6FBE9" w14:textId="77777777" w:rsidR="00C36CFA" w:rsidRDefault="00C36CFA" w:rsidP="00C36CFA">
      <w:pPr>
        <w:jc w:val="both"/>
      </w:pPr>
    </w:p>
    <w:p w14:paraId="1F5AD7FD" w14:textId="77777777" w:rsidR="00C36CFA" w:rsidRDefault="00C36CFA" w:rsidP="00C36CFA">
      <w:pPr>
        <w:jc w:val="center"/>
      </w:pPr>
      <w:r>
        <w:rPr>
          <w:rFonts w:eastAsia="Book Antiqua" w:cs="Book Antiqua"/>
        </w:rPr>
        <w:object w:dxaOrig="10188" w:dyaOrig="3720" w14:anchorId="688BA156">
          <v:shape id="_x0000_i1038" type="#_x0000_t75" style="width:509.4pt;height:186pt" o:ole="">
            <v:imagedata r:id="rId14" o:title=""/>
          </v:shape>
          <o:OLEObject Type="Embed" ProgID="Visio.Drawing.15" ShapeID="_x0000_i1038" DrawAspect="Content" ObjectID="_1785587538" r:id="rId15"/>
        </w:object>
      </w:r>
    </w:p>
    <w:p w14:paraId="3F493FA9" w14:textId="76FDC412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  <w:sectPr w:rsidR="00E80E36" w:rsidRPr="00E3580A" w:rsidSect="00D54564">
          <w:headerReference w:type="default" r:id="rId16"/>
          <w:headerReference w:type="first" r:id="rId17"/>
          <w:pgSz w:w="16840" w:h="11901" w:orient="landscape" w:code="9"/>
          <w:pgMar w:top="851" w:right="851" w:bottom="851" w:left="851" w:header="431" w:footer="431" w:gutter="284"/>
          <w:paperSrc w:first="270" w:other="270"/>
          <w:cols w:space="720"/>
          <w:docGrid w:linePitch="272"/>
        </w:sectPr>
      </w:pPr>
    </w:p>
    <w:p w14:paraId="78380B46" w14:textId="73580E2E" w:rsidR="00E80E36" w:rsidRPr="00A25112" w:rsidRDefault="0016764D" w:rsidP="00506242">
      <w:pPr>
        <w:pStyle w:val="Heading2"/>
        <w:rPr>
          <w:noProof/>
        </w:rPr>
      </w:pPr>
      <w:bookmarkStart w:id="11" w:name="_Toc27759860"/>
      <w:r>
        <w:rPr>
          <w:noProof/>
        </w:rPr>
        <w:lastRenderedPageBreak/>
        <w:t>Application Setup</w:t>
      </w:r>
      <w:r w:rsidR="00E80E36" w:rsidRPr="00A25112">
        <w:rPr>
          <w:noProof/>
        </w:rPr>
        <w:t xml:space="preserve"> List</w:t>
      </w:r>
      <w:bookmarkEnd w:id="11"/>
    </w:p>
    <w:p w14:paraId="191585AA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tbl>
      <w:tblPr>
        <w:tblW w:w="5008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5088"/>
        <w:gridCol w:w="10301"/>
      </w:tblGrid>
      <w:tr w:rsidR="0016764D" w:rsidRPr="00B6155B" w14:paraId="3E961F63" w14:textId="77777777" w:rsidTr="0016764D">
        <w:trPr>
          <w:cantSplit/>
          <w:tblHeader/>
        </w:trPr>
        <w:tc>
          <w:tcPr>
            <w:tcW w:w="1653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</w:tcPr>
          <w:p w14:paraId="57D7D74A" w14:textId="77777777" w:rsidR="0016764D" w:rsidRPr="00B6155B" w:rsidRDefault="0016764D" w:rsidP="0064135C">
            <w:pPr>
              <w:pStyle w:val="TableHeading"/>
              <w:ind w:left="2610" w:hanging="261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Application Setup Code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0E6B1F22" w14:textId="77777777" w:rsidR="0016764D" w:rsidRPr="00B6155B" w:rsidRDefault="0016764D" w:rsidP="0064135C">
            <w:pPr>
              <w:pStyle w:val="TableHeading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 xml:space="preserve">Application Setup </w:t>
            </w:r>
          </w:p>
        </w:tc>
      </w:tr>
      <w:tr w:rsidR="00D24AFC" w:rsidRPr="00B6155B" w14:paraId="4C4E628D" w14:textId="77777777" w:rsidTr="0016764D">
        <w:trPr>
          <w:cantSplit/>
        </w:trPr>
        <w:tc>
          <w:tcPr>
            <w:tcW w:w="165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3EF01C" w14:textId="3778DE29" w:rsidR="00D24AFC" w:rsidRPr="00B6155B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D627EA">
              <w:rPr>
                <w:rFonts w:ascii="Arial" w:hAnsi="Arial" w:cs="Arial"/>
                <w:sz w:val="20"/>
              </w:rPr>
              <w:t>GL-01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8E1F2A" w14:textId="2AAA1ED9" w:rsidR="00D24AFC" w:rsidRPr="00B6155B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D627EA">
              <w:rPr>
                <w:rFonts w:ascii="Arial" w:hAnsi="Arial" w:cs="Arial"/>
                <w:sz w:val="20"/>
              </w:rPr>
              <w:t xml:space="preserve">Accounting Key </w:t>
            </w:r>
            <w:proofErr w:type="spellStart"/>
            <w:r w:rsidRPr="00D627EA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D627EA">
              <w:rPr>
                <w:rFonts w:ascii="Arial" w:hAnsi="Arial" w:cs="Arial"/>
                <w:sz w:val="20"/>
              </w:rPr>
              <w:t xml:space="preserve"> Structure and Segment</w:t>
            </w:r>
          </w:p>
        </w:tc>
      </w:tr>
      <w:tr w:rsidR="00D24AFC" w:rsidRPr="00B6155B" w14:paraId="19949D29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27A252" w14:textId="2C119CEA" w:rsidR="00D24AFC" w:rsidRPr="00B6155B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D627EA">
              <w:rPr>
                <w:rFonts w:ascii="Arial" w:hAnsi="Arial" w:cs="Arial"/>
                <w:sz w:val="20"/>
              </w:rPr>
              <w:t>GL-02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8B2197" w14:textId="135CD685" w:rsidR="00D24AFC" w:rsidRPr="00B6155B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D627EA">
              <w:rPr>
                <w:rFonts w:ascii="Arial" w:hAnsi="Arial" w:cs="Arial"/>
                <w:sz w:val="20"/>
              </w:rPr>
              <w:t>Financial Value Set Values</w:t>
            </w:r>
          </w:p>
        </w:tc>
      </w:tr>
      <w:tr w:rsidR="00D24AFC" w:rsidRPr="00B6155B" w14:paraId="44594789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5DF8AC" w14:textId="372F5083" w:rsidR="00D24AFC" w:rsidRPr="00B6155B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D627EA">
              <w:rPr>
                <w:rFonts w:ascii="Arial" w:hAnsi="Arial" w:cs="Arial"/>
                <w:sz w:val="20"/>
              </w:rPr>
              <w:t>GL-03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19C2F7" w14:textId="391A1B60" w:rsidR="00D24AFC" w:rsidRPr="00B6155B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D627EA">
              <w:rPr>
                <w:rFonts w:ascii="Arial" w:hAnsi="Arial" w:cs="Arial"/>
                <w:sz w:val="20"/>
              </w:rPr>
              <w:t>Cross Validation Rule</w:t>
            </w:r>
          </w:p>
        </w:tc>
      </w:tr>
      <w:tr w:rsidR="00D24AFC" w:rsidRPr="00B6155B" w14:paraId="664BE610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1F1CDFD" w14:textId="399914B5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GL-04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784DC3" w14:textId="40BC2DA2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Define Security Rule</w:t>
            </w:r>
          </w:p>
        </w:tc>
      </w:tr>
      <w:tr w:rsidR="00D24AFC" w:rsidRPr="00B6155B" w14:paraId="50A7544B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7F2E28" w14:textId="0E2F7D71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GL-05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B1A727F" w14:textId="4EEC0681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Assign Security Rule</w:t>
            </w:r>
          </w:p>
        </w:tc>
      </w:tr>
      <w:tr w:rsidR="00D24AFC" w:rsidRPr="00B6155B" w14:paraId="0D3A50FD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C9D123" w14:textId="4FC27461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GL-06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F69143D" w14:textId="71F78E31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Period Types</w:t>
            </w:r>
          </w:p>
        </w:tc>
      </w:tr>
      <w:tr w:rsidR="00D24AFC" w:rsidRPr="00B6155B" w14:paraId="30DAF64F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72E8A8" w14:textId="4116EFA7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GL-07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545F5B" w14:textId="27F4AB44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Accounting Calendar</w:t>
            </w:r>
          </w:p>
        </w:tc>
      </w:tr>
      <w:tr w:rsidR="00D24AFC" w:rsidRPr="00B6155B" w14:paraId="105CB50A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BFBDF9C" w14:textId="705B221F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GL-08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BE1C9E" w14:textId="7338F7F8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Currency</w:t>
            </w:r>
          </w:p>
        </w:tc>
      </w:tr>
      <w:tr w:rsidR="00D24AFC" w:rsidRPr="00B6155B" w14:paraId="30129FA0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675D1C3" w14:textId="6B8DD6E8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GL-09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FCDF62" w14:textId="3B7A7F30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Legal Entity</w:t>
            </w:r>
          </w:p>
        </w:tc>
      </w:tr>
      <w:tr w:rsidR="00D24AFC" w:rsidRPr="00B6155B" w14:paraId="10776BEE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533501E" w14:textId="656E267B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GL-10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958E0C" w14:textId="4DC738EA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proofErr w:type="spellStart"/>
            <w:r w:rsidRPr="00D627EA">
              <w:rPr>
                <w:rFonts w:ascii="Arial" w:hAnsi="Arial" w:cs="Arial"/>
                <w:sz w:val="20"/>
              </w:rPr>
              <w:t>Subledger</w:t>
            </w:r>
            <w:proofErr w:type="spellEnd"/>
            <w:r w:rsidRPr="00D627EA">
              <w:rPr>
                <w:rFonts w:ascii="Arial" w:hAnsi="Arial" w:cs="Arial"/>
                <w:sz w:val="20"/>
              </w:rPr>
              <w:t xml:space="preserve"> Accounting Method</w:t>
            </w:r>
          </w:p>
        </w:tc>
      </w:tr>
      <w:tr w:rsidR="00D24AFC" w:rsidRPr="00B6155B" w14:paraId="49339C62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25093A6" w14:textId="6EDF48FD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  <w:lang w:val="id-ID"/>
              </w:rPr>
              <w:t>GL</w:t>
            </w:r>
            <w:r w:rsidRPr="00D627EA">
              <w:rPr>
                <w:rFonts w:ascii="Arial" w:hAnsi="Arial" w:cs="Arial"/>
                <w:sz w:val="20"/>
              </w:rPr>
              <w:t>-11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83D0D4A" w14:textId="070005E7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Ledger</w:t>
            </w:r>
          </w:p>
        </w:tc>
      </w:tr>
      <w:tr w:rsidR="00D24AFC" w:rsidRPr="00B6155B" w14:paraId="415BB297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CD84C28" w14:textId="26EF294A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0EE4F0F" w14:textId="400FC277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Journal Entry Sources</w:t>
            </w:r>
          </w:p>
        </w:tc>
      </w:tr>
      <w:tr w:rsidR="00D24AFC" w:rsidRPr="00B6155B" w14:paraId="4D5B278E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6AAACDB" w14:textId="37A42D1E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B60142" w14:textId="3063A23B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Journal Entry Categories</w:t>
            </w:r>
          </w:p>
        </w:tc>
      </w:tr>
      <w:tr w:rsidR="00D24AFC" w:rsidRPr="00B6155B" w14:paraId="7CAFABB3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D9D7CB" w14:textId="79536C19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387364" w14:textId="106703E8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 xml:space="preserve">Data </w:t>
            </w:r>
            <w:proofErr w:type="spellStart"/>
            <w:r w:rsidRPr="00D627EA">
              <w:rPr>
                <w:rFonts w:ascii="Arial" w:hAnsi="Arial" w:cs="Arial"/>
                <w:sz w:val="20"/>
              </w:rPr>
              <w:t>Acess</w:t>
            </w:r>
            <w:proofErr w:type="spellEnd"/>
            <w:r w:rsidRPr="00D627EA">
              <w:rPr>
                <w:rFonts w:ascii="Arial" w:hAnsi="Arial" w:cs="Arial"/>
                <w:sz w:val="20"/>
              </w:rPr>
              <w:t xml:space="preserve"> Sets</w:t>
            </w:r>
          </w:p>
        </w:tc>
      </w:tr>
      <w:tr w:rsidR="00D24AFC" w:rsidRPr="00B6155B" w14:paraId="6799FB7A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69EF78" w14:textId="5B0D8278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14A8BC" w14:textId="30530F5C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Security Profile</w:t>
            </w:r>
          </w:p>
        </w:tc>
      </w:tr>
      <w:tr w:rsidR="00D24AFC" w:rsidRPr="00B6155B" w14:paraId="2B48AA93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1711B4A" w14:textId="7D81071F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B30D42D" w14:textId="59FB3422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Define Budget</w:t>
            </w:r>
          </w:p>
        </w:tc>
      </w:tr>
      <w:tr w:rsidR="00D24AFC" w:rsidRPr="00B6155B" w14:paraId="07F92EC1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1FFAAF" w14:textId="150BF091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2E0DFDF" w14:textId="0618B9F4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Budget Organization</w:t>
            </w:r>
          </w:p>
        </w:tc>
      </w:tr>
      <w:tr w:rsidR="00D24AFC" w:rsidRPr="00B6155B" w14:paraId="7FE4CBB3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850F79" w14:textId="7DA27FDB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AF51E0" w14:textId="5E0FF9EE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Budget Control Group</w:t>
            </w:r>
          </w:p>
        </w:tc>
      </w:tr>
      <w:tr w:rsidR="00D24AFC" w:rsidRPr="00B6155B" w14:paraId="520ED595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202D201" w14:textId="25F40597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GL-19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13F3CDD" w14:textId="1D873B70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Group Account</w:t>
            </w:r>
          </w:p>
        </w:tc>
      </w:tr>
      <w:tr w:rsidR="00D24AFC" w:rsidRPr="00B6155B" w14:paraId="60A49552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768886" w14:textId="67FFF966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GL-20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605B8A" w14:textId="620FA35B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Summary Account</w:t>
            </w:r>
          </w:p>
        </w:tc>
      </w:tr>
      <w:tr w:rsidR="00D24AFC" w:rsidRPr="00B6155B" w14:paraId="4EB60A80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25C7A6C" w14:textId="0CFACA14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GL-21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D1765A" w14:textId="0C2729F3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Account Combination</w:t>
            </w:r>
          </w:p>
        </w:tc>
      </w:tr>
      <w:tr w:rsidR="00D24AFC" w:rsidRPr="00B6155B" w14:paraId="62B6FE56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B72C31" w14:textId="55810A18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GL-22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26F5F8" w14:textId="526D2B1C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Account Alias</w:t>
            </w:r>
          </w:p>
        </w:tc>
      </w:tr>
      <w:tr w:rsidR="00D24AFC" w:rsidRPr="00B6155B" w14:paraId="6ABEFA16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6CB67FA" w14:textId="411BBCB2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GL-23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460A5A1" w14:textId="6022C53D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Define Sequential Numbering</w:t>
            </w:r>
          </w:p>
        </w:tc>
      </w:tr>
      <w:tr w:rsidR="00D24AFC" w:rsidRPr="00B6155B" w14:paraId="48696B21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005339F" w14:textId="30F5A76D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GL-24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99FC1A" w14:textId="5B24DA83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Assign Sequential Numbering</w:t>
            </w:r>
          </w:p>
        </w:tc>
      </w:tr>
      <w:tr w:rsidR="00D24AFC" w:rsidRPr="00B6155B" w14:paraId="349DBB72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A2E39DA" w14:textId="2FDFAC3B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GL-25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A6E4D71" w14:textId="32DF28B4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 xml:space="preserve">Descriptive </w:t>
            </w:r>
            <w:proofErr w:type="spellStart"/>
            <w:r w:rsidRPr="00D627EA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  <w:tr w:rsidR="00D24AFC" w:rsidRPr="00B6155B" w14:paraId="68800490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31FAE7" w14:textId="36294FFE" w:rsidR="00D24AFC" w:rsidRPr="00F025ED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lastRenderedPageBreak/>
              <w:t>GL-26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D7339E0" w14:textId="69EE8B81" w:rsidR="00D24AFC" w:rsidRDefault="00D24AFC" w:rsidP="00D24AFC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D627EA">
              <w:rPr>
                <w:rFonts w:ascii="Arial" w:hAnsi="Arial" w:cs="Arial"/>
                <w:sz w:val="20"/>
              </w:rPr>
              <w:t>Profile Options</w:t>
            </w:r>
          </w:p>
        </w:tc>
      </w:tr>
    </w:tbl>
    <w:p w14:paraId="075A74F4" w14:textId="46C86395" w:rsidR="00A73E43" w:rsidRDefault="00A73E43">
      <w:pPr>
        <w:rPr>
          <w:rFonts w:ascii="Arial" w:hAnsi="Arial" w:cs="Arial"/>
          <w:b/>
          <w:bCs/>
          <w:color w:val="0000FF"/>
          <w:sz w:val="26"/>
          <w:szCs w:val="26"/>
        </w:rPr>
      </w:pPr>
      <w:bookmarkStart w:id="12" w:name="_Toc2079417"/>
      <w:bookmarkStart w:id="13" w:name="_Toc449615350"/>
      <w:r>
        <w:br w:type="page"/>
      </w:r>
    </w:p>
    <w:p w14:paraId="5FDDEB29" w14:textId="4390069C" w:rsidR="00D24AFC" w:rsidRPr="00312833" w:rsidRDefault="00D24AFC" w:rsidP="00D24AFC">
      <w:pPr>
        <w:pStyle w:val="Heading3"/>
      </w:pPr>
      <w:bookmarkStart w:id="14" w:name="_Toc27759861"/>
      <w:r w:rsidRPr="00312833">
        <w:lastRenderedPageBreak/>
        <w:t xml:space="preserve">GL-01: Accounting Key </w:t>
      </w:r>
      <w:proofErr w:type="spellStart"/>
      <w:r w:rsidRPr="00312833">
        <w:t>Flexfield</w:t>
      </w:r>
      <w:proofErr w:type="spellEnd"/>
      <w:r w:rsidRPr="00312833">
        <w:t xml:space="preserve"> Structure and Segment</w:t>
      </w:r>
      <w:bookmarkEnd w:id="12"/>
      <w:bookmarkEnd w:id="14"/>
    </w:p>
    <w:p w14:paraId="5F937868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312833">
        <w:rPr>
          <w:rFonts w:ascii="Arial" w:hAnsi="Arial" w:cs="Arial"/>
          <w:b/>
          <w:szCs w:val="22"/>
        </w:rPr>
        <w:t>Flexfields</w:t>
      </w:r>
      <w:proofErr w:type="spellEnd"/>
      <w:r w:rsidRPr="00312833">
        <w:rPr>
          <w:rFonts w:ascii="Arial" w:hAnsi="Arial" w:cs="Arial"/>
          <w:b/>
          <w:szCs w:val="22"/>
        </w:rPr>
        <w:t>&gt;Key&gt;Segments</w:t>
      </w:r>
    </w:p>
    <w:p w14:paraId="377F18EE" w14:textId="77777777" w:rsidR="00D24AFC" w:rsidRDefault="00D24AFC" w:rsidP="00D24AFC"/>
    <w:p w14:paraId="24ED4A42" w14:textId="7A79DCC0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9F892E5" wp14:editId="6028254B">
            <wp:extent cx="244475" cy="2444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Segments Summary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33720B1B" w14:textId="77777777" w:rsidTr="00057CBD">
        <w:tc>
          <w:tcPr>
            <w:tcW w:w="5040" w:type="dxa"/>
          </w:tcPr>
          <w:p w14:paraId="3E46855E" w14:textId="1E06D476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32773440" w14:textId="5FD2E48A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21C5192" w14:textId="6043142B" w:rsidR="00A73E43" w:rsidRPr="00B149C1" w:rsidRDefault="00A73E43" w:rsidP="00BA39CE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39CE">
              <w:rPr>
                <w:rStyle w:val="HighlightedVariable"/>
                <w:rFonts w:ascii="Arial" w:hAnsi="Arial" w:cs="Arial"/>
              </w:rPr>
              <w:t>07</w:t>
            </w:r>
            <w:r>
              <w:rPr>
                <w:rStyle w:val="HighlightedVariable"/>
                <w:rFonts w:ascii="Arial" w:hAnsi="Arial" w:cs="Arial"/>
              </w:rPr>
              <w:t>-</w:t>
            </w:r>
            <w:r w:rsidR="00BA39CE">
              <w:rPr>
                <w:rStyle w:val="HighlightedVariable"/>
                <w:rFonts w:ascii="Arial" w:hAnsi="Arial" w:cs="Arial"/>
              </w:rPr>
              <w:t>May-2024</w:t>
            </w:r>
          </w:p>
        </w:tc>
      </w:tr>
      <w:tr w:rsidR="00A73E43" w:rsidRPr="00B149C1" w14:paraId="21EF56B2" w14:textId="77777777" w:rsidTr="00057CBD">
        <w:tc>
          <w:tcPr>
            <w:tcW w:w="5040" w:type="dxa"/>
          </w:tcPr>
          <w:p w14:paraId="3920E612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E272385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E8A7D21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5DDC04E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72761C7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31697EE3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1CDEE96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EAE0E8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66F5A2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8E19A13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1E0AEE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3A3CD1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E006D2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5CB20FF5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3735AA00" w14:textId="11A8B8E3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20C78C2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25993C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61883088" w14:textId="22A91F70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0BAC46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580E361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43E7F9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86A0FAF" w14:textId="77777777" w:rsidR="00A73E43" w:rsidRPr="007430A9" w:rsidRDefault="00A73E43" w:rsidP="00D24AFC"/>
    <w:p w14:paraId="21EC3290" w14:textId="77777777" w:rsidR="00D24AFC" w:rsidRPr="007430A9" w:rsidRDefault="00D24AFC" w:rsidP="00D24AFC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setup Chart of Account </w:t>
      </w:r>
      <w:proofErr w:type="spellStart"/>
      <w:r w:rsidRPr="007430A9">
        <w:rPr>
          <w:rFonts w:ascii="Arial" w:hAnsi="Arial" w:cs="Arial"/>
          <w:szCs w:val="22"/>
        </w:rPr>
        <w:t>Flexfield</w:t>
      </w:r>
      <w:proofErr w:type="spellEnd"/>
      <w:r w:rsidRPr="007430A9">
        <w:rPr>
          <w:rFonts w:ascii="Arial" w:hAnsi="Arial" w:cs="Arial"/>
          <w:szCs w:val="22"/>
        </w:rPr>
        <w:t xml:space="preserve"> structure </w:t>
      </w:r>
      <w:proofErr w:type="spellStart"/>
      <w:r w:rsidRPr="007430A9">
        <w:rPr>
          <w:rFonts w:ascii="Arial" w:hAnsi="Arial" w:cs="Arial"/>
          <w:szCs w:val="22"/>
        </w:rPr>
        <w:t>dan</w:t>
      </w:r>
      <w:proofErr w:type="spellEnd"/>
      <w:r w:rsidRPr="007430A9">
        <w:rPr>
          <w:rFonts w:ascii="Arial" w:hAnsi="Arial" w:cs="Arial"/>
          <w:szCs w:val="22"/>
        </w:rPr>
        <w:t xml:space="preserve"> set qualifiers yang </w:t>
      </w:r>
      <w:proofErr w:type="spellStart"/>
      <w:r w:rsidRPr="007430A9">
        <w:rPr>
          <w:rFonts w:ascii="Arial" w:hAnsi="Arial" w:cs="Arial"/>
          <w:szCs w:val="22"/>
        </w:rPr>
        <w:t>merupakan</w:t>
      </w:r>
      <w:proofErr w:type="spellEnd"/>
      <w:r w:rsidRPr="007430A9">
        <w:rPr>
          <w:rFonts w:ascii="Arial" w:hAnsi="Arial" w:cs="Arial"/>
          <w:szCs w:val="22"/>
        </w:rPr>
        <w:t xml:space="preserve"> key </w:t>
      </w:r>
      <w:proofErr w:type="spellStart"/>
      <w:r w:rsidRPr="007430A9">
        <w:rPr>
          <w:rFonts w:ascii="Arial" w:hAnsi="Arial" w:cs="Arial"/>
          <w:szCs w:val="22"/>
        </w:rPr>
        <w:t>flexfield</w:t>
      </w:r>
      <w:proofErr w:type="spellEnd"/>
      <w:r w:rsidRPr="007430A9">
        <w:rPr>
          <w:rFonts w:ascii="Arial" w:hAnsi="Arial" w:cs="Arial"/>
          <w:szCs w:val="22"/>
        </w:rPr>
        <w:t>.</w:t>
      </w:r>
    </w:p>
    <w:p w14:paraId="7D5C7874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12143"/>
      </w:tblGrid>
      <w:tr w:rsidR="00D24AFC" w:rsidRPr="00312833" w14:paraId="68EA0676" w14:textId="77777777" w:rsidTr="00D24AFC">
        <w:trPr>
          <w:cantSplit/>
          <w:tblHeader/>
        </w:trPr>
        <w:tc>
          <w:tcPr>
            <w:tcW w:w="2257" w:type="dxa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F85F88B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Application</w:t>
            </w:r>
          </w:p>
        </w:tc>
        <w:tc>
          <w:tcPr>
            <w:tcW w:w="12143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319CD6D2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 w:rsidRPr="00312833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Title</w:t>
            </w:r>
          </w:p>
        </w:tc>
      </w:tr>
      <w:tr w:rsidR="00D24AFC" w:rsidRPr="00312833" w14:paraId="6D17EA16" w14:textId="77777777" w:rsidTr="00D24AFC">
        <w:trPr>
          <w:cantSplit/>
        </w:trPr>
        <w:tc>
          <w:tcPr>
            <w:tcW w:w="2257" w:type="dxa"/>
            <w:tcBorders>
              <w:top w:val="single" w:sz="4" w:space="0" w:color="auto"/>
              <w:right w:val="single" w:sz="4" w:space="0" w:color="auto"/>
            </w:tcBorders>
          </w:tcPr>
          <w:p w14:paraId="7506C457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</w:t>
            </w:r>
          </w:p>
        </w:tc>
        <w:tc>
          <w:tcPr>
            <w:tcW w:w="12143" w:type="dxa"/>
            <w:tcBorders>
              <w:top w:val="single" w:sz="4" w:space="0" w:color="auto"/>
              <w:left w:val="single" w:sz="4" w:space="0" w:color="auto"/>
            </w:tcBorders>
          </w:tcPr>
          <w:p w14:paraId="1FA737E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Accounting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</w:tbl>
    <w:p w14:paraId="497C3A0A" w14:textId="77777777" w:rsidR="00D24AFC" w:rsidRPr="00312833" w:rsidRDefault="00D24AFC" w:rsidP="00D24AFC">
      <w:pPr>
        <w:rPr>
          <w:rFonts w:ascii="Arial" w:hAnsi="Arial" w:cs="Arial"/>
        </w:rPr>
      </w:pPr>
    </w:p>
    <w:p w14:paraId="3DCB68C6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(T) Structures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83"/>
        <w:gridCol w:w="3860"/>
        <w:gridCol w:w="3860"/>
        <w:gridCol w:w="2697"/>
      </w:tblGrid>
      <w:tr w:rsidR="00D24AFC" w:rsidRPr="00312833" w14:paraId="0C77E765" w14:textId="77777777" w:rsidTr="00BA39CE">
        <w:trPr>
          <w:cantSplit/>
          <w:tblHeader/>
        </w:trPr>
        <w:tc>
          <w:tcPr>
            <w:tcW w:w="3983" w:type="dxa"/>
            <w:tcBorders>
              <w:bottom w:val="nil"/>
              <w:right w:val="single" w:sz="4" w:space="0" w:color="auto"/>
            </w:tcBorders>
            <w:shd w:val="pct10" w:color="auto" w:fill="auto"/>
          </w:tcPr>
          <w:p w14:paraId="3F7F5749" w14:textId="77777777" w:rsidR="00D24AFC" w:rsidRPr="00312833" w:rsidRDefault="00D24AFC" w:rsidP="00D24AFC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Code</w:t>
            </w:r>
          </w:p>
        </w:tc>
        <w:tc>
          <w:tcPr>
            <w:tcW w:w="386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13445FD1" w14:textId="77777777" w:rsidR="00D24AFC" w:rsidRPr="00312833" w:rsidRDefault="00D24AFC" w:rsidP="00D24AFC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Title</w:t>
            </w:r>
          </w:p>
        </w:tc>
        <w:tc>
          <w:tcPr>
            <w:tcW w:w="386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11C95AA" w14:textId="77777777" w:rsidR="00D24AFC" w:rsidRPr="00312833" w:rsidRDefault="00D24AFC" w:rsidP="00D24AFC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2697" w:type="dxa"/>
            <w:tcBorders>
              <w:left w:val="single" w:sz="4" w:space="0" w:color="auto"/>
              <w:bottom w:val="nil"/>
            </w:tcBorders>
            <w:shd w:val="pct10" w:color="auto" w:fill="auto"/>
          </w:tcPr>
          <w:p w14:paraId="00A67234" w14:textId="77777777" w:rsidR="00D24AFC" w:rsidRPr="00312833" w:rsidRDefault="00D24AFC" w:rsidP="00D24AFC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View Name</w:t>
            </w:r>
          </w:p>
        </w:tc>
      </w:tr>
      <w:tr w:rsidR="00D24AFC" w:rsidRPr="00312833" w14:paraId="091B0251" w14:textId="77777777" w:rsidTr="00BA39CE">
        <w:trPr>
          <w:cantSplit/>
        </w:trPr>
        <w:tc>
          <w:tcPr>
            <w:tcW w:w="3983" w:type="dxa"/>
            <w:tcBorders>
              <w:right w:val="single" w:sz="4" w:space="0" w:color="auto"/>
            </w:tcBorders>
          </w:tcPr>
          <w:p w14:paraId="6EF4D180" w14:textId="24D46433" w:rsidR="00D24AFC" w:rsidRPr="00312833" w:rsidRDefault="00BA39CE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sz w:val="20"/>
              </w:rPr>
              <w:t>DNN_ACCOUNTING_FLEXFIELD</w:t>
            </w:r>
          </w:p>
        </w:tc>
        <w:tc>
          <w:tcPr>
            <w:tcW w:w="3860" w:type="dxa"/>
            <w:tcBorders>
              <w:left w:val="single" w:sz="4" w:space="0" w:color="auto"/>
            </w:tcBorders>
          </w:tcPr>
          <w:p w14:paraId="41160F9A" w14:textId="0CAA4886" w:rsidR="00D24AFC" w:rsidRPr="00312833" w:rsidRDefault="00BA39CE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sz w:val="20"/>
              </w:rPr>
              <w:t>DNN_ACCOUNTING_FLEXFIELD</w:t>
            </w:r>
          </w:p>
        </w:tc>
        <w:tc>
          <w:tcPr>
            <w:tcW w:w="3860" w:type="dxa"/>
          </w:tcPr>
          <w:p w14:paraId="06615EFD" w14:textId="7BAD05BB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</w:tcPr>
          <w:p w14:paraId="6085D3CB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C34A2A8" w14:textId="77777777" w:rsidR="00D24AFC" w:rsidRPr="00312833" w:rsidRDefault="00D24AFC" w:rsidP="00D24AFC">
      <w:pPr>
        <w:rPr>
          <w:rFonts w:ascii="Arial" w:hAnsi="Arial" w:cs="Arial"/>
        </w:rPr>
      </w:pP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5"/>
        <w:gridCol w:w="1045"/>
        <w:gridCol w:w="2504"/>
        <w:gridCol w:w="2003"/>
        <w:gridCol w:w="2833"/>
        <w:gridCol w:w="3820"/>
      </w:tblGrid>
      <w:tr w:rsidR="00D24AFC" w:rsidRPr="00312833" w14:paraId="2B60B30A" w14:textId="77777777" w:rsidTr="00D24AFC">
        <w:trPr>
          <w:cantSplit/>
          <w:tblHeader/>
        </w:trPr>
        <w:tc>
          <w:tcPr>
            <w:tcW w:w="2195" w:type="dxa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A5100F1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Freeze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Definition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09DE568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25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476A80A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Segment Separator</w:t>
            </w:r>
          </w:p>
        </w:tc>
        <w:tc>
          <w:tcPr>
            <w:tcW w:w="2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71958A1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Cross-Validate Segments</w:t>
            </w:r>
          </w:p>
        </w:tc>
        <w:tc>
          <w:tcPr>
            <w:tcW w:w="28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269FFE3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Freeze Rollup Groups</w:t>
            </w:r>
          </w:p>
        </w:tc>
        <w:tc>
          <w:tcPr>
            <w:tcW w:w="3820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478A9AC8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Dynamic Inserts</w:t>
            </w:r>
          </w:p>
        </w:tc>
      </w:tr>
      <w:tr w:rsidR="00D24AFC" w:rsidRPr="00312833" w14:paraId="0ABF19BF" w14:textId="77777777" w:rsidTr="00D24AFC">
        <w:trPr>
          <w:cantSplit/>
        </w:trPr>
        <w:tc>
          <w:tcPr>
            <w:tcW w:w="2195" w:type="dxa"/>
            <w:tcBorders>
              <w:top w:val="single" w:sz="4" w:space="0" w:color="auto"/>
              <w:right w:val="single" w:sz="4" w:space="0" w:color="auto"/>
            </w:tcBorders>
          </w:tcPr>
          <w:p w14:paraId="37C14BF1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8B3711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CC4AD6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Period(.)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5FCE6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7E3D60" w14:textId="63052685" w:rsidR="00D24AFC" w:rsidRPr="00312833" w:rsidRDefault="00BA39CE" w:rsidP="00D24AF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</w:tcBorders>
          </w:tcPr>
          <w:p w14:paraId="4C0584A9" w14:textId="5BAB485A" w:rsidR="00D24AFC" w:rsidRPr="00312833" w:rsidRDefault="00BA39CE" w:rsidP="00D24AF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604B5966" w14:textId="77777777" w:rsidR="00D24AFC" w:rsidRPr="00312833" w:rsidRDefault="00D24AFC" w:rsidP="00D24AFC">
      <w:pPr>
        <w:rPr>
          <w:rFonts w:ascii="Arial" w:hAnsi="Arial" w:cs="Arial"/>
        </w:rPr>
      </w:pPr>
    </w:p>
    <w:p w14:paraId="45B193EB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(B) Segments – </w:t>
      </w:r>
      <w:r w:rsidRPr="00312833">
        <w:rPr>
          <w:rFonts w:ascii="Arial" w:hAnsi="Arial" w:cs="Arial"/>
          <w:b/>
          <w:noProof/>
          <w:lang w:val="en-GB" w:eastAsia="en-GB"/>
        </w:rPr>
        <w:t xml:space="preserve">(W) </w:t>
      </w:r>
      <w:r w:rsidRPr="00312833">
        <w:rPr>
          <w:rFonts w:ascii="Arial" w:hAnsi="Arial" w:cs="Arial"/>
          <w:b/>
        </w:rPr>
        <w:t>Segment Summary</w:t>
      </w:r>
    </w:p>
    <w:tbl>
      <w:tblPr>
        <w:tblW w:w="1584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7"/>
        <w:gridCol w:w="3089"/>
        <w:gridCol w:w="1954"/>
        <w:gridCol w:w="1473"/>
        <w:gridCol w:w="3127"/>
        <w:gridCol w:w="1440"/>
        <w:gridCol w:w="1080"/>
        <w:gridCol w:w="1170"/>
        <w:gridCol w:w="1440"/>
      </w:tblGrid>
      <w:tr w:rsidR="00BA39CE" w:rsidRPr="00312833" w14:paraId="01251BD6" w14:textId="350C9053" w:rsidTr="0014712D">
        <w:trPr>
          <w:cantSplit/>
          <w:trHeight w:val="753"/>
          <w:tblHeader/>
        </w:trPr>
        <w:tc>
          <w:tcPr>
            <w:tcW w:w="1067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48846D7F" w14:textId="77777777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3089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1B6973C9" w14:textId="77777777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954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378BA6E9" w14:textId="77777777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038EF7AA" w14:textId="77777777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312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1EBFDF05" w14:textId="77777777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41DB8760" w14:textId="77777777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1DE54F6F" w14:textId="77777777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3E099BA4" w14:textId="20B516D3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Insertable</w:t>
            </w:r>
            <w:proofErr w:type="spellEnd"/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11A4B41A" w14:textId="78FF59FD" w:rsidR="00BA39CE" w:rsidRPr="00312833" w:rsidRDefault="00BA39CE" w:rsidP="00D24AFC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Updateable</w:t>
            </w:r>
          </w:p>
        </w:tc>
      </w:tr>
      <w:tr w:rsidR="00BA39CE" w:rsidRPr="00312833" w14:paraId="2276DC72" w14:textId="769E14E5" w:rsidTr="0014712D">
        <w:trPr>
          <w:cantSplit/>
          <w:trHeight w:val="240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7A9914D" w14:textId="77777777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bookmarkStart w:id="15" w:name="_Hlk197747812"/>
            <w:r w:rsidRPr="0031283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0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F37DF10" w14:textId="19ADB5DD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XTD_DNN_GL_COMPANY_VS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752E9B" w14:textId="3E7F07FF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Company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89E4EF" w14:textId="77777777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SEGMENT1</w:t>
            </w:r>
          </w:p>
        </w:tc>
        <w:tc>
          <w:tcPr>
            <w:tcW w:w="31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C20875C" w14:textId="0790BB3D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XTD_DNN_GL_COMPANY_VS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F5826E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33997DAB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29949206" w14:textId="3798A34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43B2BB55" w14:textId="75BC9AA1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bookmarkEnd w:id="15"/>
      <w:tr w:rsidR="00BA39CE" w:rsidRPr="00312833" w14:paraId="5442F8B9" w14:textId="3AC98CD6" w:rsidTr="0014712D">
        <w:trPr>
          <w:cantSplit/>
          <w:trHeight w:val="240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44F3B44A" w14:textId="77777777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lastRenderedPageBreak/>
              <w:t>2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54586189" w14:textId="6A8CADFF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XTD_DNN_GL_DEPT_VS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5DA298C3" w14:textId="1E259D22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BA39CE">
              <w:rPr>
                <w:rFonts w:ascii="Arial" w:hAnsi="Arial" w:cs="Arial"/>
                <w:color w:val="000000"/>
              </w:rPr>
              <w:t>Departement</w:t>
            </w:r>
            <w:proofErr w:type="spellEnd"/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41CB626E" w14:textId="77777777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SEGMENT2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328BFDE3" w14:textId="3032F67B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XTD_DNN_GL_DEPT_VS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3F97C4D5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3C66F147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12CC93A" w14:textId="5F850966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0E30ADF5" w14:textId="0DC67216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0EC49AA1" w14:textId="7C8E5B74" w:rsidTr="0014712D">
        <w:trPr>
          <w:cantSplit/>
          <w:trHeight w:val="240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284CB96F" w14:textId="77777777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2272A434" w14:textId="3D1F6308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XTD_DNN_GL_PRODUCT_VS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2312204E" w14:textId="17215331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Product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096E19C5" w14:textId="77777777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SEGMENT3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5FDF4E57" w14:textId="7EB20487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XTD_DNN_GL_PRODUCT_VS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14CD4D27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23159A13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C576DF8" w14:textId="11137C4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4122B49C" w14:textId="339371CE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11CD4107" w14:textId="6B77A5B4" w:rsidTr="0014712D">
        <w:trPr>
          <w:cantSplit/>
          <w:trHeight w:val="240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276CD028" w14:textId="77777777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147A54D1" w14:textId="610B40B0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XTD_DNN_GL_LOCATION_VS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341497F0" w14:textId="51C01ECD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Location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1515AD01" w14:textId="77777777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SEGMENT4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7B9AB888" w14:textId="4F01E23F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XTD_DNN_GL_LOCATION_VS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9A629F2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76A42285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81CCCD8" w14:textId="3A81C6A6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33EB6E62" w14:textId="1FAEADD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73F958BA" w14:textId="69F67F5D" w:rsidTr="0014712D">
        <w:trPr>
          <w:cantSplit/>
          <w:trHeight w:val="258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0A447500" w14:textId="77777777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7F49311A" w14:textId="3BD68659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</w:rPr>
              <w:t>XTD_DNN_GL_PROJECT_VS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35EDA3D0" w14:textId="2853E63C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</w:rPr>
              <w:t>Project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78B235A8" w14:textId="77777777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SEGMENT5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67C158BA" w14:textId="2BACBCBA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XTD_DNN_GL_PROJECT_VS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F75CA95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64E9AF5C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08103DA" w14:textId="0B4FDB4A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607D9FB4" w14:textId="119C529E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5AEFD7DF" w14:textId="4E64B09B" w:rsidTr="0014712D">
        <w:trPr>
          <w:cantSplit/>
          <w:trHeight w:val="258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3FCDBE86" w14:textId="77777777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5312E455" w14:textId="3EE23DD5" w:rsidR="00BA39CE" w:rsidRPr="00312833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XTD_DNN_GL_ACCOUNT_VS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16CE7FED" w14:textId="649E335C" w:rsidR="00BA39CE" w:rsidRPr="00312833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Account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0B0E61EC" w14:textId="77777777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SEGMENT6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41CF3E67" w14:textId="6B332C66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XTD_DNN_GL_ACCOUNT_VS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4699BA94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12978C58" w14:textId="77777777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7D7F996" w14:textId="351A3BBC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038EA9B7" w14:textId="4A7267F3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65D08CA5" w14:textId="13118A21" w:rsidTr="0014712D">
        <w:trPr>
          <w:cantSplit/>
          <w:trHeight w:val="258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3B20D153" w14:textId="0432BB19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750B4214" w14:textId="7D150853" w:rsidR="00BA39CE" w:rsidRPr="00BA39CE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XTD_DNN_GL_INTERCO_VS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4BF2ECCE" w14:textId="688CB722" w:rsidR="00BA39CE" w:rsidRPr="00312833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Intercompany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41737846" w14:textId="2D936CBC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SEGMENT7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05D9DC51" w14:textId="06E63179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XTD_DNN_GL_INTERCO_VS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11E5BC76" w14:textId="5B50630F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357BB4B6" w14:textId="35F5268B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2ECD3C1" w14:textId="220AA826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2845CB1" w14:textId="0DE18F9A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7E1BA9FF" w14:textId="5AE4DA60" w:rsidTr="0014712D">
        <w:trPr>
          <w:cantSplit/>
          <w:trHeight w:val="258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0CB090AD" w14:textId="29405E1D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6CAB048D" w14:textId="08EC7433" w:rsidR="00BA39CE" w:rsidRPr="00BA39CE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XTD_DNN_GL_PRINCIPAL_VS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77DA8EE7" w14:textId="28F1B7AC" w:rsidR="00BA39CE" w:rsidRPr="00312833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Principal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16A93386" w14:textId="0CCAA774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SEGMENT8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742A5C0A" w14:textId="72024586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XTD_DNN_GL_PRINCIPAL_VS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1819ECF6" w14:textId="18D47226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35A460A0" w14:textId="292BD281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189A7A41" w14:textId="214EB999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950E03C" w14:textId="6432F454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69FFB7CE" w14:textId="2EB748B9" w:rsidTr="0014712D">
        <w:trPr>
          <w:cantSplit/>
          <w:trHeight w:val="258"/>
        </w:trPr>
        <w:tc>
          <w:tcPr>
            <w:tcW w:w="1067" w:type="dxa"/>
            <w:tcBorders>
              <w:top w:val="single" w:sz="6" w:space="0" w:color="auto"/>
              <w:bottom w:val="single" w:sz="6" w:space="0" w:color="auto"/>
            </w:tcBorders>
          </w:tcPr>
          <w:p w14:paraId="06558D9B" w14:textId="25674292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6" w:space="0" w:color="auto"/>
            </w:tcBorders>
          </w:tcPr>
          <w:p w14:paraId="1B26316D" w14:textId="0D91FA91" w:rsidR="00BA39CE" w:rsidRPr="00BA39CE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XTD_DNN_GL_FUTURE1_VS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6" w:space="0" w:color="auto"/>
            </w:tcBorders>
          </w:tcPr>
          <w:p w14:paraId="2342EC54" w14:textId="64A2803C" w:rsidR="00BA39CE" w:rsidRPr="00312833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Future1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</w:tcBorders>
          </w:tcPr>
          <w:p w14:paraId="5971222A" w14:textId="4E5A005B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SEGMENT9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6" w:space="0" w:color="auto"/>
            </w:tcBorders>
          </w:tcPr>
          <w:p w14:paraId="64388251" w14:textId="0273808A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XTD_DNN_GL_FUTURE1_VS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66EC4E31" w14:textId="11376945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128095CE" w14:textId="15CE3DB5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86D9C7A" w14:textId="11D41AE0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3018C1CC" w14:textId="1117CD7B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BA39CE" w:rsidRPr="00312833" w14:paraId="74D8C595" w14:textId="40CF81E8" w:rsidTr="0014712D">
        <w:trPr>
          <w:cantSplit/>
          <w:trHeight w:val="258"/>
        </w:trPr>
        <w:tc>
          <w:tcPr>
            <w:tcW w:w="1067" w:type="dxa"/>
            <w:tcBorders>
              <w:top w:val="single" w:sz="6" w:space="0" w:color="auto"/>
              <w:bottom w:val="single" w:sz="12" w:space="0" w:color="auto"/>
            </w:tcBorders>
          </w:tcPr>
          <w:p w14:paraId="2EC1158B" w14:textId="75CD7210" w:rsidR="00BA39CE" w:rsidRPr="00312833" w:rsidRDefault="00BA39CE" w:rsidP="00BA39C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3089" w:type="dxa"/>
            <w:tcBorders>
              <w:top w:val="single" w:sz="6" w:space="0" w:color="auto"/>
              <w:bottom w:val="single" w:sz="12" w:space="0" w:color="auto"/>
            </w:tcBorders>
          </w:tcPr>
          <w:p w14:paraId="40643EC7" w14:textId="662D63DB" w:rsidR="00BA39CE" w:rsidRPr="00BA39CE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XTD_DNN_GL_FUTURE2_VS</w:t>
            </w:r>
          </w:p>
        </w:tc>
        <w:tc>
          <w:tcPr>
            <w:tcW w:w="1954" w:type="dxa"/>
            <w:tcBorders>
              <w:top w:val="single" w:sz="6" w:space="0" w:color="auto"/>
              <w:bottom w:val="single" w:sz="12" w:space="0" w:color="auto"/>
            </w:tcBorders>
          </w:tcPr>
          <w:p w14:paraId="60C9247E" w14:textId="7730763E" w:rsidR="00BA39CE" w:rsidRPr="00312833" w:rsidRDefault="00BA39CE" w:rsidP="00BA39CE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Future2</w:t>
            </w:r>
          </w:p>
        </w:tc>
        <w:tc>
          <w:tcPr>
            <w:tcW w:w="1473" w:type="dxa"/>
            <w:tcBorders>
              <w:top w:val="single" w:sz="6" w:space="0" w:color="auto"/>
              <w:bottom w:val="single" w:sz="12" w:space="0" w:color="auto"/>
            </w:tcBorders>
          </w:tcPr>
          <w:p w14:paraId="1F89EB90" w14:textId="0FE45DAC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SEGMENT10</w:t>
            </w:r>
          </w:p>
        </w:tc>
        <w:tc>
          <w:tcPr>
            <w:tcW w:w="3127" w:type="dxa"/>
            <w:tcBorders>
              <w:top w:val="single" w:sz="6" w:space="0" w:color="auto"/>
              <w:bottom w:val="single" w:sz="12" w:space="0" w:color="auto"/>
            </w:tcBorders>
          </w:tcPr>
          <w:p w14:paraId="091EBB79" w14:textId="663D7F0A" w:rsidR="00BA39CE" w:rsidRPr="00312833" w:rsidRDefault="00BA39CE" w:rsidP="00BA39CE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XTD_DNN_GL_FUTURE2_VS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12" w:space="0" w:color="auto"/>
            </w:tcBorders>
          </w:tcPr>
          <w:p w14:paraId="7B0AC15C" w14:textId="242200BA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12" w:space="0" w:color="auto"/>
            </w:tcBorders>
          </w:tcPr>
          <w:p w14:paraId="66A8CD4C" w14:textId="4782AD59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12" w:space="0" w:color="auto"/>
            </w:tcBorders>
          </w:tcPr>
          <w:p w14:paraId="73B7701A" w14:textId="5932B3CF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12" w:space="0" w:color="auto"/>
            </w:tcBorders>
          </w:tcPr>
          <w:p w14:paraId="5F5498F1" w14:textId="0928FB06" w:rsidR="00BA39CE" w:rsidRPr="00312833" w:rsidRDefault="00BA39CE" w:rsidP="00BA39C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3E395FED" w14:textId="77777777" w:rsidR="00D24AFC" w:rsidRPr="00312833" w:rsidRDefault="00D24AFC" w:rsidP="00D24AFC">
      <w:pPr>
        <w:rPr>
          <w:rFonts w:ascii="Arial" w:hAnsi="Arial" w:cs="Arial"/>
        </w:rPr>
      </w:pPr>
    </w:p>
    <w:p w14:paraId="3A21DFBD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</w:rPr>
        <w:t xml:space="preserve">(B) </w:t>
      </w:r>
      <w:proofErr w:type="spellStart"/>
      <w:r w:rsidRPr="00312833">
        <w:rPr>
          <w:rFonts w:ascii="Arial" w:hAnsi="Arial" w:cs="Arial"/>
          <w:b/>
        </w:rPr>
        <w:t>Flexfield</w:t>
      </w:r>
      <w:proofErr w:type="spellEnd"/>
      <w:r w:rsidRPr="00312833">
        <w:rPr>
          <w:rFonts w:ascii="Arial" w:hAnsi="Arial" w:cs="Arial"/>
          <w:b/>
        </w:rPr>
        <w:t xml:space="preserve"> Qualifiers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43"/>
        <w:gridCol w:w="6897"/>
        <w:gridCol w:w="1260"/>
        <w:gridCol w:w="3600"/>
      </w:tblGrid>
      <w:tr w:rsidR="00D24AFC" w:rsidRPr="00312833" w14:paraId="5CA544B0" w14:textId="77777777" w:rsidTr="00D24AFC">
        <w:trPr>
          <w:cantSplit/>
          <w:tblHeader/>
        </w:trPr>
        <w:tc>
          <w:tcPr>
            <w:tcW w:w="2643" w:type="dxa"/>
            <w:tcBorders>
              <w:right w:val="single" w:sz="4" w:space="0" w:color="auto"/>
            </w:tcBorders>
            <w:shd w:val="pct10" w:color="auto" w:fill="auto"/>
          </w:tcPr>
          <w:p w14:paraId="40912AEE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97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</w:tcPr>
          <w:p w14:paraId="1C28BB10" w14:textId="77777777" w:rsidR="00D24AFC" w:rsidRPr="00312833" w:rsidRDefault="00D24AFC" w:rsidP="00D24AFC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</w:tcPr>
          <w:p w14:paraId="619D1D0B" w14:textId="77777777" w:rsidR="00D24AFC" w:rsidRPr="00312833" w:rsidRDefault="00D24AFC" w:rsidP="00D24AFC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12" w:space="0" w:color="auto"/>
            </w:tcBorders>
            <w:shd w:val="pct10" w:color="auto" w:fill="auto"/>
          </w:tcPr>
          <w:p w14:paraId="63700CBB" w14:textId="77777777" w:rsidR="00D24AFC" w:rsidRPr="00312833" w:rsidRDefault="00D24AFC" w:rsidP="00D24AFC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Apply to Segments</w:t>
            </w:r>
          </w:p>
        </w:tc>
      </w:tr>
      <w:tr w:rsidR="00D24AFC" w:rsidRPr="00312833" w14:paraId="0856CD2E" w14:textId="77777777" w:rsidTr="00D24AFC">
        <w:trPr>
          <w:cantSplit/>
        </w:trPr>
        <w:tc>
          <w:tcPr>
            <w:tcW w:w="2643" w:type="dxa"/>
            <w:tcBorders>
              <w:top w:val="nil"/>
              <w:right w:val="single" w:sz="4" w:space="0" w:color="auto"/>
            </w:tcBorders>
          </w:tcPr>
          <w:p w14:paraId="4B48FD36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Cost Center Segment</w:t>
            </w:r>
          </w:p>
        </w:tc>
        <w:tc>
          <w:tcPr>
            <w:tcW w:w="689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26E253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This attribute is used to identify the cost center segment.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C55E9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</w:tcBorders>
          </w:tcPr>
          <w:p w14:paraId="3ECAE24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Department</w:t>
            </w:r>
          </w:p>
        </w:tc>
      </w:tr>
      <w:tr w:rsidR="00D24AFC" w:rsidRPr="00312833" w14:paraId="7499E084" w14:textId="77777777" w:rsidTr="00D24AFC">
        <w:trPr>
          <w:cantSplit/>
        </w:trPr>
        <w:tc>
          <w:tcPr>
            <w:tcW w:w="2643" w:type="dxa"/>
            <w:tcBorders>
              <w:top w:val="nil"/>
            </w:tcBorders>
          </w:tcPr>
          <w:p w14:paraId="050A10F7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Natural Account Segment</w:t>
            </w:r>
          </w:p>
        </w:tc>
        <w:tc>
          <w:tcPr>
            <w:tcW w:w="6897" w:type="dxa"/>
            <w:tcBorders>
              <w:top w:val="nil"/>
            </w:tcBorders>
          </w:tcPr>
          <w:p w14:paraId="6E39907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This attribute is used to identify the natural account segment.</w:t>
            </w:r>
          </w:p>
        </w:tc>
        <w:tc>
          <w:tcPr>
            <w:tcW w:w="1260" w:type="dxa"/>
            <w:tcBorders>
              <w:top w:val="nil"/>
            </w:tcBorders>
          </w:tcPr>
          <w:p w14:paraId="31693DE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600" w:type="dxa"/>
            <w:tcBorders>
              <w:top w:val="nil"/>
            </w:tcBorders>
          </w:tcPr>
          <w:p w14:paraId="2D782115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</w:t>
            </w:r>
          </w:p>
        </w:tc>
      </w:tr>
      <w:tr w:rsidR="00D24AFC" w:rsidRPr="00312833" w14:paraId="7D2FA432" w14:textId="77777777" w:rsidTr="00D24AFC">
        <w:trPr>
          <w:cantSplit/>
        </w:trPr>
        <w:tc>
          <w:tcPr>
            <w:tcW w:w="2643" w:type="dxa"/>
            <w:tcBorders>
              <w:top w:val="nil"/>
            </w:tcBorders>
          </w:tcPr>
          <w:p w14:paraId="4E472981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Balancing Segment</w:t>
            </w:r>
          </w:p>
        </w:tc>
        <w:tc>
          <w:tcPr>
            <w:tcW w:w="6897" w:type="dxa"/>
            <w:tcBorders>
              <w:top w:val="nil"/>
            </w:tcBorders>
          </w:tcPr>
          <w:p w14:paraId="1B1015F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This attribute is used to identify the balancing segment. This is typically the company segment.</w:t>
            </w:r>
          </w:p>
        </w:tc>
        <w:tc>
          <w:tcPr>
            <w:tcW w:w="1260" w:type="dxa"/>
            <w:tcBorders>
              <w:top w:val="nil"/>
            </w:tcBorders>
          </w:tcPr>
          <w:p w14:paraId="5326EE2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600" w:type="dxa"/>
            <w:tcBorders>
              <w:top w:val="nil"/>
            </w:tcBorders>
          </w:tcPr>
          <w:p w14:paraId="178C51E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Company</w:t>
            </w:r>
          </w:p>
        </w:tc>
      </w:tr>
      <w:tr w:rsidR="00D24AFC" w:rsidRPr="00312833" w14:paraId="078A46D8" w14:textId="77777777" w:rsidTr="00D24AFC">
        <w:trPr>
          <w:cantSplit/>
        </w:trPr>
        <w:tc>
          <w:tcPr>
            <w:tcW w:w="2643" w:type="dxa"/>
            <w:tcBorders>
              <w:top w:val="nil"/>
            </w:tcBorders>
          </w:tcPr>
          <w:p w14:paraId="27BB0DB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Intercompany Segment</w:t>
            </w:r>
          </w:p>
        </w:tc>
        <w:tc>
          <w:tcPr>
            <w:tcW w:w="6897" w:type="dxa"/>
            <w:tcBorders>
              <w:top w:val="nil"/>
            </w:tcBorders>
          </w:tcPr>
          <w:p w14:paraId="4E0A39E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This attribute is used to identify the intercompany segment</w:t>
            </w:r>
          </w:p>
        </w:tc>
        <w:tc>
          <w:tcPr>
            <w:tcW w:w="1260" w:type="dxa"/>
            <w:tcBorders>
              <w:top w:val="nil"/>
            </w:tcBorders>
          </w:tcPr>
          <w:p w14:paraId="795C9953" w14:textId="4395190F" w:rsidR="00D24AFC" w:rsidRPr="00312833" w:rsidRDefault="00455A13" w:rsidP="00D24AF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600" w:type="dxa"/>
            <w:tcBorders>
              <w:top w:val="nil"/>
            </w:tcBorders>
          </w:tcPr>
          <w:p w14:paraId="707304C1" w14:textId="12A94776" w:rsidR="00D24AFC" w:rsidRPr="00312833" w:rsidRDefault="00BA39CE" w:rsidP="00D24AFC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Intercompany</w:t>
            </w:r>
          </w:p>
        </w:tc>
      </w:tr>
      <w:tr w:rsidR="00D24AFC" w:rsidRPr="00312833" w14:paraId="5E10972C" w14:textId="77777777" w:rsidTr="00D24AFC">
        <w:trPr>
          <w:cantSplit/>
        </w:trPr>
        <w:tc>
          <w:tcPr>
            <w:tcW w:w="2643" w:type="dxa"/>
            <w:tcBorders>
              <w:top w:val="nil"/>
            </w:tcBorders>
          </w:tcPr>
          <w:p w14:paraId="5ECC812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Management Segment</w:t>
            </w:r>
          </w:p>
        </w:tc>
        <w:tc>
          <w:tcPr>
            <w:tcW w:w="6897" w:type="dxa"/>
            <w:tcBorders>
              <w:top w:val="nil"/>
            </w:tcBorders>
          </w:tcPr>
          <w:p w14:paraId="6683368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This attribute is used to identify the management segment.</w:t>
            </w:r>
          </w:p>
        </w:tc>
        <w:tc>
          <w:tcPr>
            <w:tcW w:w="1260" w:type="dxa"/>
            <w:tcBorders>
              <w:top w:val="nil"/>
            </w:tcBorders>
          </w:tcPr>
          <w:p w14:paraId="52CF4A2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3600" w:type="dxa"/>
            <w:tcBorders>
              <w:top w:val="nil"/>
            </w:tcBorders>
          </w:tcPr>
          <w:p w14:paraId="755BCE91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7F341CD0" w14:textId="77777777" w:rsidTr="00D24AFC">
        <w:trPr>
          <w:cantSplit/>
        </w:trPr>
        <w:tc>
          <w:tcPr>
            <w:tcW w:w="2643" w:type="dxa"/>
          </w:tcPr>
          <w:p w14:paraId="3D844E9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Secondary Tracking Segment</w:t>
            </w:r>
          </w:p>
        </w:tc>
        <w:tc>
          <w:tcPr>
            <w:tcW w:w="6897" w:type="dxa"/>
          </w:tcPr>
          <w:p w14:paraId="17C9093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This attribute is used to identify the secondary tracking segment to process income statement closing, translation and revaluation.</w:t>
            </w:r>
          </w:p>
        </w:tc>
        <w:tc>
          <w:tcPr>
            <w:tcW w:w="1260" w:type="dxa"/>
          </w:tcPr>
          <w:p w14:paraId="167392E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3600" w:type="dxa"/>
          </w:tcPr>
          <w:p w14:paraId="6AD81896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0D424E2D" w14:textId="77777777" w:rsidR="00D24AFC" w:rsidRPr="00312833" w:rsidRDefault="00D24AFC" w:rsidP="00D24AFC">
      <w:pPr>
        <w:rPr>
          <w:rFonts w:ascii="Arial" w:hAnsi="Arial" w:cs="Arial"/>
        </w:rPr>
      </w:pPr>
    </w:p>
    <w:p w14:paraId="43BDDC81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(B) Open – </w:t>
      </w:r>
      <w:r w:rsidRPr="00312833">
        <w:rPr>
          <w:rFonts w:ascii="Arial" w:hAnsi="Arial" w:cs="Arial"/>
          <w:b/>
          <w:noProof/>
          <w:lang w:val="en-GB" w:eastAsia="en-GB"/>
        </w:rPr>
        <w:t>(W)</w:t>
      </w:r>
      <w:r w:rsidRPr="00312833">
        <w:rPr>
          <w:rFonts w:ascii="Arial" w:hAnsi="Arial" w:cs="Arial"/>
          <w:b/>
        </w:rPr>
        <w:t xml:space="preserve"> Segments</w:t>
      </w:r>
    </w:p>
    <w:tbl>
      <w:tblPr>
        <w:tblW w:w="1584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16"/>
        <w:gridCol w:w="1881"/>
        <w:gridCol w:w="1483"/>
        <w:gridCol w:w="990"/>
        <w:gridCol w:w="1080"/>
        <w:gridCol w:w="1170"/>
        <w:gridCol w:w="1170"/>
        <w:gridCol w:w="1260"/>
        <w:gridCol w:w="2790"/>
      </w:tblGrid>
      <w:tr w:rsidR="001F4584" w:rsidRPr="00312833" w14:paraId="72823852" w14:textId="77777777" w:rsidTr="0014712D">
        <w:trPr>
          <w:cantSplit/>
          <w:trHeight w:val="446"/>
          <w:tblHeader/>
        </w:trPr>
        <w:tc>
          <w:tcPr>
            <w:tcW w:w="4016" w:type="dxa"/>
            <w:tcBorders>
              <w:bottom w:val="nil"/>
              <w:right w:val="single" w:sz="4" w:space="0" w:color="auto"/>
            </w:tcBorders>
            <w:shd w:val="pct10" w:color="auto" w:fill="auto"/>
          </w:tcPr>
          <w:p w14:paraId="65C117A1" w14:textId="77777777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881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3BB4625E" w14:textId="77777777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148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122E72B0" w14:textId="77777777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99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1AF288CE" w14:textId="77777777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108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65770985" w14:textId="77777777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117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22B5267C" w14:textId="77777777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17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23E4B63D" w14:textId="302E906A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Insertable</w:t>
            </w:r>
            <w:proofErr w:type="spellEnd"/>
          </w:p>
        </w:tc>
        <w:tc>
          <w:tcPr>
            <w:tcW w:w="1260" w:type="dxa"/>
            <w:tcBorders>
              <w:left w:val="single" w:sz="4" w:space="0" w:color="auto"/>
              <w:bottom w:val="nil"/>
            </w:tcBorders>
            <w:shd w:val="pct10" w:color="auto" w:fill="auto"/>
          </w:tcPr>
          <w:p w14:paraId="1830164F" w14:textId="38E6DD21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Updatable</w:t>
            </w:r>
          </w:p>
        </w:tc>
        <w:tc>
          <w:tcPr>
            <w:tcW w:w="2790" w:type="dxa"/>
            <w:tcBorders>
              <w:left w:val="single" w:sz="4" w:space="0" w:color="auto"/>
              <w:bottom w:val="nil"/>
            </w:tcBorders>
            <w:shd w:val="pct10" w:color="auto" w:fill="auto"/>
          </w:tcPr>
          <w:p w14:paraId="1A921D7E" w14:textId="1FE80A6D" w:rsidR="001F4584" w:rsidRPr="00312833" w:rsidRDefault="001F4584" w:rsidP="001F4584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Indexed</w:t>
            </w:r>
          </w:p>
        </w:tc>
      </w:tr>
      <w:tr w:rsidR="001F4584" w:rsidRPr="00312833" w14:paraId="1417ACA1" w14:textId="77777777" w:rsidTr="0014712D">
        <w:trPr>
          <w:cantSplit/>
          <w:trHeight w:val="200"/>
        </w:trPr>
        <w:tc>
          <w:tcPr>
            <w:tcW w:w="4016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8B7A1EC" w14:textId="75C538C0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Company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CB7F3A" w14:textId="07A1416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SEGMENT1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DC9928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EC5924" w14:textId="5ABD572E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248A1A" w14:textId="24413EFB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27D2E0FD" w14:textId="5C88924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F5F192E" w14:textId="7E61CD6B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7E55F830" w14:textId="0912713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single" w:sz="6" w:space="0" w:color="auto"/>
              <w:bottom w:val="single" w:sz="6" w:space="0" w:color="auto"/>
            </w:tcBorders>
          </w:tcPr>
          <w:p w14:paraId="600DFFB5" w14:textId="07D48781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7BEADBA8" w14:textId="77777777" w:rsidTr="0014712D">
        <w:trPr>
          <w:cantSplit/>
          <w:trHeight w:val="200"/>
        </w:trPr>
        <w:tc>
          <w:tcPr>
            <w:tcW w:w="4016" w:type="dxa"/>
            <w:tcBorders>
              <w:top w:val="single" w:sz="6" w:space="0" w:color="auto"/>
            </w:tcBorders>
          </w:tcPr>
          <w:p w14:paraId="6B466936" w14:textId="028E5C47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BA39CE">
              <w:rPr>
                <w:rFonts w:ascii="Arial" w:hAnsi="Arial" w:cs="Arial"/>
                <w:color w:val="000000"/>
              </w:rPr>
              <w:t>Departement</w:t>
            </w:r>
            <w:proofErr w:type="spellEnd"/>
          </w:p>
        </w:tc>
        <w:tc>
          <w:tcPr>
            <w:tcW w:w="1881" w:type="dxa"/>
            <w:tcBorders>
              <w:top w:val="single" w:sz="6" w:space="0" w:color="auto"/>
            </w:tcBorders>
          </w:tcPr>
          <w:p w14:paraId="073F3CD3" w14:textId="2D512BBE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SEGMENT2</w:t>
            </w:r>
          </w:p>
        </w:tc>
        <w:tc>
          <w:tcPr>
            <w:tcW w:w="1483" w:type="dxa"/>
            <w:tcBorders>
              <w:top w:val="single" w:sz="6" w:space="0" w:color="auto"/>
              <w:right w:val="single" w:sz="4" w:space="0" w:color="auto"/>
            </w:tcBorders>
          </w:tcPr>
          <w:p w14:paraId="200D160A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311337A1" w14:textId="51BF3860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</w:tcBorders>
          </w:tcPr>
          <w:p w14:paraId="4949E598" w14:textId="1EB46323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32F9C459" w14:textId="41E17B9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201A0431" w14:textId="024F3563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single" w:sz="6" w:space="0" w:color="auto"/>
            </w:tcBorders>
          </w:tcPr>
          <w:p w14:paraId="211F9861" w14:textId="33BFCF2A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single" w:sz="6" w:space="0" w:color="auto"/>
            </w:tcBorders>
          </w:tcPr>
          <w:p w14:paraId="32EE52CA" w14:textId="431F3AA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172D12EE" w14:textId="77777777" w:rsidTr="0014712D">
        <w:trPr>
          <w:cantSplit/>
          <w:trHeight w:val="216"/>
        </w:trPr>
        <w:tc>
          <w:tcPr>
            <w:tcW w:w="4016" w:type="dxa"/>
            <w:tcBorders>
              <w:top w:val="nil"/>
            </w:tcBorders>
          </w:tcPr>
          <w:p w14:paraId="7BF9B8C9" w14:textId="27E36E9D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Product</w:t>
            </w:r>
          </w:p>
        </w:tc>
        <w:tc>
          <w:tcPr>
            <w:tcW w:w="1881" w:type="dxa"/>
            <w:tcBorders>
              <w:top w:val="nil"/>
            </w:tcBorders>
          </w:tcPr>
          <w:p w14:paraId="3632E17E" w14:textId="2DC02C0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SEGMENT3</w:t>
            </w:r>
          </w:p>
        </w:tc>
        <w:tc>
          <w:tcPr>
            <w:tcW w:w="1483" w:type="dxa"/>
            <w:tcBorders>
              <w:top w:val="nil"/>
            </w:tcBorders>
          </w:tcPr>
          <w:p w14:paraId="59017CF5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nil"/>
            </w:tcBorders>
          </w:tcPr>
          <w:p w14:paraId="2923A935" w14:textId="22FFBBB0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080" w:type="dxa"/>
            <w:tcBorders>
              <w:top w:val="nil"/>
            </w:tcBorders>
          </w:tcPr>
          <w:p w14:paraId="581F26CD" w14:textId="728312B5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</w:tcBorders>
          </w:tcPr>
          <w:p w14:paraId="3E206A6D" w14:textId="090208C9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</w:tcBorders>
          </w:tcPr>
          <w:p w14:paraId="3FA477FE" w14:textId="2E17C0B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nil"/>
            </w:tcBorders>
          </w:tcPr>
          <w:p w14:paraId="239C23EA" w14:textId="60490113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nil"/>
            </w:tcBorders>
          </w:tcPr>
          <w:p w14:paraId="7C9FBD46" w14:textId="54258D24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1EF06B39" w14:textId="77777777" w:rsidTr="0014712D">
        <w:trPr>
          <w:cantSplit/>
          <w:trHeight w:val="200"/>
        </w:trPr>
        <w:tc>
          <w:tcPr>
            <w:tcW w:w="4016" w:type="dxa"/>
            <w:tcBorders>
              <w:top w:val="nil"/>
            </w:tcBorders>
          </w:tcPr>
          <w:p w14:paraId="373BE889" w14:textId="291664EE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Location</w:t>
            </w:r>
          </w:p>
        </w:tc>
        <w:tc>
          <w:tcPr>
            <w:tcW w:w="1881" w:type="dxa"/>
            <w:tcBorders>
              <w:top w:val="nil"/>
            </w:tcBorders>
          </w:tcPr>
          <w:p w14:paraId="1054B2D4" w14:textId="25EE931D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SEGMENT4</w:t>
            </w:r>
          </w:p>
        </w:tc>
        <w:tc>
          <w:tcPr>
            <w:tcW w:w="1483" w:type="dxa"/>
            <w:tcBorders>
              <w:top w:val="nil"/>
            </w:tcBorders>
          </w:tcPr>
          <w:p w14:paraId="1C5D2770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nil"/>
            </w:tcBorders>
          </w:tcPr>
          <w:p w14:paraId="3CBEC4E9" w14:textId="1585C551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080" w:type="dxa"/>
            <w:tcBorders>
              <w:top w:val="nil"/>
            </w:tcBorders>
          </w:tcPr>
          <w:p w14:paraId="7D94F495" w14:textId="02C218EA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</w:tcBorders>
          </w:tcPr>
          <w:p w14:paraId="56780571" w14:textId="70C571A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</w:tcBorders>
          </w:tcPr>
          <w:p w14:paraId="70107B64" w14:textId="61A73C6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nil"/>
            </w:tcBorders>
          </w:tcPr>
          <w:p w14:paraId="435A99EC" w14:textId="67C663E2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nil"/>
            </w:tcBorders>
          </w:tcPr>
          <w:p w14:paraId="5575B011" w14:textId="381A9D4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0472E623" w14:textId="77777777" w:rsidTr="0014712D">
        <w:trPr>
          <w:cantSplit/>
          <w:trHeight w:val="200"/>
        </w:trPr>
        <w:tc>
          <w:tcPr>
            <w:tcW w:w="4016" w:type="dxa"/>
            <w:tcBorders>
              <w:top w:val="nil"/>
            </w:tcBorders>
          </w:tcPr>
          <w:p w14:paraId="084E2488" w14:textId="112F87E5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</w:rPr>
              <w:t>Project</w:t>
            </w:r>
          </w:p>
        </w:tc>
        <w:tc>
          <w:tcPr>
            <w:tcW w:w="1881" w:type="dxa"/>
            <w:tcBorders>
              <w:top w:val="nil"/>
            </w:tcBorders>
          </w:tcPr>
          <w:p w14:paraId="38DC1913" w14:textId="102408A9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SEGMENT5</w:t>
            </w:r>
          </w:p>
        </w:tc>
        <w:tc>
          <w:tcPr>
            <w:tcW w:w="1483" w:type="dxa"/>
            <w:tcBorders>
              <w:top w:val="nil"/>
            </w:tcBorders>
          </w:tcPr>
          <w:p w14:paraId="6EBAB30F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nil"/>
            </w:tcBorders>
          </w:tcPr>
          <w:p w14:paraId="0B743965" w14:textId="46B117B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080" w:type="dxa"/>
            <w:tcBorders>
              <w:top w:val="nil"/>
            </w:tcBorders>
          </w:tcPr>
          <w:p w14:paraId="04CA7D62" w14:textId="3EE54365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</w:tcBorders>
          </w:tcPr>
          <w:p w14:paraId="6738DA16" w14:textId="3EF56584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nil"/>
            </w:tcBorders>
          </w:tcPr>
          <w:p w14:paraId="107D6E5A" w14:textId="67444F5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nil"/>
            </w:tcBorders>
          </w:tcPr>
          <w:p w14:paraId="36FF359B" w14:textId="42A4CD5E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nil"/>
            </w:tcBorders>
          </w:tcPr>
          <w:p w14:paraId="0B1374C2" w14:textId="05CFD079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370DBF01" w14:textId="77777777" w:rsidTr="0014712D">
        <w:trPr>
          <w:cantSplit/>
          <w:trHeight w:val="216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</w:tcPr>
          <w:p w14:paraId="46F36DE8" w14:textId="46080B30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</w:rPr>
              <w:t>Account</w:t>
            </w:r>
          </w:p>
        </w:tc>
        <w:tc>
          <w:tcPr>
            <w:tcW w:w="1881" w:type="dxa"/>
            <w:tcBorders>
              <w:top w:val="single" w:sz="4" w:space="0" w:color="auto"/>
              <w:bottom w:val="single" w:sz="4" w:space="0" w:color="auto"/>
            </w:tcBorders>
          </w:tcPr>
          <w:p w14:paraId="03CC4908" w14:textId="5D705786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SEGMENT6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</w:tcPr>
          <w:p w14:paraId="4F1A7306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44BB9315" w14:textId="06FA9F94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B0667AA" w14:textId="64CC083C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6FC3D932" w14:textId="7303A93D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6D536E5" w14:textId="6E8086F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6CA7E44D" w14:textId="53C6A199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4770377E" w14:textId="77B85D03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24158840" w14:textId="77777777" w:rsidTr="0014712D">
        <w:trPr>
          <w:cantSplit/>
          <w:trHeight w:val="216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</w:tcPr>
          <w:p w14:paraId="0D79176D" w14:textId="3DA1FF7D" w:rsidR="001F4584" w:rsidRPr="00312833" w:rsidRDefault="001F4584" w:rsidP="001F4584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Intercompany</w:t>
            </w:r>
          </w:p>
        </w:tc>
        <w:tc>
          <w:tcPr>
            <w:tcW w:w="1881" w:type="dxa"/>
            <w:tcBorders>
              <w:top w:val="single" w:sz="4" w:space="0" w:color="auto"/>
              <w:bottom w:val="single" w:sz="4" w:space="0" w:color="auto"/>
            </w:tcBorders>
          </w:tcPr>
          <w:p w14:paraId="7984590E" w14:textId="39DA9A01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SEGMENT7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</w:tcPr>
          <w:p w14:paraId="65597195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36758F1" w14:textId="57C8956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1ECBDA0A" w14:textId="06324BC5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0D7865DC" w14:textId="5291683B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5EE8738D" w14:textId="2F588AF5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16A5BEC5" w14:textId="72D7A594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6F94372C" w14:textId="26DDBE23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0F4A3B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15E100C8" w14:textId="77777777" w:rsidTr="0014712D">
        <w:trPr>
          <w:cantSplit/>
          <w:trHeight w:val="216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</w:tcPr>
          <w:p w14:paraId="6918BD10" w14:textId="0AD32A17" w:rsidR="001F4584" w:rsidRPr="00312833" w:rsidRDefault="001F4584" w:rsidP="001F4584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Principal</w:t>
            </w:r>
          </w:p>
        </w:tc>
        <w:tc>
          <w:tcPr>
            <w:tcW w:w="1881" w:type="dxa"/>
            <w:tcBorders>
              <w:top w:val="single" w:sz="4" w:space="0" w:color="auto"/>
              <w:bottom w:val="single" w:sz="4" w:space="0" w:color="auto"/>
            </w:tcBorders>
          </w:tcPr>
          <w:p w14:paraId="751A0964" w14:textId="1252E88A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SEGMENT8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</w:tcPr>
          <w:p w14:paraId="02E747D4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7DBB4549" w14:textId="451889CD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145E0759" w14:textId="55F8110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64C9541" w14:textId="28B239E6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306DA18" w14:textId="5863E5CC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68E9B1BE" w14:textId="0B73BAA0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6854BCEF" w14:textId="23D4022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0F4A3B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070FC465" w14:textId="77777777" w:rsidTr="0014712D">
        <w:trPr>
          <w:cantSplit/>
          <w:trHeight w:val="216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</w:tcPr>
          <w:p w14:paraId="73E7B7F8" w14:textId="6202795D" w:rsidR="001F4584" w:rsidRPr="00312833" w:rsidRDefault="001F4584" w:rsidP="001F4584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Future1</w:t>
            </w:r>
          </w:p>
        </w:tc>
        <w:tc>
          <w:tcPr>
            <w:tcW w:w="1881" w:type="dxa"/>
            <w:tcBorders>
              <w:top w:val="single" w:sz="4" w:space="0" w:color="auto"/>
              <w:bottom w:val="single" w:sz="4" w:space="0" w:color="auto"/>
            </w:tcBorders>
          </w:tcPr>
          <w:p w14:paraId="1B899198" w14:textId="11AFB740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SEGMENT9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</w:tcPr>
          <w:p w14:paraId="07A3284C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194DA84E" w14:textId="596B6133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533E70C2" w14:textId="71CB34BC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1D7893B4" w14:textId="1BB2FB5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35C70FF9" w14:textId="3C6234B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30BC840C" w14:textId="1E8D3C14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4B2289DD" w14:textId="17639046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0F4A3B">
              <w:rPr>
                <w:rFonts w:ascii="Arial" w:hAnsi="Arial" w:cs="Arial"/>
                <w:sz w:val="20"/>
              </w:rPr>
              <w:t>Yes</w:t>
            </w:r>
          </w:p>
        </w:tc>
      </w:tr>
      <w:tr w:rsidR="001F4584" w:rsidRPr="00312833" w14:paraId="297BCD20" w14:textId="77777777" w:rsidTr="0014712D">
        <w:trPr>
          <w:cantSplit/>
          <w:trHeight w:val="216"/>
        </w:trPr>
        <w:tc>
          <w:tcPr>
            <w:tcW w:w="4016" w:type="dxa"/>
            <w:tcBorders>
              <w:top w:val="single" w:sz="4" w:space="0" w:color="auto"/>
            </w:tcBorders>
          </w:tcPr>
          <w:p w14:paraId="3460CFB0" w14:textId="13F6C9CB" w:rsidR="001F4584" w:rsidRPr="00312833" w:rsidRDefault="001F4584" w:rsidP="001F4584">
            <w:pPr>
              <w:rPr>
                <w:rFonts w:ascii="Arial" w:hAnsi="Arial" w:cs="Arial"/>
              </w:rPr>
            </w:pPr>
            <w:r w:rsidRPr="00BA39CE">
              <w:rPr>
                <w:rFonts w:ascii="Arial" w:hAnsi="Arial" w:cs="Arial"/>
              </w:rPr>
              <w:t>Future2</w:t>
            </w:r>
          </w:p>
        </w:tc>
        <w:tc>
          <w:tcPr>
            <w:tcW w:w="1881" w:type="dxa"/>
            <w:tcBorders>
              <w:top w:val="single" w:sz="4" w:space="0" w:color="auto"/>
            </w:tcBorders>
          </w:tcPr>
          <w:p w14:paraId="010C53E8" w14:textId="1D15BFC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SEGMENT10</w:t>
            </w:r>
          </w:p>
        </w:tc>
        <w:tc>
          <w:tcPr>
            <w:tcW w:w="1483" w:type="dxa"/>
            <w:tcBorders>
              <w:top w:val="single" w:sz="4" w:space="0" w:color="auto"/>
            </w:tcBorders>
          </w:tcPr>
          <w:p w14:paraId="50FB8AE6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D0C8C6B" w14:textId="077CD8AB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573DBA2" w14:textId="2B469ED0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8BDABDF" w14:textId="4F47595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6F775191" w14:textId="7F3B5F41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81136C" w14:textId="23C23C19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25D2F7DE" w14:textId="61A29BCE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0F4A3B"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25656839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3E5C2AE6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(T) Validation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68"/>
        <w:gridCol w:w="3429"/>
        <w:gridCol w:w="1047"/>
        <w:gridCol w:w="1022"/>
        <w:gridCol w:w="1084"/>
        <w:gridCol w:w="1972"/>
        <w:gridCol w:w="1079"/>
        <w:gridCol w:w="899"/>
      </w:tblGrid>
      <w:tr w:rsidR="00D24AFC" w:rsidRPr="00312833" w14:paraId="40C862BB" w14:textId="77777777" w:rsidTr="00455A13">
        <w:trPr>
          <w:cantSplit/>
          <w:trHeight w:val="741"/>
          <w:tblHeader/>
        </w:trPr>
        <w:tc>
          <w:tcPr>
            <w:tcW w:w="3868" w:type="dxa"/>
            <w:tcBorders>
              <w:bottom w:val="nil"/>
              <w:right w:val="single" w:sz="4" w:space="0" w:color="auto"/>
            </w:tcBorders>
            <w:shd w:val="pct10" w:color="auto" w:fill="auto"/>
          </w:tcPr>
          <w:p w14:paraId="70E68B60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3429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577DC933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0F9C95F4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Default Type</w:t>
            </w:r>
          </w:p>
        </w:tc>
        <w:tc>
          <w:tcPr>
            <w:tcW w:w="1022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05315EC0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Default Value</w:t>
            </w:r>
          </w:p>
        </w:tc>
        <w:tc>
          <w:tcPr>
            <w:tcW w:w="1084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520CAC90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Required </w:t>
            </w:r>
          </w:p>
        </w:tc>
        <w:tc>
          <w:tcPr>
            <w:tcW w:w="1972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B44EEB9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Security Type</w:t>
            </w:r>
          </w:p>
        </w:tc>
        <w:tc>
          <w:tcPr>
            <w:tcW w:w="1079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2E8703F4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Security Enabled</w:t>
            </w:r>
          </w:p>
        </w:tc>
        <w:tc>
          <w:tcPr>
            <w:tcW w:w="899" w:type="dxa"/>
            <w:tcBorders>
              <w:left w:val="single" w:sz="4" w:space="0" w:color="auto"/>
              <w:bottom w:val="nil"/>
            </w:tcBorders>
            <w:shd w:val="pct10" w:color="auto" w:fill="auto"/>
          </w:tcPr>
          <w:p w14:paraId="0CAF6BD4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Range</w:t>
            </w:r>
          </w:p>
        </w:tc>
      </w:tr>
      <w:tr w:rsidR="001F4584" w:rsidRPr="00312833" w14:paraId="2C737A80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2807B0B" w14:textId="1F5C5A18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XTD_DNN_GL_COMPANY_VS</w:t>
            </w:r>
          </w:p>
        </w:tc>
        <w:tc>
          <w:tcPr>
            <w:tcW w:w="34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FD5066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Company</w:t>
            </w:r>
          </w:p>
        </w:tc>
        <w:tc>
          <w:tcPr>
            <w:tcW w:w="10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12025F7B" w14:textId="242FCF0E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015A012" w14:textId="32F60BC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58AA705C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DA55E81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FC65CA3" w14:textId="77777777" w:rsidR="001F4584" w:rsidRDefault="00455A13" w:rsidP="001F4584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6C273D3F" w14:textId="631FA33E" w:rsidR="00455A13" w:rsidRPr="00312833" w:rsidRDefault="00455A13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3865978B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F4584" w:rsidRPr="00312833" w14:paraId="4D454D89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652F5385" w14:textId="525E91C1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XTD_DNN_GL_DEPT_VS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63A3F90B" w14:textId="3EA304D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proofErr w:type="spellStart"/>
            <w:r>
              <w:rPr>
                <w:rFonts w:ascii="Arial" w:hAnsi="Arial" w:cs="Arial"/>
                <w:sz w:val="20"/>
              </w:rPr>
              <w:t>Departement</w:t>
            </w:r>
            <w:proofErr w:type="spellEnd"/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24961222" w14:textId="4ACA8A98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2C4274D9" w14:textId="5927112B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0C898226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1252B311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68174782" w14:textId="77777777" w:rsidR="00455A13" w:rsidRDefault="00455A13" w:rsidP="00455A13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09AC3CB1" w14:textId="52D59DE5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2FA0F78B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F4584" w:rsidRPr="00312833" w14:paraId="4EAC4FCD" w14:textId="77777777" w:rsidTr="00455A13">
        <w:trPr>
          <w:cantSplit/>
          <w:trHeight w:val="141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76BC69E4" w14:textId="5902AB26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XTD_DNN_GL_PRODUCT_VS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353749F6" w14:textId="60E042EA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251D3F35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6E0E89C0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3EC77F1D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066458D3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2AF1DABB" w14:textId="77777777" w:rsidR="00455A13" w:rsidRDefault="00455A13" w:rsidP="00455A13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52B04F99" w14:textId="601F46F4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50EA7C38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F4584" w:rsidRPr="00312833" w14:paraId="2FF45D48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437E550C" w14:textId="21FAEC31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XTD_DNN_GL_LOCATION_VS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60918493" w14:textId="487C321A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4997E5BA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6354E0BE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4A3EC080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646BC26B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150E6D7F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658B66D1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F4584" w:rsidRPr="00312833" w14:paraId="78B05A17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4CAB6893" w14:textId="71E3EB0D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XTD_DNN_GL_PROJECT_VS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66D7ABF0" w14:textId="70B33080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7AEBFC89" w14:textId="7656590F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4A44189E" w14:textId="5733B93E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31714130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60DE9578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718FBD2A" w14:textId="77777777" w:rsidR="00455A13" w:rsidRDefault="00455A13" w:rsidP="00455A13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5618FDED" w14:textId="1B60F47A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17D24511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F4584" w:rsidRPr="00312833" w14:paraId="1B60123B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207D180C" w14:textId="2AD1FBE2" w:rsidR="001F4584" w:rsidRPr="00312833" w:rsidRDefault="001F4584" w:rsidP="001F4584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XTD_DNN_GL_ACCOUNT_VS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7A104937" w14:textId="40588E4C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5DD5C069" w14:textId="43E3B87B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6C4358AE" w14:textId="69A396F9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6EADF18F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2218FFF3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1998C557" w14:textId="77777777" w:rsidR="00455A13" w:rsidRDefault="00455A13" w:rsidP="00455A13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341FD0A4" w14:textId="3258F416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4393E25E" w14:textId="77777777" w:rsidR="001F4584" w:rsidRPr="00312833" w:rsidRDefault="001F4584" w:rsidP="001F4584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60216" w:rsidRPr="00312833" w14:paraId="5D8B1C68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76F12E7B" w14:textId="54B8C3CC" w:rsidR="00160216" w:rsidRPr="00312833" w:rsidRDefault="00160216" w:rsidP="00160216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XTD_DNN_GL_INTERCO_VS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1D9125CA" w14:textId="01AB2082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Intercompany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646368A8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54B2F0A9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6FC7785B" w14:textId="4A49A15E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1C2CA6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526129A7" w14:textId="03DAEF22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223774AD" w14:textId="77777777" w:rsidR="00455A13" w:rsidRDefault="00455A13" w:rsidP="00455A13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7487C966" w14:textId="14D749D0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1846572D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60216" w:rsidRPr="00312833" w14:paraId="3A28D9F5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3CCDB16D" w14:textId="4F3C59E0" w:rsidR="00160216" w:rsidRPr="00312833" w:rsidRDefault="00160216" w:rsidP="00160216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XTD_DNN_GL_PRINCIPAL_VS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3A1C6ECD" w14:textId="23D83E91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Principal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6FD37DE5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1F91A8B7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320224F6" w14:textId="05C06FFD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1C2CA6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1750B8DA" w14:textId="0CD68551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0EB34E75" w14:textId="77777777" w:rsidR="00455A13" w:rsidRDefault="00455A13" w:rsidP="00455A13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0ED0419D" w14:textId="4483C898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6671E346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60216" w:rsidRPr="00312833" w14:paraId="2036B73C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6" w:space="0" w:color="auto"/>
            </w:tcBorders>
          </w:tcPr>
          <w:p w14:paraId="4C3E6A90" w14:textId="5950CE60" w:rsidR="00160216" w:rsidRPr="00312833" w:rsidRDefault="00160216" w:rsidP="00160216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XTD_DNN_GL_FUTURE1_VS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6" w:space="0" w:color="auto"/>
            </w:tcBorders>
          </w:tcPr>
          <w:p w14:paraId="118AF8FF" w14:textId="51FBB3D6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Fufutre1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6" w:space="0" w:color="auto"/>
            </w:tcBorders>
          </w:tcPr>
          <w:p w14:paraId="1B7F0A95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6" w:space="0" w:color="auto"/>
            </w:tcBorders>
          </w:tcPr>
          <w:p w14:paraId="73C5B597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6" w:space="0" w:color="auto"/>
            </w:tcBorders>
          </w:tcPr>
          <w:p w14:paraId="02D45C4B" w14:textId="4294F269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1C2CA6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6" w:space="0" w:color="auto"/>
            </w:tcBorders>
          </w:tcPr>
          <w:p w14:paraId="27E5553B" w14:textId="53049F3A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6" w:space="0" w:color="auto"/>
            </w:tcBorders>
          </w:tcPr>
          <w:p w14:paraId="240383D1" w14:textId="249F45BC" w:rsidR="00160216" w:rsidRPr="00312833" w:rsidRDefault="00455A13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899" w:type="dxa"/>
            <w:tcBorders>
              <w:top w:val="single" w:sz="6" w:space="0" w:color="auto"/>
              <w:bottom w:val="single" w:sz="6" w:space="0" w:color="auto"/>
            </w:tcBorders>
          </w:tcPr>
          <w:p w14:paraId="35E4A911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160216" w:rsidRPr="00312833" w14:paraId="116F53DE" w14:textId="77777777" w:rsidTr="00455A13">
        <w:trPr>
          <w:cantSplit/>
          <w:trHeight w:val="226"/>
        </w:trPr>
        <w:tc>
          <w:tcPr>
            <w:tcW w:w="3868" w:type="dxa"/>
            <w:tcBorders>
              <w:top w:val="single" w:sz="6" w:space="0" w:color="auto"/>
              <w:bottom w:val="single" w:sz="12" w:space="0" w:color="auto"/>
            </w:tcBorders>
          </w:tcPr>
          <w:p w14:paraId="0D76735F" w14:textId="0C0A1737" w:rsidR="00160216" w:rsidRPr="00312833" w:rsidRDefault="00160216" w:rsidP="00160216">
            <w:pPr>
              <w:rPr>
                <w:rFonts w:ascii="Arial" w:hAnsi="Arial" w:cs="Arial"/>
                <w:color w:val="000000"/>
              </w:rPr>
            </w:pPr>
            <w:r w:rsidRPr="00BA39CE">
              <w:rPr>
                <w:rFonts w:ascii="Arial" w:hAnsi="Arial" w:cs="Arial"/>
                <w:color w:val="000000"/>
              </w:rPr>
              <w:t>XTD_DNN_GL_FUTURE2_VS</w:t>
            </w:r>
          </w:p>
        </w:tc>
        <w:tc>
          <w:tcPr>
            <w:tcW w:w="3429" w:type="dxa"/>
            <w:tcBorders>
              <w:top w:val="single" w:sz="6" w:space="0" w:color="auto"/>
              <w:bottom w:val="single" w:sz="12" w:space="0" w:color="auto"/>
            </w:tcBorders>
          </w:tcPr>
          <w:p w14:paraId="1434B903" w14:textId="055F4566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Future2</w:t>
            </w:r>
          </w:p>
        </w:tc>
        <w:tc>
          <w:tcPr>
            <w:tcW w:w="1047" w:type="dxa"/>
            <w:tcBorders>
              <w:top w:val="single" w:sz="6" w:space="0" w:color="auto"/>
              <w:bottom w:val="single" w:sz="12" w:space="0" w:color="auto"/>
            </w:tcBorders>
          </w:tcPr>
          <w:p w14:paraId="45AA7617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22" w:type="dxa"/>
            <w:tcBorders>
              <w:top w:val="single" w:sz="6" w:space="0" w:color="auto"/>
              <w:bottom w:val="single" w:sz="12" w:space="0" w:color="auto"/>
            </w:tcBorders>
          </w:tcPr>
          <w:p w14:paraId="37812D91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4" w:type="dxa"/>
            <w:tcBorders>
              <w:top w:val="single" w:sz="6" w:space="0" w:color="auto"/>
              <w:bottom w:val="single" w:sz="12" w:space="0" w:color="auto"/>
            </w:tcBorders>
          </w:tcPr>
          <w:p w14:paraId="71BDEC03" w14:textId="67247425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1C2CA6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972" w:type="dxa"/>
            <w:tcBorders>
              <w:top w:val="single" w:sz="6" w:space="0" w:color="auto"/>
              <w:bottom w:val="single" w:sz="12" w:space="0" w:color="auto"/>
            </w:tcBorders>
          </w:tcPr>
          <w:p w14:paraId="1E143537" w14:textId="60CFCF4B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Non- Hierarchical Security</w:t>
            </w:r>
          </w:p>
        </w:tc>
        <w:tc>
          <w:tcPr>
            <w:tcW w:w="1079" w:type="dxa"/>
            <w:tcBorders>
              <w:top w:val="single" w:sz="6" w:space="0" w:color="auto"/>
              <w:bottom w:val="single" w:sz="12" w:space="0" w:color="auto"/>
            </w:tcBorders>
          </w:tcPr>
          <w:p w14:paraId="1906D51F" w14:textId="77777777" w:rsidR="00455A13" w:rsidRDefault="00455A13" w:rsidP="00455A13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  <w:p w14:paraId="084A37DB" w14:textId="03CAE02D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bottom w:val="single" w:sz="12" w:space="0" w:color="auto"/>
            </w:tcBorders>
          </w:tcPr>
          <w:p w14:paraId="224D7ADE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FA8325B" w14:textId="77777777" w:rsidR="00D24AFC" w:rsidRPr="00312833" w:rsidRDefault="00D24AFC" w:rsidP="00D24AFC">
      <w:pPr>
        <w:rPr>
          <w:rFonts w:ascii="Arial" w:hAnsi="Arial" w:cs="Arial"/>
        </w:rPr>
      </w:pPr>
    </w:p>
    <w:p w14:paraId="02A0AD7F" w14:textId="77777777" w:rsidR="00D24AFC" w:rsidRDefault="00D24AFC" w:rsidP="00D24AF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92C8BD8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lastRenderedPageBreak/>
        <w:t>(T) Sizes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4"/>
        <w:gridCol w:w="1985"/>
        <w:gridCol w:w="3402"/>
        <w:gridCol w:w="3118"/>
        <w:gridCol w:w="4071"/>
      </w:tblGrid>
      <w:tr w:rsidR="00D24AFC" w:rsidRPr="00312833" w14:paraId="3130DFFE" w14:textId="77777777" w:rsidTr="00160216">
        <w:trPr>
          <w:cantSplit/>
          <w:tblHeader/>
        </w:trPr>
        <w:tc>
          <w:tcPr>
            <w:tcW w:w="1824" w:type="dxa"/>
            <w:tcBorders>
              <w:top w:val="single" w:sz="12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6CFDCBD7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Display Size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5F81D6F0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 Size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131F9B51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Concatenated Description Size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3E963C01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List of Values</w:t>
            </w:r>
          </w:p>
        </w:tc>
        <w:tc>
          <w:tcPr>
            <w:tcW w:w="4071" w:type="dxa"/>
            <w:tcBorders>
              <w:top w:val="single" w:sz="12" w:space="0" w:color="auto"/>
              <w:left w:val="single" w:sz="4" w:space="0" w:color="auto"/>
              <w:bottom w:val="nil"/>
            </w:tcBorders>
            <w:shd w:val="pct10" w:color="auto" w:fill="auto"/>
          </w:tcPr>
          <w:p w14:paraId="2488DA71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Window</w:t>
            </w:r>
          </w:p>
        </w:tc>
      </w:tr>
      <w:tr w:rsidR="00160216" w:rsidRPr="00312833" w14:paraId="33CF5110" w14:textId="77777777" w:rsidTr="00160216">
        <w:trPr>
          <w:cantSplit/>
        </w:trPr>
        <w:tc>
          <w:tcPr>
            <w:tcW w:w="1824" w:type="dxa"/>
            <w:tcBorders>
              <w:right w:val="single" w:sz="4" w:space="0" w:color="auto"/>
            </w:tcBorders>
          </w:tcPr>
          <w:p w14:paraId="3B0DDCEE" w14:textId="72C30834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DE15F25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A0BC942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6134D95E" w14:textId="10DEBFEF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XTD_DNN_GL_COMPANY_VS</w:t>
            </w:r>
          </w:p>
        </w:tc>
        <w:tc>
          <w:tcPr>
            <w:tcW w:w="4071" w:type="dxa"/>
            <w:tcBorders>
              <w:left w:val="single" w:sz="4" w:space="0" w:color="auto"/>
            </w:tcBorders>
          </w:tcPr>
          <w:p w14:paraId="4383D6AC" w14:textId="47BCC3E5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Company</w:t>
            </w:r>
          </w:p>
        </w:tc>
      </w:tr>
      <w:tr w:rsidR="00160216" w:rsidRPr="00312833" w14:paraId="437CD304" w14:textId="77777777" w:rsidTr="00160216">
        <w:trPr>
          <w:cantSplit/>
        </w:trPr>
        <w:tc>
          <w:tcPr>
            <w:tcW w:w="1824" w:type="dxa"/>
          </w:tcPr>
          <w:p w14:paraId="33659EB7" w14:textId="7F510B8F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985" w:type="dxa"/>
          </w:tcPr>
          <w:p w14:paraId="5C86AC65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35907755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023ECD27" w14:textId="6176AF4F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XTD_DNN_GL_DEPT_VS</w:t>
            </w:r>
          </w:p>
        </w:tc>
        <w:tc>
          <w:tcPr>
            <w:tcW w:w="4071" w:type="dxa"/>
          </w:tcPr>
          <w:p w14:paraId="3E50F968" w14:textId="29374DA3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proofErr w:type="spellStart"/>
            <w:r w:rsidRPr="00BA39CE">
              <w:rPr>
                <w:rFonts w:ascii="Arial" w:hAnsi="Arial" w:cs="Arial"/>
                <w:color w:val="000000"/>
              </w:rPr>
              <w:t>Departement</w:t>
            </w:r>
            <w:proofErr w:type="spellEnd"/>
          </w:p>
        </w:tc>
      </w:tr>
      <w:tr w:rsidR="00160216" w:rsidRPr="00312833" w14:paraId="0DF763C2" w14:textId="77777777" w:rsidTr="00160216">
        <w:trPr>
          <w:cantSplit/>
        </w:trPr>
        <w:tc>
          <w:tcPr>
            <w:tcW w:w="1824" w:type="dxa"/>
          </w:tcPr>
          <w:p w14:paraId="26B80ED4" w14:textId="6B9CF263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985" w:type="dxa"/>
          </w:tcPr>
          <w:p w14:paraId="7E1DB4B4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54AA477D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2385680B" w14:textId="54ACEA85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XTD_DNN_GL_PRODUCT_VS</w:t>
            </w:r>
          </w:p>
        </w:tc>
        <w:tc>
          <w:tcPr>
            <w:tcW w:w="4071" w:type="dxa"/>
          </w:tcPr>
          <w:p w14:paraId="4FF53B79" w14:textId="22EC9052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Product</w:t>
            </w:r>
          </w:p>
        </w:tc>
      </w:tr>
      <w:tr w:rsidR="00160216" w:rsidRPr="00312833" w14:paraId="6A1FA7A5" w14:textId="77777777" w:rsidTr="00160216">
        <w:trPr>
          <w:cantSplit/>
        </w:trPr>
        <w:tc>
          <w:tcPr>
            <w:tcW w:w="1824" w:type="dxa"/>
          </w:tcPr>
          <w:p w14:paraId="66BAB1F0" w14:textId="5A9EE3B4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985" w:type="dxa"/>
          </w:tcPr>
          <w:p w14:paraId="23492153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47903E86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03BB7E90" w14:textId="0CF22090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XTD_DNN_GL_LOCATION_VS</w:t>
            </w:r>
          </w:p>
        </w:tc>
        <w:tc>
          <w:tcPr>
            <w:tcW w:w="4071" w:type="dxa"/>
          </w:tcPr>
          <w:p w14:paraId="4AF312A9" w14:textId="2E43F328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Location</w:t>
            </w:r>
          </w:p>
        </w:tc>
      </w:tr>
      <w:tr w:rsidR="00160216" w:rsidRPr="00312833" w14:paraId="4F1C8CFA" w14:textId="77777777" w:rsidTr="00160216">
        <w:trPr>
          <w:cantSplit/>
          <w:trHeight w:val="219"/>
        </w:trPr>
        <w:tc>
          <w:tcPr>
            <w:tcW w:w="1824" w:type="dxa"/>
          </w:tcPr>
          <w:p w14:paraId="5B6F655E" w14:textId="5A4CDCCB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985" w:type="dxa"/>
          </w:tcPr>
          <w:p w14:paraId="5B90ADB9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58658598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49C30DEE" w14:textId="5862A7E0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XTD_DNN_GL_PROJECT_VS</w:t>
            </w:r>
          </w:p>
        </w:tc>
        <w:tc>
          <w:tcPr>
            <w:tcW w:w="4071" w:type="dxa"/>
          </w:tcPr>
          <w:p w14:paraId="5AFA4B03" w14:textId="055A4CFE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</w:rPr>
              <w:t>Project</w:t>
            </w:r>
          </w:p>
        </w:tc>
      </w:tr>
      <w:tr w:rsidR="00160216" w:rsidRPr="00312833" w14:paraId="2D1694A7" w14:textId="77777777" w:rsidTr="00160216">
        <w:trPr>
          <w:cantSplit/>
        </w:trPr>
        <w:tc>
          <w:tcPr>
            <w:tcW w:w="1824" w:type="dxa"/>
          </w:tcPr>
          <w:p w14:paraId="15593953" w14:textId="2CF996B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985" w:type="dxa"/>
          </w:tcPr>
          <w:p w14:paraId="1AF8EB36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5A644A16" w14:textId="7777777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547B152B" w14:textId="318E796C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XTD_DNN_GL_ACCOUNT_VS</w:t>
            </w:r>
          </w:p>
        </w:tc>
        <w:tc>
          <w:tcPr>
            <w:tcW w:w="4071" w:type="dxa"/>
          </w:tcPr>
          <w:p w14:paraId="10E7F109" w14:textId="180C94BC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</w:rPr>
              <w:t>Account</w:t>
            </w:r>
          </w:p>
        </w:tc>
      </w:tr>
      <w:tr w:rsidR="00160216" w:rsidRPr="00312833" w14:paraId="235A292B" w14:textId="77777777" w:rsidTr="00160216">
        <w:trPr>
          <w:cantSplit/>
        </w:trPr>
        <w:tc>
          <w:tcPr>
            <w:tcW w:w="1824" w:type="dxa"/>
          </w:tcPr>
          <w:p w14:paraId="062201A4" w14:textId="017B393D" w:rsidR="00160216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985" w:type="dxa"/>
          </w:tcPr>
          <w:p w14:paraId="61A5A207" w14:textId="5FCAB43B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2A45E240" w14:textId="7E7115A5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560586D1" w14:textId="21C8203A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XTD_DNN_GL_INTERCO_VS</w:t>
            </w:r>
          </w:p>
        </w:tc>
        <w:tc>
          <w:tcPr>
            <w:tcW w:w="4071" w:type="dxa"/>
          </w:tcPr>
          <w:p w14:paraId="2D11EA66" w14:textId="35B2ADF7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</w:rPr>
              <w:t>Intercompany</w:t>
            </w:r>
          </w:p>
        </w:tc>
      </w:tr>
      <w:tr w:rsidR="00160216" w:rsidRPr="00312833" w14:paraId="6C327B69" w14:textId="77777777" w:rsidTr="00160216">
        <w:trPr>
          <w:cantSplit/>
        </w:trPr>
        <w:tc>
          <w:tcPr>
            <w:tcW w:w="1824" w:type="dxa"/>
          </w:tcPr>
          <w:p w14:paraId="54EA0F7E" w14:textId="6F4F98BD" w:rsidR="00160216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985" w:type="dxa"/>
          </w:tcPr>
          <w:p w14:paraId="32612972" w14:textId="53584F74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547FB7A1" w14:textId="7DED005C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42B484B0" w14:textId="446C2170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XTD_DNN_GL_PRINCIPAL_VS</w:t>
            </w:r>
          </w:p>
        </w:tc>
        <w:tc>
          <w:tcPr>
            <w:tcW w:w="4071" w:type="dxa"/>
          </w:tcPr>
          <w:p w14:paraId="22532EAE" w14:textId="22C8A304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</w:rPr>
              <w:t>Principal</w:t>
            </w:r>
          </w:p>
        </w:tc>
      </w:tr>
      <w:tr w:rsidR="00160216" w:rsidRPr="00312833" w14:paraId="23C04A2E" w14:textId="77777777" w:rsidTr="00160216">
        <w:trPr>
          <w:cantSplit/>
        </w:trPr>
        <w:tc>
          <w:tcPr>
            <w:tcW w:w="1824" w:type="dxa"/>
          </w:tcPr>
          <w:p w14:paraId="67B55FCE" w14:textId="5BA38F7E" w:rsidR="00160216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985" w:type="dxa"/>
          </w:tcPr>
          <w:p w14:paraId="34295AFF" w14:textId="0833C6DB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3194B776" w14:textId="456075BB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314F0701" w14:textId="05B580EB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XTD_DNN_GL_FUTURE1_VS</w:t>
            </w:r>
          </w:p>
        </w:tc>
        <w:tc>
          <w:tcPr>
            <w:tcW w:w="4071" w:type="dxa"/>
          </w:tcPr>
          <w:p w14:paraId="3FCC82BC" w14:textId="06229278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</w:rPr>
              <w:t>Future1</w:t>
            </w:r>
          </w:p>
        </w:tc>
      </w:tr>
      <w:tr w:rsidR="00160216" w:rsidRPr="00312833" w14:paraId="00C4303D" w14:textId="77777777" w:rsidTr="00160216">
        <w:trPr>
          <w:cantSplit/>
        </w:trPr>
        <w:tc>
          <w:tcPr>
            <w:tcW w:w="1824" w:type="dxa"/>
          </w:tcPr>
          <w:p w14:paraId="22EA7F0F" w14:textId="2CC4A912" w:rsidR="00160216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985" w:type="dxa"/>
          </w:tcPr>
          <w:p w14:paraId="19192CB5" w14:textId="20916D4A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75D4CF74" w14:textId="061A6802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00277BB9" w14:textId="14E83D44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  <w:color w:val="000000"/>
              </w:rPr>
              <w:t>XTD_DNN_GL_FUTURE2_VS</w:t>
            </w:r>
          </w:p>
        </w:tc>
        <w:tc>
          <w:tcPr>
            <w:tcW w:w="4071" w:type="dxa"/>
          </w:tcPr>
          <w:p w14:paraId="05C20EF3" w14:textId="7759BA0A" w:rsidR="00160216" w:rsidRPr="00312833" w:rsidRDefault="00160216" w:rsidP="00160216">
            <w:pPr>
              <w:pStyle w:val="TableText"/>
              <w:rPr>
                <w:rFonts w:ascii="Arial" w:hAnsi="Arial" w:cs="Arial"/>
                <w:sz w:val="20"/>
              </w:rPr>
            </w:pPr>
            <w:r w:rsidRPr="00BA39CE">
              <w:rPr>
                <w:rFonts w:ascii="Arial" w:hAnsi="Arial" w:cs="Arial"/>
              </w:rPr>
              <w:t>Future2</w:t>
            </w:r>
          </w:p>
        </w:tc>
      </w:tr>
    </w:tbl>
    <w:p w14:paraId="56518EDA" w14:textId="77777777" w:rsidR="00D24AFC" w:rsidRPr="00312833" w:rsidRDefault="00D24AFC" w:rsidP="00D24AFC">
      <w:pPr>
        <w:rPr>
          <w:rFonts w:ascii="Arial" w:hAnsi="Arial" w:cs="Arial"/>
        </w:rPr>
      </w:pPr>
    </w:p>
    <w:p w14:paraId="205057D6" w14:textId="77777777" w:rsidR="00D24AFC" w:rsidRDefault="00D24A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BE3268B" w14:textId="77777777" w:rsidR="00D24AFC" w:rsidRPr="00312833" w:rsidRDefault="00D24AFC" w:rsidP="00D24AFC">
      <w:pPr>
        <w:pStyle w:val="Heading3"/>
      </w:pPr>
      <w:bookmarkStart w:id="16" w:name="_Toc449615351"/>
      <w:bookmarkStart w:id="17" w:name="_Toc2079418"/>
      <w:bookmarkStart w:id="18" w:name="_Toc27759862"/>
      <w:r w:rsidRPr="00312833">
        <w:lastRenderedPageBreak/>
        <w:t xml:space="preserve">GL-02: </w:t>
      </w:r>
      <w:bookmarkEnd w:id="16"/>
      <w:r w:rsidRPr="00312833">
        <w:t>Financial Value Set Values</w:t>
      </w:r>
      <w:bookmarkEnd w:id="17"/>
      <w:bookmarkEnd w:id="18"/>
    </w:p>
    <w:p w14:paraId="444A778A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</w:t>
      </w:r>
      <w:r w:rsidRPr="00312833">
        <w:rPr>
          <w:rFonts w:ascii="Arial" w:hAnsi="Arial" w:cs="Arial"/>
        </w:rPr>
        <w:t xml:space="preserve"> </w:t>
      </w:r>
      <w:r w:rsidRPr="00312833">
        <w:rPr>
          <w:rFonts w:ascii="Arial" w:hAnsi="Arial" w:cs="Arial"/>
          <w:b/>
          <w:szCs w:val="22"/>
        </w:rPr>
        <w:t>Financial&gt;</w:t>
      </w:r>
      <w:proofErr w:type="spellStart"/>
      <w:r w:rsidRPr="00312833">
        <w:rPr>
          <w:rFonts w:ascii="Arial" w:hAnsi="Arial" w:cs="Arial"/>
          <w:b/>
          <w:szCs w:val="22"/>
        </w:rPr>
        <w:t>Flexfield</w:t>
      </w:r>
      <w:proofErr w:type="spellEnd"/>
      <w:r w:rsidRPr="00312833">
        <w:rPr>
          <w:rFonts w:ascii="Arial" w:hAnsi="Arial" w:cs="Arial"/>
          <w:b/>
          <w:szCs w:val="22"/>
        </w:rPr>
        <w:t>&gt;Key&gt;Values</w:t>
      </w:r>
    </w:p>
    <w:p w14:paraId="77D8C930" w14:textId="77777777" w:rsidR="00D24AFC" w:rsidRDefault="00D24AFC" w:rsidP="00D24AFC"/>
    <w:p w14:paraId="7306C537" w14:textId="3121A82B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84E432D" wp14:editId="1D73F5EF">
            <wp:extent cx="244475" cy="2444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Segment Values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47E9C727" w14:textId="77777777" w:rsidTr="00057CBD">
        <w:tc>
          <w:tcPr>
            <w:tcW w:w="5040" w:type="dxa"/>
          </w:tcPr>
          <w:p w14:paraId="65C8D09B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63F7AD70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FC58771" w14:textId="1D8621B3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04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522EE2FB" w14:textId="77777777" w:rsidTr="00057CBD">
        <w:tc>
          <w:tcPr>
            <w:tcW w:w="5040" w:type="dxa"/>
          </w:tcPr>
          <w:p w14:paraId="6E89F97C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E34ED7A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F873CA9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BC68AE0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ACAAF75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0D8935A0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0CB9ED8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3DB101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605225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E03313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B84852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5F5893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79D6DC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25AE888D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63DAF5C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62144F3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02F4B4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168481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8A1D3D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34908A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3DE63F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A9A7852" w14:textId="77777777" w:rsidR="00A73E43" w:rsidRPr="007430A9" w:rsidRDefault="00A73E43" w:rsidP="00D24AFC"/>
    <w:p w14:paraId="52AB3165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</w:t>
      </w:r>
      <w:proofErr w:type="spellStart"/>
      <w:r w:rsidRPr="007430A9">
        <w:rPr>
          <w:rFonts w:ascii="Arial" w:hAnsi="Arial" w:cs="Arial"/>
          <w:szCs w:val="22"/>
        </w:rPr>
        <w:t>Merupakan</w:t>
      </w:r>
      <w:proofErr w:type="spellEnd"/>
      <w:r w:rsidRPr="007430A9">
        <w:rPr>
          <w:rFonts w:ascii="Arial" w:hAnsi="Arial" w:cs="Arial"/>
          <w:szCs w:val="22"/>
        </w:rPr>
        <w:t xml:space="preserve"> Value Set </w:t>
      </w:r>
      <w:proofErr w:type="spellStart"/>
      <w:r w:rsidRPr="007430A9">
        <w:rPr>
          <w:rFonts w:ascii="Arial" w:hAnsi="Arial" w:cs="Arial"/>
          <w:szCs w:val="22"/>
        </w:rPr>
        <w:t>dari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masing-masing</w:t>
      </w:r>
      <w:proofErr w:type="spellEnd"/>
      <w:r w:rsidRPr="007430A9">
        <w:rPr>
          <w:rFonts w:ascii="Arial" w:hAnsi="Arial" w:cs="Arial"/>
          <w:szCs w:val="22"/>
        </w:rPr>
        <w:t xml:space="preserve"> Segment Chart of Account yang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data type, </w:t>
      </w:r>
      <w:proofErr w:type="spellStart"/>
      <w:r w:rsidRPr="007430A9">
        <w:rPr>
          <w:rFonts w:ascii="Arial" w:hAnsi="Arial" w:cs="Arial"/>
          <w:szCs w:val="22"/>
        </w:rPr>
        <w:t>panjang</w:t>
      </w:r>
      <w:proofErr w:type="spellEnd"/>
      <w:r w:rsidRPr="007430A9">
        <w:rPr>
          <w:rFonts w:ascii="Arial" w:hAnsi="Arial" w:cs="Arial"/>
          <w:szCs w:val="22"/>
        </w:rPr>
        <w:t xml:space="preserve">, </w:t>
      </w:r>
      <w:proofErr w:type="spellStart"/>
      <w:r w:rsidRPr="007430A9">
        <w:rPr>
          <w:rFonts w:ascii="Arial" w:hAnsi="Arial" w:cs="Arial"/>
          <w:szCs w:val="22"/>
        </w:rPr>
        <w:t>dan</w:t>
      </w:r>
      <w:proofErr w:type="spellEnd"/>
      <w:r w:rsidRPr="007430A9">
        <w:rPr>
          <w:rFonts w:ascii="Arial" w:hAnsi="Arial" w:cs="Arial"/>
          <w:szCs w:val="22"/>
        </w:rPr>
        <w:t xml:space="preserve"> list of values </w:t>
      </w:r>
      <w:proofErr w:type="spellStart"/>
      <w:r w:rsidRPr="007430A9">
        <w:rPr>
          <w:rFonts w:ascii="Arial" w:hAnsi="Arial" w:cs="Arial"/>
          <w:szCs w:val="22"/>
        </w:rPr>
        <w:t>dari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masing-masing</w:t>
      </w:r>
      <w:proofErr w:type="spellEnd"/>
      <w:r w:rsidRPr="007430A9">
        <w:rPr>
          <w:rFonts w:ascii="Arial" w:hAnsi="Arial" w:cs="Arial"/>
          <w:szCs w:val="22"/>
        </w:rPr>
        <w:t xml:space="preserve"> segment.</w:t>
      </w:r>
    </w:p>
    <w:p w14:paraId="0C92CC62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76B77329" w14:textId="77777777" w:rsidR="00D24AFC" w:rsidRPr="00312833" w:rsidRDefault="00D24AFC" w:rsidP="00D24AFC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>– Company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D24AFC" w:rsidRPr="00312833" w14:paraId="7D27A01D" w14:textId="77777777" w:rsidTr="0006738E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6C9E87F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AE95309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242366B3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14B022F9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7436767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686C8049" w14:textId="379A4DC6" w:rsidR="00D24AFC" w:rsidRPr="00312833" w:rsidRDefault="0006738E" w:rsidP="00D24AFC">
            <w:pPr>
              <w:pStyle w:val="TableText"/>
              <w:rPr>
                <w:rFonts w:ascii="Arial" w:hAnsi="Arial" w:cs="Arial"/>
                <w:sz w:val="20"/>
                <w:szCs w:val="18"/>
              </w:rPr>
            </w:pPr>
            <w:r w:rsidRPr="0006738E">
              <w:rPr>
                <w:rFonts w:ascii="Arial" w:hAnsi="Arial" w:cs="Arial"/>
                <w:color w:val="000000"/>
                <w:sz w:val="18"/>
                <w:szCs w:val="18"/>
              </w:rPr>
              <w:t>XTD_DNN_GL_COMPANY_VS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2582597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Company</w:t>
            </w:r>
          </w:p>
        </w:tc>
      </w:tr>
      <w:tr w:rsidR="00D24AFC" w:rsidRPr="00312833" w14:paraId="4CCF2747" w14:textId="77777777" w:rsidTr="0006738E">
        <w:trPr>
          <w:cantSplit/>
        </w:trPr>
        <w:tc>
          <w:tcPr>
            <w:tcW w:w="4083" w:type="dxa"/>
          </w:tcPr>
          <w:p w14:paraId="443A6906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0FDBD85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0007F85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7F55E3BA" w14:textId="77777777" w:rsidTr="0006738E">
        <w:trPr>
          <w:cantSplit/>
        </w:trPr>
        <w:tc>
          <w:tcPr>
            <w:tcW w:w="4083" w:type="dxa"/>
          </w:tcPr>
          <w:p w14:paraId="4222AA6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46F12B0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2D0DA3E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D0E5EB8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4B546DF8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t>&lt;Values – Company&gt;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36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47"/>
        <w:gridCol w:w="900"/>
        <w:gridCol w:w="900"/>
        <w:gridCol w:w="788"/>
        <w:gridCol w:w="1192"/>
      </w:tblGrid>
      <w:tr w:rsidR="00D24AFC" w:rsidRPr="00312833" w14:paraId="317866C6" w14:textId="77777777" w:rsidTr="0006738E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10B949F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4513CDA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B984DAA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CE84944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64F7102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0AF3DDE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0DE5519B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D24AFC" w:rsidRPr="00312833" w14:paraId="00B21724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730B8DFF" w14:textId="1C39DCC1" w:rsidR="00D24AFC" w:rsidRPr="00312833" w:rsidRDefault="0006738E" w:rsidP="00D24A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DNN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1D536833" w14:textId="270FF16C" w:rsidR="00D24AFC" w:rsidRPr="00312833" w:rsidRDefault="0006738E" w:rsidP="00D24AFC">
            <w:pPr>
              <w:rPr>
                <w:rFonts w:ascii="Arial" w:hAnsi="Arial" w:cs="Arial"/>
                <w:color w:val="000000"/>
              </w:rPr>
            </w:pPr>
            <w:r w:rsidRPr="0006738E">
              <w:rPr>
                <w:rFonts w:ascii="Arial" w:hAnsi="Arial" w:cs="Arial"/>
                <w:color w:val="000000"/>
              </w:rPr>
              <w:t xml:space="preserve">PT </w:t>
            </w:r>
            <w:proofErr w:type="spellStart"/>
            <w:r w:rsidRPr="0006738E">
              <w:rPr>
                <w:rFonts w:ascii="Arial" w:hAnsi="Arial" w:cs="Arial"/>
                <w:color w:val="000000"/>
              </w:rPr>
              <w:t>Dinamika</w:t>
            </w:r>
            <w:proofErr w:type="spellEnd"/>
            <w:r w:rsidRPr="0006738E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06738E">
              <w:rPr>
                <w:rFonts w:ascii="Arial" w:hAnsi="Arial" w:cs="Arial"/>
                <w:color w:val="000000"/>
              </w:rPr>
              <w:t>Niaga</w:t>
            </w:r>
            <w:proofErr w:type="spellEnd"/>
            <w:r w:rsidRPr="0006738E">
              <w:rPr>
                <w:rFonts w:ascii="Arial" w:hAnsi="Arial" w:cs="Arial"/>
                <w:color w:val="000000"/>
              </w:rPr>
              <w:t xml:space="preserve"> Nusantara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D12A0C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46C6B5" w14:textId="0257CFB1" w:rsidR="00D24AFC" w:rsidRPr="00312833" w:rsidRDefault="00A44844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41D801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089ECB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12C0921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4B2E60D2" w14:textId="77777777" w:rsidR="00D24AFC" w:rsidRPr="00312833" w:rsidRDefault="00D24AFC" w:rsidP="00D24AFC">
      <w:pPr>
        <w:rPr>
          <w:rFonts w:ascii="Arial" w:hAnsi="Arial" w:cs="Arial"/>
        </w:rPr>
      </w:pPr>
    </w:p>
    <w:p w14:paraId="4D454097" w14:textId="0C99992F" w:rsidR="00D24AFC" w:rsidRPr="00312833" w:rsidRDefault="00D24AFC" w:rsidP="00D24AFC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 xml:space="preserve">– </w:t>
      </w:r>
      <w:proofErr w:type="spellStart"/>
      <w:r w:rsidR="00A44844" w:rsidRPr="00A44844">
        <w:rPr>
          <w:rFonts w:ascii="Arial" w:hAnsi="Arial" w:cs="Arial"/>
          <w:b/>
          <w:lang w:val="en-GB"/>
        </w:rPr>
        <w:t>Departement</w:t>
      </w:r>
      <w:proofErr w:type="spellEnd"/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D24AFC" w:rsidRPr="00312833" w14:paraId="717EAFBF" w14:textId="77777777" w:rsidTr="0006738E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4CBC029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797E6E5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2981BEBA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06738E" w:rsidRPr="00312833" w14:paraId="46686831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24292BD9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5A83E83E" w14:textId="76D80A8D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XTD_DNN_GL_DEPT_VS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11716626" w14:textId="3FEA908A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proofErr w:type="spellStart"/>
            <w:r>
              <w:rPr>
                <w:rFonts w:ascii="Arial" w:hAnsi="Arial" w:cs="Arial"/>
                <w:sz w:val="20"/>
              </w:rPr>
              <w:t>Departement</w:t>
            </w:r>
            <w:proofErr w:type="spellEnd"/>
          </w:p>
        </w:tc>
      </w:tr>
      <w:tr w:rsidR="00D24AFC" w:rsidRPr="00312833" w14:paraId="19FFE1DF" w14:textId="77777777" w:rsidTr="0006738E">
        <w:trPr>
          <w:cantSplit/>
        </w:trPr>
        <w:tc>
          <w:tcPr>
            <w:tcW w:w="4083" w:type="dxa"/>
          </w:tcPr>
          <w:p w14:paraId="2E71F5F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64F60096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4C815DF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0D532AA1" w14:textId="77777777" w:rsidTr="0006738E">
        <w:trPr>
          <w:cantSplit/>
        </w:trPr>
        <w:tc>
          <w:tcPr>
            <w:tcW w:w="4083" w:type="dxa"/>
          </w:tcPr>
          <w:p w14:paraId="0888E083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0619B36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2304E1B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A972879" w14:textId="77777777" w:rsidR="00D24AFC" w:rsidRDefault="00D24AFC" w:rsidP="00D24AFC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12F366B0" w14:textId="77777777" w:rsidR="004858CC" w:rsidRPr="00312833" w:rsidRDefault="004858CC" w:rsidP="00D24AFC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23F87676" w14:textId="3B096AA9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lastRenderedPageBreak/>
        <w:t xml:space="preserve">&lt;Values – </w:t>
      </w:r>
      <w:proofErr w:type="spellStart"/>
      <w:r w:rsidR="0006738E">
        <w:rPr>
          <w:rFonts w:ascii="Arial" w:hAnsi="Arial" w:cs="Arial"/>
          <w:sz w:val="20"/>
          <w:lang w:val="en-GB"/>
        </w:rPr>
        <w:t>Departement</w:t>
      </w:r>
      <w:proofErr w:type="spellEnd"/>
      <w:r w:rsidRPr="00312833">
        <w:rPr>
          <w:rFonts w:ascii="Arial" w:hAnsi="Arial" w:cs="Arial"/>
          <w:sz w:val="20"/>
          <w:lang w:val="en-GB"/>
        </w:rPr>
        <w:t>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36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47"/>
        <w:gridCol w:w="900"/>
        <w:gridCol w:w="900"/>
        <w:gridCol w:w="788"/>
        <w:gridCol w:w="1192"/>
      </w:tblGrid>
      <w:tr w:rsidR="00D24AFC" w:rsidRPr="00312833" w14:paraId="51DDFFB5" w14:textId="77777777" w:rsidTr="0006738E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DE551CE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1800382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7136A7F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EE93C90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4C54385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EBC0BAD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5F18B4D4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06738E" w:rsidRPr="00312833" w14:paraId="4444F4D9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A7A2A9" w14:textId="63866811" w:rsidR="0006738E" w:rsidRPr="00312833" w:rsidRDefault="00AA3619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1A6A" w14:textId="4F6A3DD5" w:rsidR="0006738E" w:rsidRPr="00312833" w:rsidRDefault="009B1E2F" w:rsidP="0006738E">
            <w:pPr>
              <w:rPr>
                <w:rFonts w:ascii="Arial" w:hAnsi="Arial" w:cs="Arial"/>
                <w:color w:val="000000"/>
              </w:rPr>
            </w:pPr>
            <w:r w:rsidRPr="009B1E2F">
              <w:rPr>
                <w:rFonts w:ascii="Calibri" w:hAnsi="Calibri" w:cs="Calibri"/>
                <w:color w:val="000000"/>
                <w:sz w:val="22"/>
                <w:szCs w:val="22"/>
              </w:rPr>
              <w:t>None Department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395C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76AFF" w14:textId="55DDB87A" w:rsidR="0006738E" w:rsidRPr="009B1E2F" w:rsidRDefault="009B1E2F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9B1E2F"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73C1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9904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3C097E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6933DE8D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A0AAC6" w14:textId="56009268" w:rsidR="00AA3619" w:rsidRDefault="00AA3619" w:rsidP="00AA361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B100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2AB2" w14:textId="6EFD72F3" w:rsidR="00AA3619" w:rsidRDefault="00AA3619" w:rsidP="00AA361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Directorate Finance &amp; Accounting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D46C" w14:textId="0C2FC5F2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FD9F9" w14:textId="1FC99D86" w:rsidR="00AA3619" w:rsidRDefault="00AA3619" w:rsidP="00AA3619">
            <w:pPr>
              <w:pStyle w:val="TableText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9FBC7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BE5C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AFAAAF" w14:textId="14ACD188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6529514F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24720D03" w14:textId="22B39550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B199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6A004F" w14:textId="4F612251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Finance &amp; Accounting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9AB6D4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64E4F1" w14:textId="0A4E525C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FCA31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EC8F11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06397425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0B61ACEA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7D21216E" w14:textId="1D821E10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C100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0C8214" w14:textId="10615A04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Directorate Human Resources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722B1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2AA9A8" w14:textId="7B192D65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BB6534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264731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2D8611B2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2CDB8259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3D3338EB" w14:textId="4EDDDA69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C199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11B53C7" w14:textId="4B4E3533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Human Resources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69F347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A6B98B" w14:textId="7073DD51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28DFAB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95240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0B7544C2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35D72324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2448D3" w14:textId="0FCC151A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D100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AC536" w14:textId="66339187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Directorate Legal &amp; Compliance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5427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241A" w14:textId="646F6745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BB50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9294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0FF92E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73B3FC43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6BF638" w14:textId="2314F4F6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D199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8986" w14:textId="5FF3DE6B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Legal &amp; Compliance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C8F3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AE200" w14:textId="57BA7F64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FE08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3F44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99DCAF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345C2295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E19C9C" w14:textId="6B64A341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F100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1F9B2" w14:textId="41F05B85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Divisi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Information Technology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E028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824BC" w14:textId="6A43FFD9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4811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931C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F37855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41EA4B19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A76F77" w14:textId="0A4B708B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F199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C110F" w14:textId="741E6DD8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Information Technology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2458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A3124" w14:textId="1E2CE7C4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BFE95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5F10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45C6D9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0F4342D8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4FD6DF" w14:textId="47FEB580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30C38" w14:textId="29AACD69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Divisi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Procurement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86B4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4705F" w14:textId="6A889B21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C334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81CC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885C21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57105570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681EAE" w14:textId="5287576D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G199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DB442" w14:textId="74F8D8CC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Procurement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008B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6DA05" w14:textId="3BD48D66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BFAB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D265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3B4D47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470E67DE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AA8FD1" w14:textId="6B6F0E00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H100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0E82" w14:textId="243C813C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Divisi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Internal Audit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52F1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BA67E" w14:textId="3C497C86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F96E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B9A4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C5A9C2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6C0B7182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B39B2D" w14:textId="26B4764C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H199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4B390" w14:textId="098C7321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Audit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6738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82E6" w14:textId="752DA08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63D5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5B7A6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2329E7" w14:textId="77777777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7D554704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D96EF1" w14:textId="742B0617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I100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1435" w14:textId="6C296EA2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Divisi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Marketing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E402" w14:textId="78BB5A40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B11BA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107C2" w14:textId="72744789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4796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227B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D8C1E" w14:textId="439F5819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296D56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5C84DB09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9268DA" w14:textId="3195A14F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I199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4B89" w14:textId="0C863F28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Marketing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A687" w14:textId="46823F7D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B11BA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6821" w14:textId="71E95392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80B8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FEAA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FA835" w14:textId="53038C46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296D56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59E52FFE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D3C3AE" w14:textId="545A1E67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Y100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6DB21" w14:textId="15319037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Directorate President Office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50A3" w14:textId="0DCA6A2B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B11BA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F5A48" w14:textId="1F37EB2C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2033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062A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185797" w14:textId="4A29476D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296D56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57CC0641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F1218" w14:textId="204D32EE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Y199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EEFE" w14:textId="297647AD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President Office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8308" w14:textId="2957993D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B11BA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8DF2" w14:textId="3F45B673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2DB2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C2A9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147B54" w14:textId="2CA5ECF3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296D56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69F18E61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18C30E" w14:textId="4CA7A250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Z101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C8F3" w14:textId="39A88C71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Biaya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Pegawai</w:t>
            </w:r>
            <w:proofErr w:type="spellEnd"/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FC73" w14:textId="209E73AE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B11BA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B060" w14:textId="70752DD8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4298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9463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588BA2" w14:textId="748003A3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296D56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A3619" w:rsidRPr="00312833" w14:paraId="7CE08C9F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F018D8" w14:textId="560AA656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Z199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0F1A" w14:textId="1220A7AA" w:rsidR="00AA3619" w:rsidRPr="00312833" w:rsidRDefault="00AA3619" w:rsidP="00AA361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Lain-lain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435F" w14:textId="79C8AEBA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B11BA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B4EC8" w14:textId="5A6CB00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1C21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1726" w14:textId="77777777" w:rsidR="00AA3619" w:rsidRPr="00312833" w:rsidRDefault="00AA3619" w:rsidP="00AA3619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F2DBA2" w14:textId="6E186A7D" w:rsidR="00AA3619" w:rsidRPr="00312833" w:rsidRDefault="00AA3619" w:rsidP="00AA3619">
            <w:pPr>
              <w:pStyle w:val="TableText"/>
              <w:rPr>
                <w:rFonts w:ascii="Arial" w:hAnsi="Arial" w:cs="Arial"/>
                <w:sz w:val="20"/>
              </w:rPr>
            </w:pPr>
            <w:r w:rsidRPr="00296D56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0E0E8C54" w14:textId="77777777" w:rsidR="00D24AFC" w:rsidRPr="00312833" w:rsidRDefault="00D24AFC" w:rsidP="00D24AFC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  </w:t>
      </w:r>
    </w:p>
    <w:p w14:paraId="5F2A2EFB" w14:textId="04E60645" w:rsidR="00D24AFC" w:rsidRPr="00312833" w:rsidRDefault="00D24AFC" w:rsidP="00D24AFC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="0006738E">
        <w:rPr>
          <w:rFonts w:ascii="Arial" w:hAnsi="Arial" w:cs="Arial"/>
          <w:b/>
          <w:lang w:val="en-GB"/>
        </w:rPr>
        <w:t>– Product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D24AFC" w:rsidRPr="00312833" w14:paraId="712E5936" w14:textId="77777777" w:rsidTr="0006738E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059436C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B7C8A2F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3CE01F7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71215DB3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1A216FD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0FCB80DE" w14:textId="26AF1B7A" w:rsidR="00D24AFC" w:rsidRPr="00312833" w:rsidRDefault="0006738E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XTD_DNN_GL_PRODUCT_VS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0D1B7342" w14:textId="31F92ABF" w:rsidR="00D24AFC" w:rsidRPr="00312833" w:rsidRDefault="0006738E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Product</w:t>
            </w:r>
          </w:p>
        </w:tc>
      </w:tr>
      <w:tr w:rsidR="00D24AFC" w:rsidRPr="00312833" w14:paraId="0FCAADB7" w14:textId="77777777" w:rsidTr="0006738E">
        <w:trPr>
          <w:cantSplit/>
        </w:trPr>
        <w:tc>
          <w:tcPr>
            <w:tcW w:w="4083" w:type="dxa"/>
          </w:tcPr>
          <w:p w14:paraId="28149B1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398F370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463F91D7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2A6EF145" w14:textId="77777777" w:rsidTr="0006738E">
        <w:trPr>
          <w:cantSplit/>
        </w:trPr>
        <w:tc>
          <w:tcPr>
            <w:tcW w:w="4083" w:type="dxa"/>
          </w:tcPr>
          <w:p w14:paraId="6D76F95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0848000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4D35F7C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D2AC073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6C25FA8E" w14:textId="18E64404" w:rsidR="00D24AFC" w:rsidRPr="00312833" w:rsidRDefault="00A44844" w:rsidP="00D24AFC">
      <w:pPr>
        <w:pStyle w:val="TableHeading"/>
        <w:spacing w:before="0"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en-GB"/>
        </w:rPr>
        <w:t>&lt; Values – Product</w:t>
      </w:r>
      <w:r w:rsidR="00D24AFC" w:rsidRPr="00312833">
        <w:rPr>
          <w:rFonts w:ascii="Arial" w:hAnsi="Arial" w:cs="Arial"/>
          <w:sz w:val="20"/>
          <w:lang w:val="en-GB"/>
        </w:rPr>
        <w:t>&gt;</w:t>
      </w:r>
      <w:r w:rsidR="00D24AFC"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47"/>
        <w:gridCol w:w="900"/>
        <w:gridCol w:w="900"/>
        <w:gridCol w:w="788"/>
        <w:gridCol w:w="1225"/>
      </w:tblGrid>
      <w:tr w:rsidR="00D24AFC" w:rsidRPr="00312833" w14:paraId="1E80E59A" w14:textId="77777777" w:rsidTr="0006738E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80A0051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2BAD81B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5012B85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8EF7180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4E2005D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D34A07C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16FDB7CD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D24AFC" w:rsidRPr="00312833" w14:paraId="60EBE2E3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F50C47" w14:textId="74429ECA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 w:val="22"/>
                <w:szCs w:val="22"/>
              </w:rPr>
              <w:t>00</w:t>
            </w:r>
            <w:r w:rsidR="0006738E">
              <w:rPr>
                <w:rFonts w:ascii="Arial" w:hAnsi="Arial" w:cs="Arial"/>
                <w:color w:val="000000"/>
                <w:sz w:val="22"/>
                <w:szCs w:val="22"/>
              </w:rPr>
              <w:t>000000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4D6A3" w14:textId="292D7A72" w:rsidR="00D24AFC" w:rsidRPr="00312833" w:rsidRDefault="0006738E" w:rsidP="00D24A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None Product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F2B3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7B72" w14:textId="7333B978" w:rsidR="00D24AFC" w:rsidRPr="00312833" w:rsidRDefault="00A44844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83A7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8332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2DF3B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6A54C932" w14:textId="77777777" w:rsidR="00D24AFC" w:rsidRDefault="00D24AFC" w:rsidP="00D24AFC">
      <w:pPr>
        <w:rPr>
          <w:rFonts w:ascii="Arial" w:hAnsi="Arial" w:cs="Arial"/>
        </w:rPr>
      </w:pPr>
    </w:p>
    <w:p w14:paraId="03444FCD" w14:textId="77777777" w:rsidR="00A71D95" w:rsidRDefault="00A71D95" w:rsidP="00D24AFC">
      <w:pPr>
        <w:rPr>
          <w:rFonts w:ascii="Arial" w:hAnsi="Arial" w:cs="Arial"/>
        </w:rPr>
      </w:pPr>
    </w:p>
    <w:p w14:paraId="67123D9C" w14:textId="77777777" w:rsidR="00A71D95" w:rsidRDefault="00A71D95" w:rsidP="00D24AFC">
      <w:pPr>
        <w:rPr>
          <w:rFonts w:ascii="Arial" w:hAnsi="Arial" w:cs="Arial"/>
        </w:rPr>
      </w:pPr>
    </w:p>
    <w:p w14:paraId="4A823877" w14:textId="77777777" w:rsidR="00A71D95" w:rsidRPr="00312833" w:rsidRDefault="00A71D95" w:rsidP="00D24AFC">
      <w:pPr>
        <w:rPr>
          <w:rFonts w:ascii="Arial" w:hAnsi="Arial" w:cs="Arial"/>
        </w:rPr>
      </w:pPr>
    </w:p>
    <w:p w14:paraId="437FE536" w14:textId="18FD86FB" w:rsidR="0006738E" w:rsidRPr="00312833" w:rsidRDefault="0006738E" w:rsidP="0006738E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 xml:space="preserve">– </w:t>
      </w:r>
      <w:r w:rsidR="00A44844" w:rsidRPr="00A44844">
        <w:rPr>
          <w:rFonts w:ascii="Arial" w:hAnsi="Arial" w:cs="Arial"/>
          <w:b/>
          <w:color w:val="000000"/>
        </w:rPr>
        <w:t>L</w:t>
      </w:r>
      <w:r w:rsidR="00A44844">
        <w:rPr>
          <w:rFonts w:ascii="Arial" w:hAnsi="Arial" w:cs="Arial"/>
          <w:b/>
          <w:color w:val="000000"/>
        </w:rPr>
        <w:t>ocation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06738E" w:rsidRPr="00312833" w14:paraId="43E1FD45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C892767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4B96BA4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8634885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06738E" w:rsidRPr="00312833" w14:paraId="545CB0ED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4FBE0992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48820725" w14:textId="1A973354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  <w:szCs w:val="18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XTD_DNN_GL_LOCATION_VS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3F58FFDE" w14:textId="27501341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Location</w:t>
            </w:r>
          </w:p>
        </w:tc>
      </w:tr>
      <w:tr w:rsidR="0006738E" w:rsidRPr="00312833" w14:paraId="3F2DBB34" w14:textId="77777777" w:rsidTr="00A44844">
        <w:trPr>
          <w:cantSplit/>
        </w:trPr>
        <w:tc>
          <w:tcPr>
            <w:tcW w:w="4083" w:type="dxa"/>
          </w:tcPr>
          <w:p w14:paraId="02FC66AB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27FB572F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704C6E3B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06738E" w:rsidRPr="00312833" w14:paraId="15132134" w14:textId="77777777" w:rsidTr="00A44844">
        <w:trPr>
          <w:cantSplit/>
        </w:trPr>
        <w:tc>
          <w:tcPr>
            <w:tcW w:w="4083" w:type="dxa"/>
          </w:tcPr>
          <w:p w14:paraId="587397C6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6592779F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3F03EFCB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9ED954B" w14:textId="77777777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4A852A13" w14:textId="47877F2A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t xml:space="preserve">&lt;Values – </w:t>
      </w:r>
      <w:r w:rsidR="00A44844" w:rsidRPr="00A44844">
        <w:rPr>
          <w:rFonts w:ascii="Arial" w:hAnsi="Arial" w:cs="Arial"/>
          <w:color w:val="000000"/>
          <w:sz w:val="20"/>
        </w:rPr>
        <w:t>Location</w:t>
      </w:r>
      <w:r w:rsidRPr="00312833">
        <w:rPr>
          <w:rFonts w:ascii="Arial" w:hAnsi="Arial" w:cs="Arial"/>
          <w:sz w:val="20"/>
          <w:lang w:val="en-GB"/>
        </w:rPr>
        <w:t>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36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47"/>
        <w:gridCol w:w="900"/>
        <w:gridCol w:w="900"/>
        <w:gridCol w:w="788"/>
        <w:gridCol w:w="1192"/>
      </w:tblGrid>
      <w:tr w:rsidR="0006738E" w:rsidRPr="00312833" w14:paraId="285D1B40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1ABEDD8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BD07A97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7FBEE43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6F06079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EB1DD85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88C0FCE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0473F88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06738E" w:rsidRPr="00312833" w14:paraId="38830A22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16EB2DBC" w14:textId="234AE77B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000000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74643B6" w14:textId="026873E3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None Location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A082B8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C3B25F" w14:textId="354DBCFC" w:rsidR="0006738E" w:rsidRPr="00312833" w:rsidRDefault="00A44844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9EC512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FB2637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61F614A6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16288E6D" w14:textId="77777777" w:rsidR="0006738E" w:rsidRPr="00312833" w:rsidRDefault="0006738E" w:rsidP="0006738E">
      <w:pPr>
        <w:rPr>
          <w:rFonts w:ascii="Arial" w:hAnsi="Arial" w:cs="Arial"/>
        </w:rPr>
      </w:pPr>
    </w:p>
    <w:p w14:paraId="2CEC976F" w14:textId="1AF2DF4D" w:rsidR="0006738E" w:rsidRPr="00312833" w:rsidRDefault="0006738E" w:rsidP="0006738E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 xml:space="preserve">– </w:t>
      </w:r>
      <w:r w:rsidR="00A44844" w:rsidRPr="00A44844">
        <w:rPr>
          <w:rFonts w:ascii="Arial" w:hAnsi="Arial" w:cs="Arial"/>
          <w:b/>
        </w:rPr>
        <w:t>Project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06738E" w:rsidRPr="00312833" w14:paraId="114D02BA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B7A3AC5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B2D48F1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43543A4A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06738E" w:rsidRPr="00312833" w14:paraId="47EBF6BC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526E44E1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6B554520" w14:textId="30D57620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  <w:szCs w:val="18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XTD_DNN_GL_PROJECT_VS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4149D137" w14:textId="2B3BAE37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Project</w:t>
            </w:r>
          </w:p>
        </w:tc>
      </w:tr>
      <w:tr w:rsidR="0006738E" w:rsidRPr="00312833" w14:paraId="231692C6" w14:textId="77777777" w:rsidTr="00A44844">
        <w:trPr>
          <w:cantSplit/>
        </w:trPr>
        <w:tc>
          <w:tcPr>
            <w:tcW w:w="4083" w:type="dxa"/>
          </w:tcPr>
          <w:p w14:paraId="42655646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44AB9C50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06987D96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06738E" w:rsidRPr="00312833" w14:paraId="04543A82" w14:textId="77777777" w:rsidTr="00A44844">
        <w:trPr>
          <w:cantSplit/>
        </w:trPr>
        <w:tc>
          <w:tcPr>
            <w:tcW w:w="4083" w:type="dxa"/>
          </w:tcPr>
          <w:p w14:paraId="34098102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6BA703B7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01466318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E5535D7" w14:textId="77777777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15FF4950" w14:textId="42ABA504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t xml:space="preserve">&lt;Values – </w:t>
      </w:r>
      <w:r w:rsidR="00A44844">
        <w:rPr>
          <w:rFonts w:ascii="Arial" w:hAnsi="Arial" w:cs="Arial"/>
          <w:sz w:val="20"/>
        </w:rPr>
        <w:t>Project</w:t>
      </w:r>
      <w:r w:rsidR="00A44844" w:rsidRPr="00312833">
        <w:rPr>
          <w:rFonts w:ascii="Arial" w:hAnsi="Arial" w:cs="Arial"/>
          <w:sz w:val="20"/>
          <w:lang w:val="en-GB"/>
        </w:rPr>
        <w:t xml:space="preserve"> </w:t>
      </w:r>
      <w:r w:rsidRPr="00312833">
        <w:rPr>
          <w:rFonts w:ascii="Arial" w:hAnsi="Arial" w:cs="Arial"/>
          <w:sz w:val="20"/>
          <w:lang w:val="en-GB"/>
        </w:rPr>
        <w:t>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36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47"/>
        <w:gridCol w:w="900"/>
        <w:gridCol w:w="900"/>
        <w:gridCol w:w="788"/>
        <w:gridCol w:w="1192"/>
      </w:tblGrid>
      <w:tr w:rsidR="0006738E" w:rsidRPr="00312833" w14:paraId="00212AEB" w14:textId="77777777" w:rsidTr="0006738E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DAC5232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6DA3F56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DBCAF85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AA63CAA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671F3D6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CA44DC9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1648C102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06738E" w:rsidRPr="00312833" w14:paraId="67287EE9" w14:textId="77777777" w:rsidTr="0006738E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13782DE6" w14:textId="3B5BD7D1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000000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048590B3" w14:textId="48BAE3D5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None Project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0CD118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BE35E0" w14:textId="06794D17" w:rsidR="0006738E" w:rsidRPr="00312833" w:rsidRDefault="00A44844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25D28F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0B917E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61D94492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1799A3BD" w14:textId="77777777" w:rsidR="0006738E" w:rsidRPr="00312833" w:rsidRDefault="0006738E" w:rsidP="0006738E">
      <w:pPr>
        <w:rPr>
          <w:rFonts w:ascii="Arial" w:hAnsi="Arial" w:cs="Arial"/>
        </w:rPr>
      </w:pPr>
    </w:p>
    <w:p w14:paraId="05B67BAA" w14:textId="77777777" w:rsidR="00D24AFC" w:rsidRPr="00312833" w:rsidRDefault="00D24AFC" w:rsidP="00D24AFC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>– Account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D24AFC" w:rsidRPr="00312833" w14:paraId="5F8952E4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4B2DA10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C645F39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51A5C527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67CC2B8E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323DD9F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09E05445" w14:textId="3D0EC436" w:rsidR="00D24AFC" w:rsidRPr="00312833" w:rsidRDefault="00A44844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XTD_DNN_GL_ACCOUNT_VS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7E0D859F" w14:textId="5A98B3B7" w:rsidR="00D24AFC" w:rsidRPr="00312833" w:rsidRDefault="00A44844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Account</w:t>
            </w:r>
          </w:p>
        </w:tc>
      </w:tr>
      <w:tr w:rsidR="00D24AFC" w:rsidRPr="00312833" w14:paraId="0DD43607" w14:textId="77777777" w:rsidTr="00A44844">
        <w:trPr>
          <w:cantSplit/>
        </w:trPr>
        <w:tc>
          <w:tcPr>
            <w:tcW w:w="4083" w:type="dxa"/>
          </w:tcPr>
          <w:p w14:paraId="1EAFDE1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5BE8340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7621E82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627C16E5" w14:textId="77777777" w:rsidTr="00A44844">
        <w:trPr>
          <w:cantSplit/>
        </w:trPr>
        <w:tc>
          <w:tcPr>
            <w:tcW w:w="4083" w:type="dxa"/>
          </w:tcPr>
          <w:p w14:paraId="212968D0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4CA6A4D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300FA00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D8738EA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579F4E29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t>&lt;Values – Account&gt;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80"/>
        <w:gridCol w:w="900"/>
        <w:gridCol w:w="900"/>
        <w:gridCol w:w="788"/>
        <w:gridCol w:w="1192"/>
      </w:tblGrid>
      <w:tr w:rsidR="00D24AFC" w:rsidRPr="00312833" w14:paraId="4CD7725E" w14:textId="77777777" w:rsidTr="00D24AFC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5865CFB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EA9B3BE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F616075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5BE3994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DB3AAC6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0AB36C2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23609F99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D24AFC" w:rsidRPr="00312833" w14:paraId="3E155417" w14:textId="77777777" w:rsidTr="00D24AFC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004B6C6D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312833">
              <w:rPr>
                <w:rFonts w:ascii="Arial" w:hAnsi="Arial" w:cs="Arial"/>
                <w:color w:val="000000"/>
              </w:rPr>
              <w:t>Lihat</w:t>
            </w:r>
            <w:proofErr w:type="spellEnd"/>
            <w:r w:rsidRPr="00312833">
              <w:rPr>
                <w:rFonts w:ascii="Arial" w:hAnsi="Arial" w:cs="Arial"/>
                <w:color w:val="000000"/>
              </w:rPr>
              <w:t xml:space="preserve"> attachment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688B30C4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DABEA0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CFC5CE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E46D32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3DC639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07EA2EE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347D4D7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</w:rPr>
        <w:t>Double click this icon to see attachment</w:t>
      </w:r>
    </w:p>
    <w:p w14:paraId="05BD17D2" w14:textId="20408881" w:rsidR="00D24AFC" w:rsidRPr="00312833" w:rsidRDefault="0014712D" w:rsidP="00D24AFC">
      <w:pPr>
        <w:rPr>
          <w:rFonts w:ascii="Arial" w:hAnsi="Arial" w:cs="Arial"/>
        </w:rPr>
      </w:pPr>
      <w:r>
        <w:rPr>
          <w:rFonts w:ascii="Arial" w:hAnsi="Arial" w:cs="Arial"/>
        </w:rPr>
        <w:object w:dxaOrig="1520" w:dyaOrig="988" w14:anchorId="59D7F515">
          <v:shape id="_x0000_i1034" type="#_x0000_t75" style="width:75.6pt;height:49.2pt" o:ole="">
            <v:imagedata r:id="rId19" o:title=""/>
          </v:shape>
          <o:OLEObject Type="Embed" ProgID="Excel.Sheet.12" ShapeID="_x0000_i1034" DrawAspect="Icon" ObjectID="_1785587539" r:id="rId20"/>
        </w:object>
      </w:r>
    </w:p>
    <w:p w14:paraId="4247935A" w14:textId="77777777" w:rsidR="00D24AFC" w:rsidRPr="00312833" w:rsidRDefault="00D24AFC" w:rsidP="00D24AFC">
      <w:pPr>
        <w:rPr>
          <w:rFonts w:ascii="Arial" w:hAnsi="Arial" w:cs="Arial"/>
        </w:rPr>
      </w:pPr>
    </w:p>
    <w:p w14:paraId="7C2B3D22" w14:textId="2D71227B" w:rsidR="0006738E" w:rsidRPr="00312833" w:rsidRDefault="0006738E" w:rsidP="0006738E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 xml:space="preserve">– </w:t>
      </w:r>
      <w:r w:rsidR="00A44844" w:rsidRPr="00A44844">
        <w:rPr>
          <w:rFonts w:ascii="Arial" w:hAnsi="Arial" w:cs="Arial"/>
          <w:b/>
        </w:rPr>
        <w:t>Intercompany</w:t>
      </w:r>
      <w:r w:rsidR="00A44844" w:rsidRPr="00312833">
        <w:rPr>
          <w:rFonts w:ascii="Arial" w:hAnsi="Arial" w:cs="Arial"/>
          <w:b/>
        </w:rPr>
        <w:t xml:space="preserve"> 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06738E" w:rsidRPr="00312833" w14:paraId="3FA7210E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1D53964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C076482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12A78507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06738E" w:rsidRPr="00312833" w14:paraId="75263FBE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09ABE2D1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22291F67" w14:textId="1B761CAA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  <w:szCs w:val="18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XTD_DNN_GL_INTERCO_VS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1EA68418" w14:textId="2351A85B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Intercompany</w:t>
            </w:r>
          </w:p>
        </w:tc>
      </w:tr>
      <w:tr w:rsidR="0006738E" w:rsidRPr="00312833" w14:paraId="4FDDC94E" w14:textId="77777777" w:rsidTr="00A44844">
        <w:trPr>
          <w:cantSplit/>
        </w:trPr>
        <w:tc>
          <w:tcPr>
            <w:tcW w:w="4083" w:type="dxa"/>
          </w:tcPr>
          <w:p w14:paraId="5768509C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57E962C9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2F7FAB5D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06738E" w:rsidRPr="00312833" w14:paraId="2E77F116" w14:textId="77777777" w:rsidTr="00A44844">
        <w:trPr>
          <w:cantSplit/>
        </w:trPr>
        <w:tc>
          <w:tcPr>
            <w:tcW w:w="4083" w:type="dxa"/>
          </w:tcPr>
          <w:p w14:paraId="0A8089DC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00356C35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1C84D1F9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A68A0A0" w14:textId="77777777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2AE6E67B" w14:textId="076A84CB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t>&lt;Values –</w:t>
      </w:r>
      <w:r w:rsidR="00A44844" w:rsidRPr="00A44844">
        <w:rPr>
          <w:rFonts w:ascii="Arial" w:hAnsi="Arial" w:cs="Arial"/>
          <w:sz w:val="20"/>
        </w:rPr>
        <w:t xml:space="preserve"> </w:t>
      </w:r>
      <w:r w:rsidR="00A44844">
        <w:rPr>
          <w:rFonts w:ascii="Arial" w:hAnsi="Arial" w:cs="Arial"/>
          <w:sz w:val="20"/>
        </w:rPr>
        <w:t>Intercompany</w:t>
      </w:r>
      <w:r w:rsidR="00A44844" w:rsidRPr="00312833">
        <w:rPr>
          <w:rFonts w:ascii="Arial" w:hAnsi="Arial" w:cs="Arial"/>
          <w:sz w:val="20"/>
          <w:lang w:val="en-GB"/>
        </w:rPr>
        <w:t xml:space="preserve"> </w:t>
      </w:r>
      <w:r w:rsidRPr="00312833">
        <w:rPr>
          <w:rFonts w:ascii="Arial" w:hAnsi="Arial" w:cs="Arial"/>
          <w:sz w:val="20"/>
          <w:lang w:val="en-GB"/>
        </w:rPr>
        <w:t>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36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47"/>
        <w:gridCol w:w="900"/>
        <w:gridCol w:w="900"/>
        <w:gridCol w:w="788"/>
        <w:gridCol w:w="1192"/>
      </w:tblGrid>
      <w:tr w:rsidR="0006738E" w:rsidRPr="00312833" w14:paraId="28164A10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724B3AE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60E007D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2359300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C554DCE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F969367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EA1BFC5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E46AAE0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06738E" w:rsidRPr="00312833" w14:paraId="6FC4B9FD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2416DC" w14:textId="2A20D34C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000</w:t>
            </w:r>
          </w:p>
        </w:tc>
        <w:tc>
          <w:tcPr>
            <w:tcW w:w="54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DE7F6" w14:textId="3CA416C7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None Intercompany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B3E4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FE68" w14:textId="0D8B649C" w:rsidR="00A44844" w:rsidRPr="00312833" w:rsidRDefault="00A44844" w:rsidP="00A44844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A7AF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BE7E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0A9A0D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  <w:tr w:rsidR="00A44844" w:rsidRPr="00312833" w14:paraId="4696BD11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70F9613C" w14:textId="75C27601" w:rsidR="00A44844" w:rsidRDefault="00A44844" w:rsidP="00A4484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DNN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A141FCD" w14:textId="58EF62B3" w:rsidR="00A44844" w:rsidRDefault="00A44844" w:rsidP="00A4484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Intercompany </w:t>
            </w:r>
            <w:proofErr w:type="spellStart"/>
            <w:r>
              <w:rPr>
                <w:rFonts w:ascii="Arial" w:hAnsi="Arial" w:cs="Arial"/>
                <w:color w:val="000000"/>
              </w:rPr>
              <w:t>untuk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DNN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14CF9E" w14:textId="0DA2A205" w:rsidR="00A44844" w:rsidRPr="00312833" w:rsidRDefault="00A44844" w:rsidP="00A44844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6DB98F" w14:textId="332E5E14" w:rsidR="00A44844" w:rsidRPr="00312833" w:rsidRDefault="00A44844" w:rsidP="00A44844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4A8FE" w14:textId="77777777" w:rsidR="00A44844" w:rsidRPr="00312833" w:rsidRDefault="00A44844" w:rsidP="00A44844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8416D4" w14:textId="77777777" w:rsidR="00A44844" w:rsidRPr="00312833" w:rsidRDefault="00A44844" w:rsidP="00A44844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1E6C94D7" w14:textId="14DBEAF4" w:rsidR="00A44844" w:rsidRPr="00312833" w:rsidRDefault="00A44844" w:rsidP="00A44844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692013DF" w14:textId="77777777" w:rsidR="0006738E" w:rsidRPr="00312833" w:rsidRDefault="0006738E" w:rsidP="0006738E">
      <w:pPr>
        <w:rPr>
          <w:rFonts w:ascii="Arial" w:hAnsi="Arial" w:cs="Arial"/>
        </w:rPr>
      </w:pPr>
    </w:p>
    <w:p w14:paraId="0EA740AF" w14:textId="176BE9E1" w:rsidR="0006738E" w:rsidRPr="00312833" w:rsidRDefault="0006738E" w:rsidP="0006738E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 xml:space="preserve">– </w:t>
      </w:r>
      <w:r w:rsidR="00A44844" w:rsidRPr="00A44844">
        <w:rPr>
          <w:rFonts w:ascii="Arial" w:hAnsi="Arial" w:cs="Arial"/>
          <w:b/>
        </w:rPr>
        <w:t xml:space="preserve">Principal 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06738E" w:rsidRPr="00312833" w14:paraId="645DB267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16937EA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C92EAA4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2B407F3B" w14:textId="77777777" w:rsidR="0006738E" w:rsidRPr="00312833" w:rsidRDefault="0006738E" w:rsidP="0006738E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06738E" w:rsidRPr="00312833" w14:paraId="591D6301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79920D8E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731EEF41" w14:textId="031D5E0A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  <w:szCs w:val="18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XTD_DNN_GL_PRINCIPAL_VS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04CD7565" w14:textId="0FCF3207" w:rsidR="0006738E" w:rsidRPr="00312833" w:rsidRDefault="00A44844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</w:t>
            </w:r>
            <w:r>
              <w:rPr>
                <w:rFonts w:ascii="Arial" w:hAnsi="Arial" w:cs="Arial"/>
                <w:sz w:val="20"/>
              </w:rPr>
              <w:t>Principal</w:t>
            </w:r>
          </w:p>
        </w:tc>
      </w:tr>
      <w:tr w:rsidR="0006738E" w:rsidRPr="00312833" w14:paraId="497FB21B" w14:textId="77777777" w:rsidTr="00A44844">
        <w:trPr>
          <w:cantSplit/>
        </w:trPr>
        <w:tc>
          <w:tcPr>
            <w:tcW w:w="4083" w:type="dxa"/>
          </w:tcPr>
          <w:p w14:paraId="576C09DC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66C3175C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6564077A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06738E" w:rsidRPr="00312833" w14:paraId="4753B286" w14:textId="77777777" w:rsidTr="00A44844">
        <w:trPr>
          <w:cantSplit/>
        </w:trPr>
        <w:tc>
          <w:tcPr>
            <w:tcW w:w="4083" w:type="dxa"/>
          </w:tcPr>
          <w:p w14:paraId="42E08708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3AA913DA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036B52CA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0F49FC9" w14:textId="77777777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73A2CB71" w14:textId="029C85F1" w:rsidR="0006738E" w:rsidRPr="00312833" w:rsidRDefault="0006738E" w:rsidP="0006738E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t xml:space="preserve">&lt;Values – </w:t>
      </w:r>
      <w:r w:rsidR="00A44844">
        <w:rPr>
          <w:rFonts w:ascii="Arial" w:hAnsi="Arial" w:cs="Arial"/>
          <w:sz w:val="20"/>
        </w:rPr>
        <w:t>Principal</w:t>
      </w:r>
      <w:r w:rsidR="00A44844" w:rsidRPr="00312833">
        <w:rPr>
          <w:rFonts w:ascii="Arial" w:hAnsi="Arial" w:cs="Arial"/>
          <w:sz w:val="20"/>
          <w:lang w:val="en-GB"/>
        </w:rPr>
        <w:t xml:space="preserve"> </w:t>
      </w:r>
      <w:r w:rsidRPr="00312833">
        <w:rPr>
          <w:rFonts w:ascii="Arial" w:hAnsi="Arial" w:cs="Arial"/>
          <w:sz w:val="20"/>
          <w:lang w:val="en-GB"/>
        </w:rPr>
        <w:t>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36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47"/>
        <w:gridCol w:w="900"/>
        <w:gridCol w:w="900"/>
        <w:gridCol w:w="788"/>
        <w:gridCol w:w="1192"/>
      </w:tblGrid>
      <w:tr w:rsidR="0006738E" w:rsidRPr="00312833" w14:paraId="7E4BFD02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7639DC5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3A861D0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DBD3AD5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F86E826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584F3DD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88C3B00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6C06768" w14:textId="77777777" w:rsidR="0006738E" w:rsidRPr="00312833" w:rsidRDefault="0006738E" w:rsidP="0006738E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06738E" w:rsidRPr="00312833" w14:paraId="48212FC7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44363C13" w14:textId="5568854D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0000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6FAB729A" w14:textId="2062A7AE" w:rsidR="0006738E" w:rsidRPr="00312833" w:rsidRDefault="00A44844" w:rsidP="000673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None Principal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5865A6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053C5" w14:textId="6E7C3970" w:rsidR="0006738E" w:rsidRPr="00312833" w:rsidRDefault="00A44844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DA6476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CF00A" w14:textId="77777777" w:rsidR="0006738E" w:rsidRPr="00312833" w:rsidRDefault="0006738E" w:rsidP="0006738E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42A17C0F" w14:textId="77777777" w:rsidR="0006738E" w:rsidRPr="00312833" w:rsidRDefault="0006738E" w:rsidP="0006738E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3C32C773" w14:textId="77777777" w:rsidR="0006738E" w:rsidRPr="00312833" w:rsidRDefault="0006738E" w:rsidP="0006738E">
      <w:pPr>
        <w:rPr>
          <w:rFonts w:ascii="Arial" w:hAnsi="Arial" w:cs="Arial"/>
        </w:rPr>
      </w:pPr>
    </w:p>
    <w:p w14:paraId="4EECC926" w14:textId="77777777" w:rsidR="00D24AFC" w:rsidRPr="00312833" w:rsidRDefault="00D24AFC" w:rsidP="00D24AFC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>– Future1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D24AFC" w:rsidRPr="00312833" w14:paraId="20DF90D1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CED8E65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07C9F7E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77FF86B4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16A6D9D3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3BC36B4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52F77C53" w14:textId="1A8D0C86" w:rsidR="00D24AFC" w:rsidRPr="00312833" w:rsidRDefault="00A44844" w:rsidP="00A44844">
            <w:pPr>
              <w:pStyle w:val="TableText"/>
              <w:rPr>
                <w:rFonts w:ascii="Arial" w:hAnsi="Arial" w:cs="Arial"/>
                <w:sz w:val="20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</w:t>
            </w:r>
            <w:r>
              <w:rPr>
                <w:rFonts w:ascii="Arial" w:hAnsi="Arial" w:cs="Arial"/>
                <w:color w:val="000000"/>
                <w:sz w:val="18"/>
              </w:rPr>
              <w:t>FUTURE1</w:t>
            </w:r>
            <w:r w:rsidRPr="00A44844">
              <w:rPr>
                <w:rFonts w:ascii="Arial" w:hAnsi="Arial" w:cs="Arial"/>
                <w:color w:val="000000"/>
                <w:sz w:val="18"/>
              </w:rPr>
              <w:t>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7B696DD1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Future1</w:t>
            </w:r>
          </w:p>
        </w:tc>
      </w:tr>
      <w:tr w:rsidR="00D24AFC" w:rsidRPr="00312833" w14:paraId="58B2357A" w14:textId="77777777" w:rsidTr="00A44844">
        <w:trPr>
          <w:cantSplit/>
        </w:trPr>
        <w:tc>
          <w:tcPr>
            <w:tcW w:w="4083" w:type="dxa"/>
          </w:tcPr>
          <w:p w14:paraId="19FF208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6B8FFA0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0D783C6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4BAEF840" w14:textId="77777777" w:rsidTr="00A44844">
        <w:trPr>
          <w:cantSplit/>
        </w:trPr>
        <w:tc>
          <w:tcPr>
            <w:tcW w:w="4083" w:type="dxa"/>
          </w:tcPr>
          <w:p w14:paraId="47BA5F0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53DCD4A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59D7ED14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2767CE1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66A17E1B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</w:rPr>
      </w:pPr>
      <w:r w:rsidRPr="00312833">
        <w:rPr>
          <w:rFonts w:ascii="Arial" w:hAnsi="Arial" w:cs="Arial"/>
          <w:sz w:val="20"/>
          <w:lang w:val="en-GB"/>
        </w:rPr>
        <w:t>&lt; Values – Future1&gt;</w:t>
      </w:r>
      <w:r w:rsidRPr="00312833">
        <w:rPr>
          <w:rFonts w:ascii="Arial" w:hAnsi="Arial" w:cs="Arial"/>
          <w:b w:val="0"/>
          <w:sz w:val="20"/>
          <w:lang w:val="en-GB"/>
        </w:rPr>
        <w:tab/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5457"/>
        <w:gridCol w:w="1080"/>
        <w:gridCol w:w="900"/>
        <w:gridCol w:w="900"/>
        <w:gridCol w:w="788"/>
        <w:gridCol w:w="1192"/>
      </w:tblGrid>
      <w:tr w:rsidR="00D24AFC" w:rsidRPr="00312833" w14:paraId="3F69019C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C6FBEC1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lastRenderedPageBreak/>
              <w:t>Value</w:t>
            </w:r>
          </w:p>
        </w:tc>
        <w:tc>
          <w:tcPr>
            <w:tcW w:w="54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5F5D000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2395A55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D4B298C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785C250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17C81E7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00906B17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D24AFC" w:rsidRPr="00312833" w14:paraId="5C03C4B5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3A6F969D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000</w:t>
            </w:r>
          </w:p>
        </w:tc>
        <w:tc>
          <w:tcPr>
            <w:tcW w:w="5457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65F1DB47" w14:textId="31494403" w:rsidR="00D24AFC" w:rsidRPr="00312833" w:rsidRDefault="00A44844" w:rsidP="00D24A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None Future1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760F42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340FFF" w14:textId="221DDB8B" w:rsidR="00D24AFC" w:rsidRPr="00312833" w:rsidRDefault="00A44844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568C3E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4F01DD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</w:tcPr>
          <w:p w14:paraId="27073ED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179E297A" w14:textId="77777777" w:rsidR="00D24AFC" w:rsidRPr="00312833" w:rsidRDefault="00D24AFC" w:rsidP="00D24AFC">
      <w:pPr>
        <w:rPr>
          <w:rFonts w:ascii="Arial" w:hAnsi="Arial" w:cs="Arial"/>
        </w:rPr>
      </w:pPr>
    </w:p>
    <w:p w14:paraId="29A9D901" w14:textId="77777777" w:rsidR="00D24AFC" w:rsidRPr="00312833" w:rsidRDefault="00D24AFC" w:rsidP="00D24AFC">
      <w:pPr>
        <w:tabs>
          <w:tab w:val="left" w:pos="13590"/>
        </w:tabs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&lt;Segment Values </w:t>
      </w:r>
      <w:r w:rsidRPr="00312833">
        <w:rPr>
          <w:rFonts w:ascii="Arial" w:hAnsi="Arial" w:cs="Arial"/>
          <w:b/>
          <w:lang w:val="en-GB"/>
        </w:rPr>
        <w:t>– Future2</w:t>
      </w:r>
      <w:r w:rsidRPr="00312833">
        <w:rPr>
          <w:rFonts w:ascii="Arial" w:hAnsi="Arial" w:cs="Arial"/>
          <w:b/>
        </w:rPr>
        <w:t>&gt;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6807"/>
      </w:tblGrid>
      <w:tr w:rsidR="00D24AFC" w:rsidRPr="00312833" w14:paraId="6BA24ABD" w14:textId="77777777" w:rsidTr="00A44844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3F6D13A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EC5A46A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5F416A92" w14:textId="77777777" w:rsidR="00D24AFC" w:rsidRPr="00312833" w:rsidRDefault="00D24AFC" w:rsidP="00D24AFC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2368968C" w14:textId="77777777" w:rsidTr="00A44844">
        <w:trPr>
          <w:cantSplit/>
        </w:trPr>
        <w:tc>
          <w:tcPr>
            <w:tcW w:w="4083" w:type="dxa"/>
            <w:tcBorders>
              <w:top w:val="single" w:sz="4" w:space="0" w:color="auto"/>
            </w:tcBorders>
          </w:tcPr>
          <w:p w14:paraId="4C1A1D7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Values Set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</w:tcPr>
          <w:p w14:paraId="20E9FC62" w14:textId="080AEB72" w:rsidR="00D24AFC" w:rsidRPr="00312833" w:rsidRDefault="00A44844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A44844">
              <w:rPr>
                <w:rFonts w:ascii="Arial" w:hAnsi="Arial" w:cs="Arial"/>
                <w:color w:val="000000"/>
                <w:sz w:val="18"/>
              </w:rPr>
              <w:t>XTD_DNN_GL_</w:t>
            </w:r>
            <w:r>
              <w:rPr>
                <w:rFonts w:ascii="Arial" w:hAnsi="Arial" w:cs="Arial"/>
                <w:color w:val="000000"/>
                <w:sz w:val="18"/>
              </w:rPr>
              <w:t>FUTURE2</w:t>
            </w:r>
            <w:r w:rsidRPr="00A44844">
              <w:rPr>
                <w:rFonts w:ascii="Arial" w:hAnsi="Arial" w:cs="Arial"/>
                <w:color w:val="000000"/>
                <w:sz w:val="18"/>
              </w:rPr>
              <w:t>_VS</w:t>
            </w:r>
          </w:p>
        </w:tc>
        <w:tc>
          <w:tcPr>
            <w:tcW w:w="6807" w:type="dxa"/>
            <w:tcBorders>
              <w:top w:val="single" w:sz="4" w:space="0" w:color="auto"/>
              <w:left w:val="single" w:sz="4" w:space="0" w:color="auto"/>
            </w:tcBorders>
          </w:tcPr>
          <w:p w14:paraId="4B840960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Value Set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Segment COA Future2</w:t>
            </w:r>
          </w:p>
        </w:tc>
      </w:tr>
      <w:tr w:rsidR="00D24AFC" w:rsidRPr="00312833" w14:paraId="01E3968E" w14:textId="77777777" w:rsidTr="00A44844">
        <w:trPr>
          <w:cantSplit/>
        </w:trPr>
        <w:tc>
          <w:tcPr>
            <w:tcW w:w="4083" w:type="dxa"/>
          </w:tcPr>
          <w:p w14:paraId="7E64373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Dependent Value Set</w:t>
            </w:r>
          </w:p>
        </w:tc>
        <w:tc>
          <w:tcPr>
            <w:tcW w:w="3510" w:type="dxa"/>
          </w:tcPr>
          <w:p w14:paraId="65A67E2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3F42D49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629007A9" w14:textId="77777777" w:rsidTr="00A44844">
        <w:trPr>
          <w:cantSplit/>
        </w:trPr>
        <w:tc>
          <w:tcPr>
            <w:tcW w:w="4083" w:type="dxa"/>
          </w:tcPr>
          <w:p w14:paraId="1313814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b/>
                <w:sz w:val="20"/>
              </w:rPr>
              <w:t>Independent Value</w:t>
            </w:r>
          </w:p>
        </w:tc>
        <w:tc>
          <w:tcPr>
            <w:tcW w:w="3510" w:type="dxa"/>
          </w:tcPr>
          <w:p w14:paraId="6E545E4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6807" w:type="dxa"/>
          </w:tcPr>
          <w:p w14:paraId="35B1016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A82DB86" w14:textId="77777777" w:rsidR="00D24AFC" w:rsidRPr="00312833" w:rsidRDefault="00D24AFC" w:rsidP="00D24AFC">
      <w:pPr>
        <w:pStyle w:val="TableHeading"/>
        <w:spacing w:before="0" w:after="0"/>
        <w:rPr>
          <w:rFonts w:ascii="Arial" w:hAnsi="Arial" w:cs="Arial"/>
          <w:sz w:val="20"/>
          <w:lang w:val="en-GB"/>
        </w:rPr>
      </w:pPr>
    </w:p>
    <w:p w14:paraId="5CCC527C" w14:textId="5A6002AD" w:rsidR="00D24AFC" w:rsidRPr="00C664DA" w:rsidRDefault="00D24AFC" w:rsidP="00C664DA">
      <w:pPr>
        <w:rPr>
          <w:rFonts w:ascii="Arial" w:hAnsi="Arial" w:cs="Arial"/>
          <w:b/>
          <w:bCs/>
          <w:lang w:val="en-GB"/>
        </w:rPr>
      </w:pPr>
      <w:r w:rsidRPr="00C664DA">
        <w:rPr>
          <w:rFonts w:ascii="Arial" w:hAnsi="Arial" w:cs="Arial"/>
          <w:b/>
          <w:bCs/>
          <w:lang w:val="en-GB"/>
        </w:rPr>
        <w:t>&lt; Values – Future2&gt;</w:t>
      </w:r>
      <w:r w:rsidRPr="00C664DA">
        <w:rPr>
          <w:rFonts w:ascii="Arial" w:hAnsi="Arial" w:cs="Arial"/>
          <w:b/>
          <w:bCs/>
          <w:lang w:val="en-GB"/>
        </w:rPr>
        <w:tab/>
      </w:r>
    </w:p>
    <w:tbl>
      <w:tblPr>
        <w:tblW w:w="11925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3510"/>
        <w:gridCol w:w="912"/>
        <w:gridCol w:w="788"/>
        <w:gridCol w:w="788"/>
        <w:gridCol w:w="788"/>
        <w:gridCol w:w="1056"/>
      </w:tblGrid>
      <w:tr w:rsidR="00D24AFC" w:rsidRPr="00312833" w14:paraId="07730F99" w14:textId="77777777" w:rsidTr="00D24AFC">
        <w:trPr>
          <w:cantSplit/>
          <w:tblHeader/>
        </w:trPr>
        <w:tc>
          <w:tcPr>
            <w:tcW w:w="408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5854447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4991A7C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099AD7D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2A14EDB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Parent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15AF51D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Group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97A1870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Level</w:t>
            </w:r>
          </w:p>
        </w:tc>
        <w:tc>
          <w:tcPr>
            <w:tcW w:w="10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1C085A0B" w14:textId="77777777" w:rsidR="00D24AFC" w:rsidRPr="00312833" w:rsidRDefault="00D24AFC" w:rsidP="00D24AFC">
            <w:pPr>
              <w:pStyle w:val="TableHeading"/>
              <w:spacing w:before="60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Qualifiers</w:t>
            </w:r>
          </w:p>
        </w:tc>
      </w:tr>
      <w:tr w:rsidR="00D24AFC" w:rsidRPr="00312833" w14:paraId="7D5FDC4A" w14:textId="77777777" w:rsidTr="00D24AFC">
        <w:trPr>
          <w:cantSplit/>
        </w:trPr>
        <w:tc>
          <w:tcPr>
            <w:tcW w:w="4083" w:type="dxa"/>
            <w:tcBorders>
              <w:top w:val="single" w:sz="4" w:space="0" w:color="auto"/>
            </w:tcBorders>
            <w:vAlign w:val="bottom"/>
          </w:tcPr>
          <w:p w14:paraId="642A0B84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000</w:t>
            </w:r>
          </w:p>
        </w:tc>
        <w:tc>
          <w:tcPr>
            <w:tcW w:w="351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C08A3DD" w14:textId="7ED4CEA1" w:rsidR="00D24AFC" w:rsidRPr="00312833" w:rsidRDefault="00A44844" w:rsidP="00D24A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None Future2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3381E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CA0C6" w14:textId="2AE8EF61" w:rsidR="00D24AFC" w:rsidRPr="00312833" w:rsidRDefault="00A44844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Child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80CFE1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B3BFA2" w14:textId="77777777" w:rsidR="00D24AFC" w:rsidRPr="00312833" w:rsidRDefault="00D24AFC" w:rsidP="00D24AFC">
            <w:pPr>
              <w:pStyle w:val="Table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</w:tcBorders>
          </w:tcPr>
          <w:p w14:paraId="34CB7BF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Yes. Yes</w:t>
            </w:r>
          </w:p>
        </w:tc>
      </w:tr>
    </w:tbl>
    <w:p w14:paraId="6193051B" w14:textId="77777777" w:rsidR="00D24AFC" w:rsidRPr="00312833" w:rsidRDefault="00D24AFC" w:rsidP="00D24AFC">
      <w:pPr>
        <w:rPr>
          <w:rFonts w:ascii="Arial" w:hAnsi="Arial" w:cs="Arial"/>
        </w:rPr>
      </w:pPr>
    </w:p>
    <w:p w14:paraId="6037D152" w14:textId="39F6FE38" w:rsidR="00D24AFC" w:rsidRDefault="00D24A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86621EF" w14:textId="77777777" w:rsidR="00D24AFC" w:rsidRPr="00312833" w:rsidRDefault="00D24AFC" w:rsidP="00D24AFC">
      <w:pPr>
        <w:pStyle w:val="Heading3"/>
      </w:pPr>
      <w:bookmarkStart w:id="19" w:name="_Toc449615352"/>
      <w:bookmarkStart w:id="20" w:name="_Toc2079419"/>
      <w:bookmarkStart w:id="21" w:name="_Toc27759863"/>
      <w:r w:rsidRPr="00312833">
        <w:lastRenderedPageBreak/>
        <w:t xml:space="preserve">GL-03: </w:t>
      </w:r>
      <w:bookmarkEnd w:id="19"/>
      <w:r w:rsidRPr="00312833">
        <w:t>Cross Validation Rule</w:t>
      </w:r>
      <w:bookmarkEnd w:id="20"/>
      <w:bookmarkEnd w:id="21"/>
    </w:p>
    <w:p w14:paraId="6130C449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312833">
        <w:rPr>
          <w:rFonts w:ascii="Arial" w:hAnsi="Arial" w:cs="Arial"/>
          <w:b/>
          <w:szCs w:val="22"/>
        </w:rPr>
        <w:t>Flexfields</w:t>
      </w:r>
      <w:proofErr w:type="spellEnd"/>
      <w:r w:rsidRPr="00312833">
        <w:rPr>
          <w:rFonts w:ascii="Arial" w:hAnsi="Arial" w:cs="Arial"/>
          <w:b/>
          <w:szCs w:val="22"/>
        </w:rPr>
        <w:t>&gt;Key&gt;Rules</w:t>
      </w:r>
    </w:p>
    <w:p w14:paraId="26E70507" w14:textId="77777777" w:rsidR="00D24AFC" w:rsidRDefault="00D24AFC" w:rsidP="00D24AFC"/>
    <w:p w14:paraId="370303B9" w14:textId="58E09294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9091632" wp14:editId="7CA566DC">
            <wp:extent cx="244475" cy="2444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Cross-Validation Rules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07B7F1D7" w14:textId="77777777" w:rsidTr="00057CBD">
        <w:tc>
          <w:tcPr>
            <w:tcW w:w="5040" w:type="dxa"/>
          </w:tcPr>
          <w:p w14:paraId="09B299CA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23C29C19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7BEB2A05" w14:textId="03CB96C3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64260A">
              <w:rPr>
                <w:rStyle w:val="HighlightedVariable"/>
                <w:rFonts w:ascii="Arial" w:hAnsi="Arial" w:cs="Arial"/>
              </w:rPr>
              <w:t>7-May-2024</w:t>
            </w:r>
          </w:p>
        </w:tc>
      </w:tr>
      <w:tr w:rsidR="00A73E43" w:rsidRPr="00B149C1" w14:paraId="1D149048" w14:textId="77777777" w:rsidTr="00057CBD">
        <w:tc>
          <w:tcPr>
            <w:tcW w:w="5040" w:type="dxa"/>
          </w:tcPr>
          <w:p w14:paraId="36C56780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E205B49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A5AEBCA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38EFE336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5EC6C47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5609F5B2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3A02BB9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5E30A2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209A83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787910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6D3E98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AB3938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6304D16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46867B44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57238A0D" w14:textId="4FC76E65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973ED2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F5D3E71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7315003" w14:textId="0B8DD374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39D7709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906065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72D78F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033A9E2" w14:textId="77777777" w:rsidR="00A73E43" w:rsidRPr="007430A9" w:rsidRDefault="00A73E43" w:rsidP="00A73E43"/>
    <w:p w14:paraId="541AFF60" w14:textId="313CCAFB" w:rsidR="00D24AFC" w:rsidRPr="0064260A" w:rsidRDefault="00D24AFC" w:rsidP="0064260A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Cross Validation Rule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kombinasi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akun</w:t>
      </w:r>
      <w:proofErr w:type="spellEnd"/>
      <w:r w:rsidRPr="007430A9">
        <w:rPr>
          <w:rFonts w:ascii="Arial" w:hAnsi="Arial" w:cs="Arial"/>
          <w:szCs w:val="22"/>
        </w:rPr>
        <w:t xml:space="preserve"> yang </w:t>
      </w:r>
      <w:proofErr w:type="spellStart"/>
      <w:r w:rsidRPr="007430A9">
        <w:rPr>
          <w:rFonts w:ascii="Arial" w:hAnsi="Arial" w:cs="Arial"/>
          <w:szCs w:val="22"/>
        </w:rPr>
        <w:t>diperbolehkan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atau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tidak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jurnal</w:t>
      </w:r>
      <w:proofErr w:type="spellEnd"/>
      <w:r w:rsidRPr="007430A9">
        <w:rPr>
          <w:rFonts w:ascii="Arial" w:hAnsi="Arial" w:cs="Arial"/>
          <w:szCs w:val="22"/>
        </w:rPr>
        <w:t xml:space="preserve">/distribution </w:t>
      </w:r>
      <w:proofErr w:type="spellStart"/>
      <w:r w:rsidRPr="007430A9">
        <w:rPr>
          <w:rFonts w:ascii="Arial" w:hAnsi="Arial" w:cs="Arial"/>
          <w:szCs w:val="22"/>
        </w:rPr>
        <w:t>akun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transaksi</w:t>
      </w:r>
      <w:proofErr w:type="spellEnd"/>
      <w:r w:rsidRPr="007430A9">
        <w:rPr>
          <w:rFonts w:ascii="Arial" w:hAnsi="Arial" w:cs="Arial"/>
          <w:szCs w:val="22"/>
        </w:rPr>
        <w:t>.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62"/>
        <w:gridCol w:w="3429"/>
        <w:gridCol w:w="3909"/>
        <w:gridCol w:w="3600"/>
      </w:tblGrid>
      <w:tr w:rsidR="00D24AFC" w:rsidRPr="00312833" w14:paraId="55D48D42" w14:textId="77777777" w:rsidTr="003B0FF1">
        <w:trPr>
          <w:cantSplit/>
          <w:tblHeader/>
        </w:trPr>
        <w:tc>
          <w:tcPr>
            <w:tcW w:w="3462" w:type="dxa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AC3F57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Application</w:t>
            </w:r>
          </w:p>
        </w:tc>
        <w:tc>
          <w:tcPr>
            <w:tcW w:w="34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AABDBA6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Flex field Title</w:t>
            </w:r>
          </w:p>
        </w:tc>
        <w:tc>
          <w:tcPr>
            <w:tcW w:w="3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E1642D9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Structure</w:t>
            </w:r>
          </w:p>
        </w:tc>
        <w:tc>
          <w:tcPr>
            <w:tcW w:w="3600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70F6CF9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317E60B7" w14:textId="77777777" w:rsidTr="003B0FF1">
        <w:trPr>
          <w:cantSplit/>
        </w:trPr>
        <w:tc>
          <w:tcPr>
            <w:tcW w:w="3462" w:type="dxa"/>
            <w:tcBorders>
              <w:top w:val="single" w:sz="4" w:space="0" w:color="auto"/>
              <w:right w:val="single" w:sz="4" w:space="0" w:color="auto"/>
            </w:tcBorders>
          </w:tcPr>
          <w:p w14:paraId="563C000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DA11B1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 xml:space="preserve">Accounting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</w:tcBorders>
          </w:tcPr>
          <w:p w14:paraId="06E58487" w14:textId="01AA6AF0" w:rsidR="00D24AFC" w:rsidRPr="00312833" w:rsidRDefault="003B0FF1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B0FF1">
              <w:rPr>
                <w:rFonts w:ascii="Arial" w:hAnsi="Arial" w:cs="Arial"/>
                <w:sz w:val="20"/>
              </w:rPr>
              <w:t>DNN_ACCOUNTING_FLEXFIELD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2E19DEA0" w14:textId="01D52972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85115FC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39C545A8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  <w:b/>
        </w:rPr>
        <w:t>&lt;Cross-Validation Rules 1&gt;</w:t>
      </w:r>
    </w:p>
    <w:tbl>
      <w:tblPr>
        <w:tblW w:w="14755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1710"/>
        <w:gridCol w:w="6264"/>
        <w:gridCol w:w="6781"/>
      </w:tblGrid>
      <w:tr w:rsidR="00D24AFC" w:rsidRPr="00312833" w14:paraId="5F482F33" w14:textId="77777777" w:rsidTr="003B0FF1">
        <w:trPr>
          <w:trHeight w:val="280"/>
        </w:trPr>
        <w:tc>
          <w:tcPr>
            <w:tcW w:w="1710" w:type="dxa"/>
            <w:tcBorders>
              <w:top w:val="single" w:sz="12" w:space="0" w:color="auto"/>
            </w:tcBorders>
            <w:shd w:val="pct10" w:color="auto" w:fill="auto"/>
          </w:tcPr>
          <w:p w14:paraId="600E0117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3045" w:type="dxa"/>
            <w:gridSpan w:val="2"/>
            <w:tcBorders>
              <w:top w:val="single" w:sz="12" w:space="0" w:color="auto"/>
            </w:tcBorders>
          </w:tcPr>
          <w:p w14:paraId="144CBF00" w14:textId="27FABC7F" w:rsidR="00D24AFC" w:rsidRPr="00312833" w:rsidRDefault="003B0FF1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  <w:r w:rsidRPr="003B0FF1">
              <w:rPr>
                <w:rFonts w:ascii="Arial" w:hAnsi="Arial" w:cs="Arial"/>
                <w:lang w:val="id-ID"/>
              </w:rPr>
              <w:t>Account P&amp;L</w:t>
            </w:r>
          </w:p>
        </w:tc>
      </w:tr>
      <w:tr w:rsidR="00D24AFC" w:rsidRPr="00312833" w14:paraId="03125EFA" w14:textId="77777777" w:rsidTr="003B0FF1">
        <w:trPr>
          <w:trHeight w:val="24"/>
        </w:trPr>
        <w:tc>
          <w:tcPr>
            <w:tcW w:w="1710" w:type="dxa"/>
            <w:shd w:val="pct10" w:color="auto" w:fill="auto"/>
          </w:tcPr>
          <w:p w14:paraId="6F47AD50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3045" w:type="dxa"/>
            <w:gridSpan w:val="2"/>
          </w:tcPr>
          <w:p w14:paraId="2BD0C495" w14:textId="179E27FE" w:rsidR="00D24AFC" w:rsidRPr="00312833" w:rsidRDefault="003B0FF1" w:rsidP="00D24AFC">
            <w:pPr>
              <w:spacing w:before="60"/>
              <w:ind w:left="144"/>
              <w:rPr>
                <w:rFonts w:ascii="Arial" w:hAnsi="Arial" w:cs="Arial"/>
              </w:rPr>
            </w:pPr>
            <w:r w:rsidRPr="003B0FF1">
              <w:rPr>
                <w:rFonts w:ascii="Arial" w:hAnsi="Arial" w:cs="Arial"/>
              </w:rPr>
              <w:t xml:space="preserve">Account P&amp;L </w:t>
            </w:r>
            <w:proofErr w:type="spellStart"/>
            <w:r w:rsidRPr="003B0FF1">
              <w:rPr>
                <w:rFonts w:ascii="Arial" w:hAnsi="Arial" w:cs="Arial"/>
              </w:rPr>
              <w:t>harus</w:t>
            </w:r>
            <w:proofErr w:type="spellEnd"/>
            <w:r w:rsidRPr="003B0FF1">
              <w:rPr>
                <w:rFonts w:ascii="Arial" w:hAnsi="Arial" w:cs="Arial"/>
              </w:rPr>
              <w:t xml:space="preserve"> </w:t>
            </w:r>
            <w:proofErr w:type="spellStart"/>
            <w:r w:rsidRPr="003B0FF1">
              <w:rPr>
                <w:rFonts w:ascii="Arial" w:hAnsi="Arial" w:cs="Arial"/>
              </w:rPr>
              <w:t>mempunyai</w:t>
            </w:r>
            <w:proofErr w:type="spellEnd"/>
            <w:r w:rsidRPr="003B0FF1">
              <w:rPr>
                <w:rFonts w:ascii="Arial" w:hAnsi="Arial" w:cs="Arial"/>
              </w:rPr>
              <w:t xml:space="preserve"> </w:t>
            </w:r>
            <w:proofErr w:type="spellStart"/>
            <w:r w:rsidRPr="003B0FF1">
              <w:rPr>
                <w:rFonts w:ascii="Arial" w:hAnsi="Arial" w:cs="Arial"/>
              </w:rPr>
              <w:t>kode</w:t>
            </w:r>
            <w:proofErr w:type="spellEnd"/>
            <w:r w:rsidRPr="003B0FF1">
              <w:rPr>
                <w:rFonts w:ascii="Arial" w:hAnsi="Arial" w:cs="Arial"/>
              </w:rPr>
              <w:t xml:space="preserve"> </w:t>
            </w:r>
            <w:proofErr w:type="spellStart"/>
            <w:r w:rsidRPr="003B0FF1">
              <w:rPr>
                <w:rFonts w:ascii="Arial" w:hAnsi="Arial" w:cs="Arial"/>
              </w:rPr>
              <w:t>Departement</w:t>
            </w:r>
            <w:proofErr w:type="spellEnd"/>
          </w:p>
        </w:tc>
      </w:tr>
      <w:tr w:rsidR="00D24AFC" w:rsidRPr="00312833" w14:paraId="1D8E7457" w14:textId="77777777" w:rsidTr="003B0FF1">
        <w:trPr>
          <w:trHeight w:val="24"/>
        </w:trPr>
        <w:tc>
          <w:tcPr>
            <w:tcW w:w="1710" w:type="dxa"/>
            <w:shd w:val="pct10" w:color="auto" w:fill="auto"/>
          </w:tcPr>
          <w:p w14:paraId="72D23DF0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Error Message</w:t>
            </w:r>
          </w:p>
        </w:tc>
        <w:tc>
          <w:tcPr>
            <w:tcW w:w="13045" w:type="dxa"/>
            <w:gridSpan w:val="2"/>
          </w:tcPr>
          <w:p w14:paraId="069F04F9" w14:textId="22EAA5B1" w:rsidR="00D24AFC" w:rsidRPr="00312833" w:rsidRDefault="003B0FF1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  <w:r w:rsidRPr="003B0FF1">
              <w:rPr>
                <w:rFonts w:ascii="Arial" w:hAnsi="Arial" w:cs="Arial"/>
                <w:lang w:val="id-ID"/>
              </w:rPr>
              <w:t>[CVR-01] Kode Departement untuk account P&amp;L tidak boleh 0000</w:t>
            </w:r>
          </w:p>
        </w:tc>
      </w:tr>
      <w:tr w:rsidR="00D24AFC" w:rsidRPr="00312833" w14:paraId="2756419D" w14:textId="77777777" w:rsidTr="003B0FF1">
        <w:trPr>
          <w:trHeight w:val="24"/>
        </w:trPr>
        <w:tc>
          <w:tcPr>
            <w:tcW w:w="1710" w:type="dxa"/>
            <w:shd w:val="pct10" w:color="auto" w:fill="auto"/>
          </w:tcPr>
          <w:p w14:paraId="7D11E3B3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Error Segment</w:t>
            </w:r>
          </w:p>
        </w:tc>
        <w:tc>
          <w:tcPr>
            <w:tcW w:w="13045" w:type="dxa"/>
            <w:gridSpan w:val="2"/>
          </w:tcPr>
          <w:p w14:paraId="32594FC7" w14:textId="4D65CF47" w:rsidR="00D24AFC" w:rsidRPr="00312833" w:rsidRDefault="003B0FF1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  <w:r w:rsidRPr="003B0FF1">
              <w:rPr>
                <w:rFonts w:ascii="Arial" w:hAnsi="Arial" w:cs="Arial"/>
                <w:lang w:val="id-ID"/>
              </w:rPr>
              <w:t>XTD_DNN_GL_DEPT_VS</w:t>
            </w:r>
          </w:p>
        </w:tc>
      </w:tr>
      <w:tr w:rsidR="00D24AFC" w:rsidRPr="00312833" w14:paraId="6FD33012" w14:textId="77777777" w:rsidTr="003B0F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31FDFFB" w14:textId="77777777" w:rsidR="00D24AFC" w:rsidRPr="00312833" w:rsidRDefault="00D24AFC" w:rsidP="00D24AFC">
            <w:pPr>
              <w:ind w:right="-18"/>
              <w:jc w:val="center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6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68E05FA5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From</w:t>
            </w:r>
          </w:p>
        </w:tc>
        <w:tc>
          <w:tcPr>
            <w:tcW w:w="67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C0C0C0"/>
            <w:noWrap/>
            <w:vAlign w:val="center"/>
          </w:tcPr>
          <w:p w14:paraId="02C23761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To</w:t>
            </w:r>
          </w:p>
        </w:tc>
      </w:tr>
      <w:tr w:rsidR="00D24AFC" w:rsidRPr="00312833" w14:paraId="6A3102C9" w14:textId="77777777" w:rsidTr="003B0F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43"/>
        </w:trPr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80659" w14:textId="03902435" w:rsidR="00D24AFC" w:rsidRPr="00312833" w:rsidRDefault="003B0FF1" w:rsidP="00D24A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Include</w:t>
            </w:r>
          </w:p>
        </w:tc>
        <w:tc>
          <w:tcPr>
            <w:tcW w:w="6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84CCA" w14:textId="23741A80" w:rsidR="00D24AFC" w:rsidRPr="003B0FF1" w:rsidRDefault="003B0FF1" w:rsidP="003B0FF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DNN.0000.</w:t>
            </w:r>
            <w:r w:rsidRPr="003B0FF1">
              <w:rPr>
                <w:rFonts w:ascii="Arial" w:hAnsi="Arial" w:cs="Arial"/>
                <w:color w:val="000000"/>
              </w:rPr>
              <w:t>00000000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3B0FF1">
              <w:rPr>
                <w:rFonts w:ascii="Arial" w:hAnsi="Arial" w:cs="Arial"/>
                <w:color w:val="000000"/>
              </w:rPr>
              <w:t>000000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3B0FF1">
              <w:rPr>
                <w:rFonts w:ascii="Arial" w:hAnsi="Arial" w:cs="Arial"/>
                <w:color w:val="000000"/>
              </w:rPr>
              <w:t>000000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3B0FF1">
              <w:rPr>
                <w:rFonts w:ascii="Arial" w:hAnsi="Arial" w:cs="Arial"/>
                <w:color w:val="000000"/>
              </w:rPr>
              <w:t>000000000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3B0FF1">
              <w:rPr>
                <w:rFonts w:ascii="Arial" w:hAnsi="Arial" w:cs="Arial"/>
                <w:color w:val="000000"/>
              </w:rPr>
              <w:t>000</w:t>
            </w:r>
            <w:r>
              <w:rPr>
                <w:rFonts w:ascii="Arial" w:hAnsi="Arial" w:cs="Arial"/>
                <w:color w:val="000000"/>
              </w:rPr>
              <w:t>.0000.000.000</w:t>
            </w:r>
          </w:p>
        </w:tc>
        <w:tc>
          <w:tcPr>
            <w:tcW w:w="67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3BB6ADA9" w14:textId="4E972276" w:rsidR="00D24AFC" w:rsidRPr="00312833" w:rsidRDefault="003B0FF1" w:rsidP="003B0FF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DNN.ZZZZ.ZZZZZZZZ.ZZZZZZ.ZZZZZZ.ZZZZZZZZZ.ZZZ.ZZZZ.ZZZ.ZZZ</w:t>
            </w:r>
          </w:p>
        </w:tc>
      </w:tr>
      <w:tr w:rsidR="003B0FF1" w:rsidRPr="00312833" w14:paraId="6078B694" w14:textId="77777777" w:rsidTr="003B0F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43"/>
        </w:trPr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4C36A" w14:textId="1F415D98" w:rsidR="003B0FF1" w:rsidRPr="003B0FF1" w:rsidRDefault="003B0FF1" w:rsidP="003B0FF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Exclude</w:t>
            </w:r>
          </w:p>
        </w:tc>
        <w:tc>
          <w:tcPr>
            <w:tcW w:w="6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9B703" w14:textId="61D077DA" w:rsidR="003B0FF1" w:rsidRPr="00312833" w:rsidRDefault="003B0FF1" w:rsidP="003B0FF1">
            <w:pPr>
              <w:rPr>
                <w:rFonts w:ascii="Arial" w:hAnsi="Arial" w:cs="Arial"/>
                <w:color w:val="000000"/>
                <w:lang w:val="id-ID"/>
              </w:rPr>
            </w:pPr>
            <w:r>
              <w:rPr>
                <w:rFonts w:ascii="Arial" w:hAnsi="Arial" w:cs="Arial"/>
                <w:color w:val="000000"/>
              </w:rPr>
              <w:t>DNN.0000.</w:t>
            </w:r>
            <w:r w:rsidRPr="003B0FF1">
              <w:rPr>
                <w:rFonts w:ascii="Arial" w:hAnsi="Arial" w:cs="Arial"/>
                <w:color w:val="000000"/>
              </w:rPr>
              <w:t>00000000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3B0FF1">
              <w:rPr>
                <w:rFonts w:ascii="Arial" w:hAnsi="Arial" w:cs="Arial"/>
                <w:color w:val="000000"/>
              </w:rPr>
              <w:t>000000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3B0FF1">
              <w:rPr>
                <w:rFonts w:ascii="Arial" w:hAnsi="Arial" w:cs="Arial"/>
                <w:color w:val="000000"/>
              </w:rPr>
              <w:t>000000</w:t>
            </w:r>
            <w:r>
              <w:rPr>
                <w:rFonts w:ascii="Arial" w:hAnsi="Arial" w:cs="Arial"/>
                <w:color w:val="000000"/>
              </w:rPr>
              <w:t>.6</w:t>
            </w:r>
            <w:r w:rsidRPr="003B0FF1">
              <w:rPr>
                <w:rFonts w:ascii="Arial" w:hAnsi="Arial" w:cs="Arial"/>
                <w:color w:val="000000"/>
              </w:rPr>
              <w:t>00000000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3B0FF1">
              <w:rPr>
                <w:rFonts w:ascii="Arial" w:hAnsi="Arial" w:cs="Arial"/>
                <w:color w:val="000000"/>
              </w:rPr>
              <w:t>000</w:t>
            </w:r>
            <w:r>
              <w:rPr>
                <w:rFonts w:ascii="Arial" w:hAnsi="Arial" w:cs="Arial"/>
                <w:color w:val="000000"/>
              </w:rPr>
              <w:t>.0000.000.000</w:t>
            </w:r>
          </w:p>
        </w:tc>
        <w:tc>
          <w:tcPr>
            <w:tcW w:w="67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11BED186" w14:textId="40F0A6CE" w:rsidR="003B0FF1" w:rsidRPr="00312833" w:rsidRDefault="003B0FF1" w:rsidP="003B0FF1">
            <w:pPr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DNN.0000.ZZZZZZZZ</w:t>
            </w:r>
            <w:proofErr w:type="gramEnd"/>
            <w:r>
              <w:rPr>
                <w:rFonts w:ascii="Arial" w:hAnsi="Arial" w:cs="Arial"/>
                <w:color w:val="000000"/>
              </w:rPr>
              <w:t>.ZZZZZZ.ZZZZZZ. 8</w:t>
            </w:r>
            <w:r w:rsidRPr="003B0FF1">
              <w:rPr>
                <w:rFonts w:ascii="Arial" w:hAnsi="Arial" w:cs="Arial"/>
                <w:color w:val="000000"/>
              </w:rPr>
              <w:t>00000000</w:t>
            </w:r>
            <w:r>
              <w:rPr>
                <w:rFonts w:ascii="Arial" w:hAnsi="Arial" w:cs="Arial"/>
                <w:color w:val="000000"/>
              </w:rPr>
              <w:t>.ZZZ.ZZZZ.ZZZ.ZZZ</w:t>
            </w:r>
          </w:p>
        </w:tc>
      </w:tr>
    </w:tbl>
    <w:p w14:paraId="12012EC0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526B2D34" w14:textId="45A81EAD" w:rsidR="00D24AFC" w:rsidRDefault="00D24AF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4B1F93B" w14:textId="77777777" w:rsidR="00D24AFC" w:rsidRPr="00312833" w:rsidRDefault="00D24AFC" w:rsidP="00D24AFC">
      <w:pPr>
        <w:pStyle w:val="Heading3"/>
      </w:pPr>
      <w:bookmarkStart w:id="22" w:name="_Toc2079420"/>
      <w:bookmarkStart w:id="23" w:name="_Toc27759864"/>
      <w:r w:rsidRPr="0014712D">
        <w:lastRenderedPageBreak/>
        <w:t>GL-04: Define Security Rule</w:t>
      </w:r>
      <w:bookmarkEnd w:id="22"/>
      <w:bookmarkEnd w:id="23"/>
    </w:p>
    <w:p w14:paraId="6AB3485D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312833">
        <w:rPr>
          <w:rFonts w:ascii="Arial" w:hAnsi="Arial" w:cs="Arial"/>
          <w:b/>
          <w:szCs w:val="22"/>
        </w:rPr>
        <w:t>Flexfields</w:t>
      </w:r>
      <w:proofErr w:type="spellEnd"/>
      <w:r w:rsidRPr="00312833">
        <w:rPr>
          <w:rFonts w:ascii="Arial" w:hAnsi="Arial" w:cs="Arial"/>
          <w:b/>
          <w:szCs w:val="22"/>
        </w:rPr>
        <w:t>&gt;Key&gt;Security&gt;Define</w:t>
      </w:r>
    </w:p>
    <w:p w14:paraId="7AEC0268" w14:textId="77777777" w:rsidR="00D24AFC" w:rsidRDefault="00D24AFC" w:rsidP="00D24AFC"/>
    <w:p w14:paraId="5FC5E222" w14:textId="6FF708E0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98C352E" wp14:editId="42E10A7D">
            <wp:extent cx="244475" cy="24447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 w:rsidRPr="00BB35D9">
        <w:rPr>
          <w:rFonts w:ascii="Arial" w:hAnsi="Arial" w:cs="Arial"/>
          <w:b/>
        </w:rPr>
        <w:t>Define Security Rule</w:t>
      </w:r>
      <w:r w:rsidR="00BB35D9">
        <w:rPr>
          <w:rFonts w:ascii="Arial" w:hAnsi="Arial" w:cs="Arial"/>
          <w:b/>
        </w:rPr>
        <w:t>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5F8848AB" w14:textId="77777777" w:rsidTr="00057CBD">
        <w:tc>
          <w:tcPr>
            <w:tcW w:w="5040" w:type="dxa"/>
          </w:tcPr>
          <w:p w14:paraId="45810F30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0330804E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76B6D7F8" w14:textId="4E7233F1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040CCFCE" w14:textId="77777777" w:rsidTr="00057CBD">
        <w:tc>
          <w:tcPr>
            <w:tcW w:w="5040" w:type="dxa"/>
          </w:tcPr>
          <w:p w14:paraId="0A58B78B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88606CC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8BF7589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A8CCCCD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699D2CE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66B3D004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5638E5E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FD8AA2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60589B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D80231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7D00B3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34C1F2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A547FB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07EFC8E4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1B400910" w14:textId="337F7CE5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2A87BF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4A85B5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9C503AF" w14:textId="0AAD5CCF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362B0A5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C38AD8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56612E6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067F8EF" w14:textId="77777777" w:rsidR="00A73E43" w:rsidRPr="007430A9" w:rsidRDefault="00A73E43" w:rsidP="00D24AFC"/>
    <w:p w14:paraId="4B253BD4" w14:textId="77777777" w:rsidR="00D24AFC" w:rsidRPr="007430A9" w:rsidRDefault="00D24AFC" w:rsidP="00D24AFC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Define Security Rule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mendefine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pengaksesan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akun</w:t>
      </w:r>
      <w:proofErr w:type="spellEnd"/>
      <w:r w:rsidRPr="007430A9">
        <w:rPr>
          <w:rFonts w:ascii="Arial" w:hAnsi="Arial" w:cs="Arial"/>
          <w:szCs w:val="22"/>
        </w:rPr>
        <w:t xml:space="preserve">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di </w:t>
      </w:r>
      <w:proofErr w:type="spellStart"/>
      <w:r w:rsidRPr="007430A9">
        <w:rPr>
          <w:rFonts w:ascii="Arial" w:hAnsi="Arial" w:cs="Arial"/>
          <w:szCs w:val="22"/>
        </w:rPr>
        <w:t>pasangkan</w:t>
      </w:r>
      <w:proofErr w:type="spellEnd"/>
      <w:r w:rsidRPr="007430A9">
        <w:rPr>
          <w:rFonts w:ascii="Arial" w:hAnsi="Arial" w:cs="Arial"/>
          <w:szCs w:val="22"/>
        </w:rPr>
        <w:t xml:space="preserve"> per responsibility.</w:t>
      </w:r>
    </w:p>
    <w:p w14:paraId="1D8DA2D2" w14:textId="671217FE" w:rsidR="004F4202" w:rsidRPr="004F4202" w:rsidRDefault="004F4202" w:rsidP="004F4202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</w:t>
      </w:r>
      <w:proofErr w:type="spellEnd"/>
      <w:r w:rsidRPr="004F4202">
        <w:rPr>
          <w:rFonts w:ascii="Arial" w:hAnsi="Arial" w:cs="Arial"/>
          <w:b/>
          <w:color w:val="FF0000"/>
          <w:sz w:val="24"/>
          <w:szCs w:val="24"/>
        </w:rPr>
        <w:t xml:space="preserve"> NOT DEFINE </w:t>
      </w: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6E750B28" w14:textId="77777777" w:rsidR="00D24AFC" w:rsidRPr="00312833" w:rsidRDefault="00D24AFC" w:rsidP="00D24AFC">
      <w:pPr>
        <w:spacing w:line="360" w:lineRule="auto"/>
        <w:rPr>
          <w:rFonts w:ascii="Arial" w:hAnsi="Arial" w:cs="Arial"/>
          <w:b/>
        </w:rPr>
      </w:pPr>
    </w:p>
    <w:tbl>
      <w:tblPr>
        <w:tblW w:w="15168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5160"/>
        <w:gridCol w:w="4848"/>
      </w:tblGrid>
      <w:tr w:rsidR="00D24AFC" w:rsidRPr="00312833" w14:paraId="054645FE" w14:textId="77777777" w:rsidTr="00682820">
        <w:trPr>
          <w:cantSplit/>
          <w:tblHeader/>
        </w:trPr>
        <w:tc>
          <w:tcPr>
            <w:tcW w:w="5160" w:type="dxa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B39E0E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5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67538E9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Dependent Value Set</w:t>
            </w:r>
          </w:p>
        </w:tc>
        <w:tc>
          <w:tcPr>
            <w:tcW w:w="4848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2A15115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Independent Value</w:t>
            </w:r>
          </w:p>
        </w:tc>
      </w:tr>
      <w:tr w:rsidR="00D24AFC" w:rsidRPr="00312833" w14:paraId="0898529E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</w:tcPr>
          <w:p w14:paraId="73F7D486" w14:textId="4C71FDAD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A0FBD0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</w:tcPr>
          <w:p w14:paraId="0BE91A0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6A6233B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3EA2723D" w14:textId="77777777" w:rsidR="00D24AFC" w:rsidRPr="00312833" w:rsidRDefault="00D24AFC" w:rsidP="00D24AFC">
      <w:pPr>
        <w:rPr>
          <w:rFonts w:ascii="Arial" w:hAnsi="Arial" w:cs="Arial"/>
        </w:rPr>
      </w:pPr>
      <w:r w:rsidRPr="0068773A">
        <w:rPr>
          <w:rFonts w:ascii="Arial" w:hAnsi="Arial" w:cs="Arial"/>
          <w:b/>
        </w:rPr>
        <w:t>&lt;Security Rule&gt;</w:t>
      </w:r>
    </w:p>
    <w:tbl>
      <w:tblPr>
        <w:tblW w:w="855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1710"/>
        <w:gridCol w:w="6840"/>
      </w:tblGrid>
      <w:tr w:rsidR="00D24AFC" w:rsidRPr="00312833" w14:paraId="6127A015" w14:textId="77777777" w:rsidTr="00D24AFC">
        <w:trPr>
          <w:trHeight w:val="24"/>
        </w:trPr>
        <w:tc>
          <w:tcPr>
            <w:tcW w:w="1710" w:type="dxa"/>
            <w:tcBorders>
              <w:top w:val="single" w:sz="12" w:space="0" w:color="auto"/>
            </w:tcBorders>
            <w:shd w:val="pct10" w:color="auto" w:fill="auto"/>
          </w:tcPr>
          <w:p w14:paraId="790565E6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840" w:type="dxa"/>
            <w:tcBorders>
              <w:top w:val="single" w:sz="12" w:space="0" w:color="auto"/>
            </w:tcBorders>
          </w:tcPr>
          <w:p w14:paraId="5F231D4B" w14:textId="3C2F5213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2B268C08" w14:textId="77777777" w:rsidTr="00D24AFC">
        <w:trPr>
          <w:trHeight w:val="24"/>
        </w:trPr>
        <w:tc>
          <w:tcPr>
            <w:tcW w:w="1710" w:type="dxa"/>
            <w:shd w:val="pct10" w:color="auto" w:fill="auto"/>
          </w:tcPr>
          <w:p w14:paraId="48353DAA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6840" w:type="dxa"/>
          </w:tcPr>
          <w:p w14:paraId="3D8B7C26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0E318A66" w14:textId="77777777" w:rsidTr="00D24AFC">
        <w:trPr>
          <w:trHeight w:val="24"/>
        </w:trPr>
        <w:tc>
          <w:tcPr>
            <w:tcW w:w="1710" w:type="dxa"/>
            <w:shd w:val="pct10" w:color="auto" w:fill="auto"/>
          </w:tcPr>
          <w:p w14:paraId="00D6DAAA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Message</w:t>
            </w:r>
          </w:p>
        </w:tc>
        <w:tc>
          <w:tcPr>
            <w:tcW w:w="6840" w:type="dxa"/>
          </w:tcPr>
          <w:p w14:paraId="4D8F515F" w14:textId="02E9A480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</w:tbl>
    <w:p w14:paraId="1D9724AD" w14:textId="77777777" w:rsidR="00D24AFC" w:rsidRPr="00312833" w:rsidRDefault="00D24AFC" w:rsidP="00D24AFC">
      <w:pPr>
        <w:rPr>
          <w:rFonts w:ascii="Arial" w:hAnsi="Arial" w:cs="Arial"/>
        </w:rPr>
      </w:pPr>
    </w:p>
    <w:p w14:paraId="4A66CE79" w14:textId="77777777" w:rsidR="00D24AFC" w:rsidRPr="00312833" w:rsidRDefault="00D24AFC" w:rsidP="00D24AFC">
      <w:pPr>
        <w:rPr>
          <w:rFonts w:ascii="Arial" w:hAnsi="Arial" w:cs="Arial"/>
        </w:rPr>
      </w:pPr>
      <w:r w:rsidRPr="0068773A">
        <w:rPr>
          <w:rFonts w:ascii="Arial" w:hAnsi="Arial" w:cs="Arial"/>
          <w:b/>
        </w:rPr>
        <w:t>&lt;Security Rule Elements&gt;</w:t>
      </w:r>
    </w:p>
    <w:tbl>
      <w:tblPr>
        <w:tblW w:w="855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1710"/>
        <w:gridCol w:w="6840"/>
      </w:tblGrid>
      <w:tr w:rsidR="00D24AFC" w:rsidRPr="00312833" w14:paraId="0A81EFFE" w14:textId="77777777" w:rsidTr="00D24AFC">
        <w:trPr>
          <w:trHeight w:val="24"/>
        </w:trPr>
        <w:tc>
          <w:tcPr>
            <w:tcW w:w="1710" w:type="dxa"/>
            <w:tcBorders>
              <w:top w:val="single" w:sz="12" w:space="0" w:color="auto"/>
            </w:tcBorders>
            <w:shd w:val="pct10" w:color="auto" w:fill="auto"/>
          </w:tcPr>
          <w:p w14:paraId="650BD8B0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6840" w:type="dxa"/>
            <w:tcBorders>
              <w:top w:val="single" w:sz="12" w:space="0" w:color="auto"/>
            </w:tcBorders>
          </w:tcPr>
          <w:p w14:paraId="1284C4E3" w14:textId="7D923200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00C70A43" w14:textId="77777777" w:rsidTr="00D24AFC">
        <w:trPr>
          <w:trHeight w:val="24"/>
        </w:trPr>
        <w:tc>
          <w:tcPr>
            <w:tcW w:w="1710" w:type="dxa"/>
            <w:shd w:val="pct10" w:color="auto" w:fill="auto"/>
          </w:tcPr>
          <w:p w14:paraId="35E0873D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From</w:t>
            </w:r>
          </w:p>
        </w:tc>
        <w:tc>
          <w:tcPr>
            <w:tcW w:w="6840" w:type="dxa"/>
          </w:tcPr>
          <w:p w14:paraId="01B11032" w14:textId="7E6C84D5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highlight w:val="yellow"/>
              </w:rPr>
            </w:pPr>
          </w:p>
        </w:tc>
      </w:tr>
      <w:tr w:rsidR="00D24AFC" w:rsidRPr="00312833" w14:paraId="5C3EA9F2" w14:textId="77777777" w:rsidTr="00D24AFC">
        <w:trPr>
          <w:trHeight w:val="24"/>
        </w:trPr>
        <w:tc>
          <w:tcPr>
            <w:tcW w:w="1710" w:type="dxa"/>
            <w:shd w:val="pct10" w:color="auto" w:fill="auto"/>
          </w:tcPr>
          <w:p w14:paraId="6EE15361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To</w:t>
            </w:r>
          </w:p>
        </w:tc>
        <w:tc>
          <w:tcPr>
            <w:tcW w:w="6840" w:type="dxa"/>
          </w:tcPr>
          <w:p w14:paraId="55489310" w14:textId="2430C8BB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highlight w:val="yellow"/>
              </w:rPr>
            </w:pPr>
          </w:p>
        </w:tc>
      </w:tr>
    </w:tbl>
    <w:p w14:paraId="6B0AA0A6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565BBDDC" w14:textId="77777777" w:rsidR="00D24AFC" w:rsidRPr="00312833" w:rsidRDefault="00D24AFC" w:rsidP="00D24AFC">
      <w:pPr>
        <w:pStyle w:val="Heading3"/>
      </w:pPr>
      <w:bookmarkStart w:id="24" w:name="_Toc2079421"/>
      <w:bookmarkStart w:id="25" w:name="_Toc27759865"/>
      <w:bookmarkStart w:id="26" w:name="_Toc449615353"/>
      <w:r w:rsidRPr="0014712D">
        <w:lastRenderedPageBreak/>
        <w:t>GL-05: Assign Security Rule</w:t>
      </w:r>
      <w:bookmarkEnd w:id="24"/>
      <w:bookmarkEnd w:id="25"/>
    </w:p>
    <w:p w14:paraId="188F7226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312833">
        <w:rPr>
          <w:rFonts w:ascii="Arial" w:hAnsi="Arial" w:cs="Arial"/>
          <w:b/>
          <w:szCs w:val="22"/>
        </w:rPr>
        <w:t>Flexfields</w:t>
      </w:r>
      <w:proofErr w:type="spellEnd"/>
      <w:r w:rsidRPr="00312833">
        <w:rPr>
          <w:rFonts w:ascii="Arial" w:hAnsi="Arial" w:cs="Arial"/>
          <w:b/>
          <w:szCs w:val="22"/>
        </w:rPr>
        <w:t>&gt;Key&gt;Security&gt;Assign</w:t>
      </w:r>
    </w:p>
    <w:p w14:paraId="521ACB62" w14:textId="77777777" w:rsidR="00D24AFC" w:rsidRDefault="00D24AFC" w:rsidP="00D24AFC"/>
    <w:p w14:paraId="4483AF9E" w14:textId="75854A01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1B59631A" wp14:editId="4F3B8BCD">
            <wp:extent cx="244475" cy="24447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Assign</w:t>
      </w:r>
      <w:r w:rsidR="00BB35D9" w:rsidRPr="00BB35D9">
        <w:rPr>
          <w:rFonts w:ascii="Arial" w:hAnsi="Arial" w:cs="Arial"/>
          <w:b/>
        </w:rPr>
        <w:t xml:space="preserve"> Security Rule</w:t>
      </w:r>
      <w:r w:rsidR="00BB35D9">
        <w:rPr>
          <w:rFonts w:ascii="Arial" w:hAnsi="Arial" w:cs="Arial"/>
          <w:b/>
        </w:rPr>
        <w:t>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55852391" w14:textId="77777777" w:rsidTr="00057CBD">
        <w:tc>
          <w:tcPr>
            <w:tcW w:w="5040" w:type="dxa"/>
          </w:tcPr>
          <w:p w14:paraId="0AF51EF6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78B17FAE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4C7C3EE1" w14:textId="33092936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04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3F829570" w14:textId="77777777" w:rsidTr="00057CBD">
        <w:tc>
          <w:tcPr>
            <w:tcW w:w="5040" w:type="dxa"/>
          </w:tcPr>
          <w:p w14:paraId="6FB245BE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52A8296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AE07202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0FABB3F2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922FE9D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31A11BFB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5E8EB39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38D5B1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0EB442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CA2C07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ABDB04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A216BF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F36BA9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68F30F20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0CBB3FF5" w14:textId="2B3E52D6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6915055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FC3747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856E94B" w14:textId="49F724FD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1940BEB6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3E1052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A8EF25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E5C4303" w14:textId="77777777" w:rsidR="00A73E43" w:rsidRPr="007430A9" w:rsidRDefault="00A73E43" w:rsidP="00D24AFC"/>
    <w:p w14:paraId="68F9558D" w14:textId="77777777" w:rsidR="00D24AFC" w:rsidRPr="007430A9" w:rsidRDefault="00D24AFC" w:rsidP="00D24AFC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Assign Security Rule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memasangkan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secutity</w:t>
      </w:r>
      <w:proofErr w:type="spellEnd"/>
      <w:r w:rsidRPr="007430A9">
        <w:rPr>
          <w:rFonts w:ascii="Arial" w:hAnsi="Arial" w:cs="Arial"/>
          <w:szCs w:val="22"/>
        </w:rPr>
        <w:t xml:space="preserve"> rule </w:t>
      </w:r>
      <w:proofErr w:type="spellStart"/>
      <w:r w:rsidRPr="007430A9">
        <w:rPr>
          <w:rFonts w:ascii="Arial" w:hAnsi="Arial" w:cs="Arial"/>
          <w:szCs w:val="22"/>
        </w:rPr>
        <w:t>dengan</w:t>
      </w:r>
      <w:proofErr w:type="spellEnd"/>
      <w:r w:rsidRPr="007430A9">
        <w:rPr>
          <w:rFonts w:ascii="Arial" w:hAnsi="Arial" w:cs="Arial"/>
          <w:szCs w:val="22"/>
        </w:rPr>
        <w:t xml:space="preserve"> responsibility.</w:t>
      </w:r>
    </w:p>
    <w:p w14:paraId="2AEB456F" w14:textId="77777777" w:rsidR="004F4202" w:rsidRPr="004F4202" w:rsidRDefault="004F4202" w:rsidP="004F4202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</w:t>
      </w:r>
      <w:proofErr w:type="spellEnd"/>
      <w:r w:rsidRPr="004F4202">
        <w:rPr>
          <w:rFonts w:ascii="Arial" w:hAnsi="Arial" w:cs="Arial"/>
          <w:b/>
          <w:color w:val="FF0000"/>
          <w:sz w:val="24"/>
          <w:szCs w:val="24"/>
        </w:rPr>
        <w:t xml:space="preserve"> NOT DEFINE </w:t>
      </w: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16D7E727" w14:textId="77777777" w:rsidR="004F4202" w:rsidRPr="00312833" w:rsidRDefault="004F4202" w:rsidP="00D24AFC">
      <w:pPr>
        <w:spacing w:line="360" w:lineRule="auto"/>
        <w:rPr>
          <w:rFonts w:ascii="Arial" w:hAnsi="Arial" w:cs="Arial"/>
          <w:b/>
        </w:rPr>
      </w:pPr>
    </w:p>
    <w:tbl>
      <w:tblPr>
        <w:tblW w:w="15168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5160"/>
        <w:gridCol w:w="4848"/>
      </w:tblGrid>
      <w:tr w:rsidR="00D24AFC" w:rsidRPr="00312833" w14:paraId="090F9E1F" w14:textId="77777777" w:rsidTr="00682820">
        <w:trPr>
          <w:cantSplit/>
          <w:tblHeader/>
        </w:trPr>
        <w:tc>
          <w:tcPr>
            <w:tcW w:w="5160" w:type="dxa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F7B3D76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5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5F1C14A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Dependent Value Set</w:t>
            </w:r>
          </w:p>
        </w:tc>
        <w:tc>
          <w:tcPr>
            <w:tcW w:w="4848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0691239B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Independent Value</w:t>
            </w:r>
          </w:p>
        </w:tc>
      </w:tr>
      <w:tr w:rsidR="00D24AFC" w:rsidRPr="00312833" w14:paraId="591BD5F4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</w:tcPr>
          <w:p w14:paraId="3731B034" w14:textId="01163FD0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41836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</w:tcPr>
          <w:p w14:paraId="545B997B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BEBDC6A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4273A221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  <w:b/>
        </w:rPr>
        <w:t>&lt;Security Rules&gt;</w:t>
      </w:r>
    </w:p>
    <w:tbl>
      <w:tblPr>
        <w:tblW w:w="15168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5160"/>
        <w:gridCol w:w="4848"/>
      </w:tblGrid>
      <w:tr w:rsidR="00D24AFC" w:rsidRPr="00312833" w14:paraId="52F6BACE" w14:textId="77777777" w:rsidTr="00682820">
        <w:trPr>
          <w:cantSplit/>
          <w:tblHeader/>
        </w:trPr>
        <w:tc>
          <w:tcPr>
            <w:tcW w:w="5160" w:type="dxa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91F9ABC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Application</w:t>
            </w:r>
          </w:p>
        </w:tc>
        <w:tc>
          <w:tcPr>
            <w:tcW w:w="5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C801AD3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Responsibility</w:t>
            </w:r>
          </w:p>
        </w:tc>
        <w:tc>
          <w:tcPr>
            <w:tcW w:w="4848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59920C8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</w:tr>
      <w:tr w:rsidR="00D24AFC" w:rsidRPr="00312833" w14:paraId="3D46128C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E695A09" w14:textId="28BBF035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AAFE603" w14:textId="4E26273B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1917B34B" w14:textId="325A52C5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3DAC29D5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425795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6B6F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46C2C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184A0366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10CDB7C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F10409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6D8B690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5BB7FF48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6A711447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F23D8C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6D406D8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7B732132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CC9629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4D746B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21C0C5DB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1EAAAEEB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0ACD75A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72820B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297C3FD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154AB81E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1505389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4592D83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6C33AB97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4BB44708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6E861EE7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A5C731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37B8E84B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2EE9BC36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E15EA2D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9C5AC3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7F6DB5F0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6D779C8F" w14:textId="77777777" w:rsidTr="00682820">
        <w:trPr>
          <w:cantSplit/>
        </w:trPr>
        <w:tc>
          <w:tcPr>
            <w:tcW w:w="516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7E63F8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720FF8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848" w:type="dxa"/>
            <w:tcBorders>
              <w:top w:val="single" w:sz="4" w:space="0" w:color="auto"/>
            </w:tcBorders>
            <w:vAlign w:val="bottom"/>
          </w:tcPr>
          <w:p w14:paraId="07F8C3A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3E4C1BD" w14:textId="51F5F2DB" w:rsidR="00D24AFC" w:rsidRDefault="00D24AFC" w:rsidP="00D24AFC">
      <w:pPr>
        <w:rPr>
          <w:rFonts w:ascii="Arial" w:hAnsi="Arial" w:cs="Arial"/>
          <w:b/>
        </w:rPr>
      </w:pPr>
    </w:p>
    <w:p w14:paraId="09E94947" w14:textId="77777777" w:rsidR="00D24AFC" w:rsidRPr="00312833" w:rsidRDefault="00D24AFC" w:rsidP="00D24AFC">
      <w:pPr>
        <w:pStyle w:val="Heading3"/>
      </w:pPr>
      <w:bookmarkStart w:id="27" w:name="_Toc2079422"/>
      <w:bookmarkStart w:id="28" w:name="_Toc27759866"/>
      <w:r w:rsidRPr="00312833">
        <w:lastRenderedPageBreak/>
        <w:t xml:space="preserve">GL-06: </w:t>
      </w:r>
      <w:bookmarkEnd w:id="26"/>
      <w:r w:rsidRPr="00312833">
        <w:t>Period Types</w:t>
      </w:r>
      <w:bookmarkEnd w:id="27"/>
      <w:bookmarkEnd w:id="28"/>
    </w:p>
    <w:p w14:paraId="55ACE58F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 &gt;</w:t>
      </w:r>
      <w:r w:rsidRPr="00312833">
        <w:rPr>
          <w:rFonts w:ascii="Arial" w:hAnsi="Arial" w:cs="Arial"/>
        </w:rPr>
        <w:t xml:space="preserve"> </w:t>
      </w:r>
      <w:r w:rsidRPr="00312833">
        <w:rPr>
          <w:rFonts w:ascii="Arial" w:hAnsi="Arial" w:cs="Arial"/>
          <w:b/>
          <w:szCs w:val="22"/>
        </w:rPr>
        <w:t>Financials &gt; Calendar &gt; Types</w:t>
      </w:r>
    </w:p>
    <w:p w14:paraId="64EF84B3" w14:textId="77777777" w:rsidR="00D24AFC" w:rsidRDefault="00D24AFC" w:rsidP="00D24AFC"/>
    <w:p w14:paraId="50CD092F" w14:textId="27966C21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0A97827" wp14:editId="10735C5E">
            <wp:extent cx="244475" cy="24447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Period Types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31BA8DE0" w14:textId="77777777" w:rsidTr="00057CBD">
        <w:tc>
          <w:tcPr>
            <w:tcW w:w="5040" w:type="dxa"/>
          </w:tcPr>
          <w:p w14:paraId="64E6300E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6DCE7D13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5A122A3" w14:textId="77B1724C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28670EAB" w14:textId="77777777" w:rsidTr="00057CBD">
        <w:tc>
          <w:tcPr>
            <w:tcW w:w="5040" w:type="dxa"/>
          </w:tcPr>
          <w:p w14:paraId="5CE188DD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34C72DB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36DF1CF7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4AA6EEB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96DFB12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409120E0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3B45C93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F4611F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3E2CCEC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806A22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187B2E6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DE6D74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BDDA1B3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094BB14E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1AA70AD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557AF4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FECE49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E0ADAA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217362C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2A06C6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F6B0FD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A6F0985" w14:textId="77777777" w:rsidR="00A73E43" w:rsidRPr="007430A9" w:rsidRDefault="00A73E43" w:rsidP="00D24AFC"/>
    <w:p w14:paraId="53C2BA7E" w14:textId="77777777" w:rsidR="00D24AFC" w:rsidRPr="00312833" w:rsidRDefault="00D24AFC" w:rsidP="00D24AFC">
      <w:pPr>
        <w:pStyle w:val="BodyText"/>
        <w:widowControl w:val="0"/>
        <w:spacing w:before="0" w:after="0" w:line="360" w:lineRule="auto"/>
        <w:ind w:left="0"/>
        <w:rPr>
          <w:rFonts w:ascii="Arial" w:hAnsi="Arial" w:cs="Arial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Period Type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periode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akuntansi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apa</w:t>
      </w:r>
      <w:proofErr w:type="spellEnd"/>
      <w:r w:rsidRPr="007430A9">
        <w:rPr>
          <w:rFonts w:ascii="Arial" w:hAnsi="Arial" w:cs="Arial"/>
          <w:szCs w:val="22"/>
        </w:rPr>
        <w:t xml:space="preserve">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dipakai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terdapat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berapa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periode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dalam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satu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tahun</w:t>
      </w:r>
      <w:proofErr w:type="spellEnd"/>
      <w:r w:rsidRPr="007430A9">
        <w:rPr>
          <w:rFonts w:ascii="Arial" w:hAnsi="Arial" w:cs="Arial"/>
          <w:szCs w:val="22"/>
        </w:rPr>
        <w:t>.</w:t>
      </w:r>
      <w:r w:rsidRPr="007430A9">
        <w:rPr>
          <w:rFonts w:ascii="Arial" w:hAnsi="Arial" w:cs="Arial"/>
          <w:sz w:val="18"/>
        </w:rPr>
        <w:tab/>
      </w:r>
      <w:r w:rsidRPr="007430A9">
        <w:rPr>
          <w:rFonts w:ascii="Arial" w:hAnsi="Arial" w:cs="Arial"/>
          <w:sz w:val="18"/>
        </w:rPr>
        <w:tab/>
      </w:r>
      <w:r w:rsidRPr="00312833">
        <w:rPr>
          <w:rFonts w:ascii="Arial" w:hAnsi="Arial" w:cs="Arial"/>
        </w:rPr>
        <w:tab/>
      </w:r>
      <w:r w:rsidRPr="00312833">
        <w:rPr>
          <w:rFonts w:ascii="Arial" w:hAnsi="Arial" w:cs="Arial"/>
        </w:rPr>
        <w:tab/>
      </w:r>
      <w:r w:rsidRPr="00312833">
        <w:rPr>
          <w:rFonts w:ascii="Arial" w:hAnsi="Arial" w:cs="Arial"/>
        </w:rPr>
        <w:tab/>
        <w:t>.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3"/>
        <w:gridCol w:w="1710"/>
        <w:gridCol w:w="1800"/>
        <w:gridCol w:w="6930"/>
      </w:tblGrid>
      <w:tr w:rsidR="00D24AFC" w:rsidRPr="00312833" w14:paraId="3278965E" w14:textId="77777777" w:rsidTr="00D07575">
        <w:trPr>
          <w:tblHeader/>
        </w:trPr>
        <w:tc>
          <w:tcPr>
            <w:tcW w:w="3543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0794A17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81C37C8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Period Per Year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D94F55B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Year Type</w:t>
            </w:r>
          </w:p>
        </w:tc>
        <w:tc>
          <w:tcPr>
            <w:tcW w:w="69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06958E16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191D97FB" w14:textId="77777777" w:rsidTr="00D07575">
        <w:trPr>
          <w:trHeight w:val="280"/>
        </w:trPr>
        <w:tc>
          <w:tcPr>
            <w:tcW w:w="3543" w:type="dxa"/>
            <w:tcBorders>
              <w:top w:val="single" w:sz="4" w:space="0" w:color="auto"/>
              <w:right w:val="single" w:sz="4" w:space="0" w:color="auto"/>
            </w:tcBorders>
          </w:tcPr>
          <w:p w14:paraId="572D6CB6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Month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B076C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C9A962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Calendar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</w:tcBorders>
          </w:tcPr>
          <w:p w14:paraId="5373B618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59C264A9" w14:textId="77777777" w:rsidTr="00D07575">
        <w:trPr>
          <w:trHeight w:val="280"/>
        </w:trPr>
        <w:tc>
          <w:tcPr>
            <w:tcW w:w="3543" w:type="dxa"/>
            <w:tcBorders>
              <w:top w:val="single" w:sz="4" w:space="0" w:color="auto"/>
              <w:right w:val="single" w:sz="4" w:space="0" w:color="auto"/>
            </w:tcBorders>
          </w:tcPr>
          <w:p w14:paraId="1F5C2E4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Quarter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685F8B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2613B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Fiscal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</w:tcBorders>
          </w:tcPr>
          <w:p w14:paraId="50D014F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278235BE" w14:textId="77777777" w:rsidTr="00D07575">
        <w:trPr>
          <w:trHeight w:val="280"/>
        </w:trPr>
        <w:tc>
          <w:tcPr>
            <w:tcW w:w="3543" w:type="dxa"/>
            <w:tcBorders>
              <w:top w:val="nil"/>
            </w:tcBorders>
          </w:tcPr>
          <w:p w14:paraId="119C8210" w14:textId="56208729" w:rsidR="00D24AFC" w:rsidRPr="00312833" w:rsidRDefault="00D07575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D07575">
              <w:rPr>
                <w:rFonts w:ascii="Arial" w:hAnsi="Arial" w:cs="Arial"/>
                <w:sz w:val="20"/>
              </w:rPr>
              <w:t>DNN_MONTHLY</w:t>
            </w:r>
          </w:p>
        </w:tc>
        <w:tc>
          <w:tcPr>
            <w:tcW w:w="1710" w:type="dxa"/>
            <w:tcBorders>
              <w:top w:val="nil"/>
            </w:tcBorders>
          </w:tcPr>
          <w:p w14:paraId="3C364B0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1800" w:type="dxa"/>
            <w:tcBorders>
              <w:top w:val="nil"/>
            </w:tcBorders>
          </w:tcPr>
          <w:p w14:paraId="09E9DDC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Calendar</w:t>
            </w:r>
          </w:p>
        </w:tc>
        <w:tc>
          <w:tcPr>
            <w:tcW w:w="6930" w:type="dxa"/>
            <w:tcBorders>
              <w:top w:val="nil"/>
            </w:tcBorders>
          </w:tcPr>
          <w:p w14:paraId="6BEE1400" w14:textId="38EE0ED4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228C86F1" w14:textId="77777777" w:rsidTr="00D07575">
        <w:trPr>
          <w:trHeight w:val="280"/>
        </w:trPr>
        <w:tc>
          <w:tcPr>
            <w:tcW w:w="3543" w:type="dxa"/>
            <w:tcBorders>
              <w:top w:val="nil"/>
            </w:tcBorders>
          </w:tcPr>
          <w:p w14:paraId="495489A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Week</w:t>
            </w:r>
          </w:p>
        </w:tc>
        <w:tc>
          <w:tcPr>
            <w:tcW w:w="1710" w:type="dxa"/>
            <w:tcBorders>
              <w:top w:val="nil"/>
            </w:tcBorders>
          </w:tcPr>
          <w:p w14:paraId="4B32688C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53</w:t>
            </w:r>
          </w:p>
        </w:tc>
        <w:tc>
          <w:tcPr>
            <w:tcW w:w="1800" w:type="dxa"/>
            <w:tcBorders>
              <w:top w:val="nil"/>
            </w:tcBorders>
          </w:tcPr>
          <w:p w14:paraId="67E18D43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Calendar</w:t>
            </w:r>
          </w:p>
        </w:tc>
        <w:tc>
          <w:tcPr>
            <w:tcW w:w="6930" w:type="dxa"/>
            <w:tcBorders>
              <w:top w:val="nil"/>
            </w:tcBorders>
          </w:tcPr>
          <w:p w14:paraId="52F52B57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1CB01EEF" w14:textId="77777777" w:rsidTr="00D07575">
        <w:trPr>
          <w:trHeight w:val="280"/>
        </w:trPr>
        <w:tc>
          <w:tcPr>
            <w:tcW w:w="3543" w:type="dxa"/>
            <w:tcBorders>
              <w:top w:val="nil"/>
            </w:tcBorders>
          </w:tcPr>
          <w:p w14:paraId="04219955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Year</w:t>
            </w:r>
          </w:p>
        </w:tc>
        <w:tc>
          <w:tcPr>
            <w:tcW w:w="1710" w:type="dxa"/>
            <w:tcBorders>
              <w:top w:val="nil"/>
            </w:tcBorders>
          </w:tcPr>
          <w:p w14:paraId="1803F3D3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800" w:type="dxa"/>
            <w:tcBorders>
              <w:top w:val="nil"/>
            </w:tcBorders>
          </w:tcPr>
          <w:p w14:paraId="6AADA3FE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Fiscal</w:t>
            </w:r>
          </w:p>
        </w:tc>
        <w:tc>
          <w:tcPr>
            <w:tcW w:w="6930" w:type="dxa"/>
            <w:tcBorders>
              <w:top w:val="nil"/>
            </w:tcBorders>
          </w:tcPr>
          <w:p w14:paraId="227925E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B9F6EA6" w14:textId="77777777" w:rsidR="00D24AFC" w:rsidRPr="00312833" w:rsidRDefault="00D24AFC" w:rsidP="00D24AFC">
      <w:pPr>
        <w:pStyle w:val="BodyText"/>
        <w:ind w:left="0"/>
        <w:rPr>
          <w:rFonts w:ascii="Arial" w:hAnsi="Arial" w:cs="Arial"/>
          <w:b/>
          <w:bCs/>
        </w:rPr>
      </w:pPr>
    </w:p>
    <w:p w14:paraId="1E649625" w14:textId="77777777" w:rsidR="00D24AFC" w:rsidRPr="00312833" w:rsidRDefault="00D24AFC" w:rsidP="00D24AFC">
      <w:pPr>
        <w:pStyle w:val="BodyText"/>
        <w:ind w:left="0"/>
        <w:rPr>
          <w:rFonts w:ascii="Arial" w:hAnsi="Arial" w:cs="Arial"/>
          <w:b/>
          <w:bCs/>
        </w:rPr>
      </w:pPr>
    </w:p>
    <w:p w14:paraId="151F6EB5" w14:textId="77777777" w:rsidR="00D24AFC" w:rsidRDefault="00D24AFC">
      <w:pPr>
        <w:rPr>
          <w:rFonts w:ascii="Arial" w:hAnsi="Arial" w:cs="Arial"/>
          <w:b/>
          <w:bCs/>
          <w:color w:val="0000FF"/>
          <w:sz w:val="26"/>
          <w:szCs w:val="26"/>
        </w:rPr>
      </w:pPr>
      <w:bookmarkStart w:id="29" w:name="_Toc449615354"/>
      <w:bookmarkStart w:id="30" w:name="_Toc2079423"/>
      <w:r>
        <w:br w:type="page"/>
      </w:r>
    </w:p>
    <w:p w14:paraId="13E0D9FE" w14:textId="67BB3CFC" w:rsidR="00D24AFC" w:rsidRPr="00312833" w:rsidRDefault="00D24AFC" w:rsidP="00D24AFC">
      <w:pPr>
        <w:pStyle w:val="Heading3"/>
      </w:pPr>
      <w:bookmarkStart w:id="31" w:name="_Toc27759867"/>
      <w:r w:rsidRPr="00312833">
        <w:lastRenderedPageBreak/>
        <w:t xml:space="preserve">GL-07: </w:t>
      </w:r>
      <w:bookmarkEnd w:id="29"/>
      <w:r w:rsidRPr="00312833">
        <w:t>Accounting Calendar</w:t>
      </w:r>
      <w:bookmarkEnd w:id="30"/>
      <w:bookmarkEnd w:id="31"/>
      <w:r w:rsidRPr="00312833">
        <w:tab/>
      </w:r>
    </w:p>
    <w:p w14:paraId="3417A2DE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</w:t>
      </w:r>
      <w:r w:rsidRPr="00312833">
        <w:rPr>
          <w:rFonts w:ascii="Arial" w:hAnsi="Arial" w:cs="Arial"/>
        </w:rPr>
        <w:t xml:space="preserve"> </w:t>
      </w:r>
      <w:r w:rsidRPr="00312833">
        <w:rPr>
          <w:rFonts w:ascii="Arial" w:hAnsi="Arial" w:cs="Arial"/>
          <w:b/>
          <w:szCs w:val="22"/>
        </w:rPr>
        <w:t>Financials &gt;</w:t>
      </w:r>
      <w:r w:rsidRPr="00312833">
        <w:rPr>
          <w:rFonts w:ascii="Arial" w:hAnsi="Arial" w:cs="Arial"/>
        </w:rPr>
        <w:t xml:space="preserve"> </w:t>
      </w:r>
      <w:r w:rsidRPr="00312833">
        <w:rPr>
          <w:rFonts w:ascii="Arial" w:hAnsi="Arial" w:cs="Arial"/>
          <w:b/>
          <w:szCs w:val="22"/>
        </w:rPr>
        <w:t>Calendar &gt; Accounting</w:t>
      </w:r>
    </w:p>
    <w:p w14:paraId="09CFDDF7" w14:textId="77777777" w:rsidR="00D24AFC" w:rsidRDefault="00D24AFC" w:rsidP="00D24AFC"/>
    <w:p w14:paraId="43D26B65" w14:textId="79D552CA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E905ED7" wp14:editId="139348F5">
            <wp:extent cx="244475" cy="24447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Accounting Calendar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073CD2CA" w14:textId="77777777" w:rsidTr="00057CBD">
        <w:tc>
          <w:tcPr>
            <w:tcW w:w="5040" w:type="dxa"/>
          </w:tcPr>
          <w:p w14:paraId="7A6EE09F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0AAC394A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0C1E7360" w14:textId="196A968B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27BD9C26" w14:textId="77777777" w:rsidTr="00057CBD">
        <w:tc>
          <w:tcPr>
            <w:tcW w:w="5040" w:type="dxa"/>
          </w:tcPr>
          <w:p w14:paraId="436F499A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F6777F5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F71B1C4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301C1F85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1F1F042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401BCCF9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799ADDA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4535588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A923AB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6E43CA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CF6A96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DCDC81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A829F0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6EF9082C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059348D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7E5E5EE1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56AEAD5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1BFA20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FB8C12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DD7263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1E23AD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7327681" w14:textId="77777777" w:rsidR="00A73E43" w:rsidRPr="007430A9" w:rsidRDefault="00A73E43" w:rsidP="00D24AFC"/>
    <w:p w14:paraId="068312DE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Accounting calendar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periode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akuntansi</w:t>
      </w:r>
      <w:proofErr w:type="spellEnd"/>
      <w:r w:rsidRPr="007430A9">
        <w:rPr>
          <w:rFonts w:ascii="Arial" w:hAnsi="Arial" w:cs="Arial"/>
          <w:szCs w:val="22"/>
        </w:rPr>
        <w:t xml:space="preserve">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dimana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setiap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periode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didaftarkan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termasuk</w:t>
      </w:r>
      <w:proofErr w:type="spellEnd"/>
      <w:r w:rsidRPr="007430A9">
        <w:rPr>
          <w:rFonts w:ascii="Arial" w:hAnsi="Arial" w:cs="Arial"/>
          <w:szCs w:val="22"/>
        </w:rPr>
        <w:t xml:space="preserve"> adjustment period.</w:t>
      </w:r>
    </w:p>
    <w:p w14:paraId="6D7782B9" w14:textId="77777777" w:rsidR="00D24AFC" w:rsidRPr="00312833" w:rsidRDefault="00D24AFC" w:rsidP="00D24AFC">
      <w:pPr>
        <w:jc w:val="center"/>
        <w:rPr>
          <w:rFonts w:ascii="Arial" w:hAnsi="Arial" w:cs="Arial"/>
        </w:rPr>
      </w:pPr>
    </w:p>
    <w:p w14:paraId="1CDED644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&lt;Accounting </w:t>
      </w:r>
      <w:proofErr w:type="spellStart"/>
      <w:r w:rsidRPr="00312833">
        <w:rPr>
          <w:rFonts w:ascii="Arial" w:hAnsi="Arial" w:cs="Arial"/>
          <w:b/>
        </w:rPr>
        <w:t>Calender</w:t>
      </w:r>
      <w:proofErr w:type="spellEnd"/>
      <w:r w:rsidRPr="00312833">
        <w:rPr>
          <w:rFonts w:ascii="Arial" w:hAnsi="Arial" w:cs="Arial"/>
          <w:b/>
        </w:rPr>
        <w:t>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3"/>
        <w:gridCol w:w="2127"/>
        <w:gridCol w:w="990"/>
        <w:gridCol w:w="990"/>
        <w:gridCol w:w="1040"/>
        <w:gridCol w:w="1483"/>
        <w:gridCol w:w="1530"/>
        <w:gridCol w:w="990"/>
        <w:gridCol w:w="2340"/>
      </w:tblGrid>
      <w:tr w:rsidR="00D24AFC" w:rsidRPr="00312833" w14:paraId="79D3F98E" w14:textId="77777777" w:rsidTr="00540725">
        <w:trPr>
          <w:tblHeader/>
        </w:trPr>
        <w:tc>
          <w:tcPr>
            <w:tcW w:w="6440" w:type="dxa"/>
            <w:gridSpan w:val="5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2BCEA747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Calendar</w:t>
            </w:r>
          </w:p>
        </w:tc>
        <w:tc>
          <w:tcPr>
            <w:tcW w:w="6343" w:type="dxa"/>
            <w:gridSpan w:val="4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31F40797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D24AFC" w:rsidRPr="00312833" w14:paraId="4F2FA73A" w14:textId="77777777" w:rsidTr="00540725">
        <w:trPr>
          <w:trHeight w:val="336"/>
        </w:trPr>
        <w:tc>
          <w:tcPr>
            <w:tcW w:w="6440" w:type="dxa"/>
            <w:gridSpan w:val="5"/>
            <w:tcBorders>
              <w:top w:val="single" w:sz="6" w:space="0" w:color="auto"/>
            </w:tcBorders>
            <w:vAlign w:val="center"/>
          </w:tcPr>
          <w:p w14:paraId="5419A449" w14:textId="1D4AD8A8" w:rsidR="00D24AFC" w:rsidRPr="00312833" w:rsidRDefault="00540725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540725">
              <w:rPr>
                <w:rFonts w:ascii="Arial" w:hAnsi="Arial" w:cs="Arial"/>
                <w:sz w:val="20"/>
              </w:rPr>
              <w:t>DNN_CALENDAR</w:t>
            </w:r>
          </w:p>
        </w:tc>
        <w:tc>
          <w:tcPr>
            <w:tcW w:w="6343" w:type="dxa"/>
            <w:gridSpan w:val="4"/>
            <w:tcBorders>
              <w:top w:val="single" w:sz="6" w:space="0" w:color="auto"/>
            </w:tcBorders>
            <w:vAlign w:val="center"/>
          </w:tcPr>
          <w:p w14:paraId="76C06D57" w14:textId="037F2361" w:rsidR="00D24AFC" w:rsidRPr="00312833" w:rsidRDefault="00540725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540725">
              <w:rPr>
                <w:rFonts w:ascii="Arial" w:hAnsi="Arial" w:cs="Arial"/>
                <w:sz w:val="20"/>
              </w:rPr>
              <w:t>DNN CALENDAR</w:t>
            </w:r>
          </w:p>
        </w:tc>
      </w:tr>
      <w:tr w:rsidR="00D24AFC" w:rsidRPr="00312833" w14:paraId="194C04E7" w14:textId="77777777" w:rsidTr="00540725">
        <w:trPr>
          <w:tblHeader/>
        </w:trPr>
        <w:tc>
          <w:tcPr>
            <w:tcW w:w="1293" w:type="dxa"/>
            <w:tcBorders>
              <w:right w:val="nil"/>
            </w:tcBorders>
            <w:shd w:val="pct10" w:color="auto" w:fill="auto"/>
          </w:tcPr>
          <w:p w14:paraId="722F4963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Prefix</w:t>
            </w:r>
          </w:p>
        </w:tc>
        <w:tc>
          <w:tcPr>
            <w:tcW w:w="2127" w:type="dxa"/>
            <w:tcBorders>
              <w:left w:val="nil"/>
              <w:right w:val="nil"/>
            </w:tcBorders>
            <w:shd w:val="pct10" w:color="auto" w:fill="auto"/>
          </w:tcPr>
          <w:p w14:paraId="1B1F5BB2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990" w:type="dxa"/>
            <w:tcBorders>
              <w:left w:val="nil"/>
              <w:right w:val="nil"/>
            </w:tcBorders>
            <w:shd w:val="pct10" w:color="auto" w:fill="auto"/>
          </w:tcPr>
          <w:p w14:paraId="1D0D718A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Year</w:t>
            </w:r>
          </w:p>
        </w:tc>
        <w:tc>
          <w:tcPr>
            <w:tcW w:w="990" w:type="dxa"/>
            <w:tcBorders>
              <w:left w:val="nil"/>
              <w:right w:val="nil"/>
            </w:tcBorders>
            <w:shd w:val="pct10" w:color="auto" w:fill="auto"/>
          </w:tcPr>
          <w:p w14:paraId="27C9859D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Quarter</w:t>
            </w:r>
          </w:p>
        </w:tc>
        <w:tc>
          <w:tcPr>
            <w:tcW w:w="10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14:paraId="7917A0A3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148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14:paraId="1A7A8DCB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From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14:paraId="6A9E72E5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To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14:paraId="5BAAA656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3CBC27B4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Adjusting</w:t>
            </w:r>
          </w:p>
        </w:tc>
      </w:tr>
      <w:tr w:rsidR="00540725" w:rsidRPr="00312833" w14:paraId="1B1743BD" w14:textId="77777777" w:rsidTr="00540725">
        <w:trPr>
          <w:trHeight w:val="174"/>
        </w:trPr>
        <w:tc>
          <w:tcPr>
            <w:tcW w:w="1293" w:type="dxa"/>
            <w:vAlign w:val="bottom"/>
          </w:tcPr>
          <w:p w14:paraId="1464C399" w14:textId="0471146A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JAN</w:t>
            </w:r>
          </w:p>
        </w:tc>
        <w:tc>
          <w:tcPr>
            <w:tcW w:w="2127" w:type="dxa"/>
            <w:vAlign w:val="bottom"/>
          </w:tcPr>
          <w:p w14:paraId="78B08877" w14:textId="1C2D5644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27702CCD" w14:textId="30D7BE4F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157379C9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</w:t>
            </w:r>
          </w:p>
        </w:tc>
        <w:tc>
          <w:tcPr>
            <w:tcW w:w="1040" w:type="dxa"/>
          </w:tcPr>
          <w:p w14:paraId="0A13C82C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</w:t>
            </w:r>
          </w:p>
        </w:tc>
        <w:tc>
          <w:tcPr>
            <w:tcW w:w="1483" w:type="dxa"/>
            <w:vAlign w:val="bottom"/>
          </w:tcPr>
          <w:p w14:paraId="33F303A5" w14:textId="1FE36B83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01-JAN-2024</w:t>
            </w:r>
          </w:p>
        </w:tc>
        <w:tc>
          <w:tcPr>
            <w:tcW w:w="1530" w:type="dxa"/>
            <w:vAlign w:val="bottom"/>
          </w:tcPr>
          <w:p w14:paraId="0CDFAB9C" w14:textId="0352FE28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31-JAN-2024</w:t>
            </w:r>
          </w:p>
        </w:tc>
        <w:tc>
          <w:tcPr>
            <w:tcW w:w="990" w:type="dxa"/>
            <w:vAlign w:val="bottom"/>
          </w:tcPr>
          <w:p w14:paraId="7BC72AE7" w14:textId="32CB588F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JAN-24</w:t>
            </w:r>
          </w:p>
        </w:tc>
        <w:tc>
          <w:tcPr>
            <w:tcW w:w="2340" w:type="dxa"/>
          </w:tcPr>
          <w:p w14:paraId="22C5D8B4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69A3195B" w14:textId="77777777" w:rsidTr="00540725">
        <w:trPr>
          <w:trHeight w:val="129"/>
        </w:trPr>
        <w:tc>
          <w:tcPr>
            <w:tcW w:w="1293" w:type="dxa"/>
            <w:vAlign w:val="bottom"/>
          </w:tcPr>
          <w:p w14:paraId="668E7509" w14:textId="1830DF5C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FEB</w:t>
            </w:r>
          </w:p>
        </w:tc>
        <w:tc>
          <w:tcPr>
            <w:tcW w:w="2127" w:type="dxa"/>
            <w:vAlign w:val="bottom"/>
          </w:tcPr>
          <w:p w14:paraId="022CD023" w14:textId="1ADA2A4F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0C39777B" w14:textId="00BE13FB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13A955F9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</w:t>
            </w:r>
          </w:p>
        </w:tc>
        <w:tc>
          <w:tcPr>
            <w:tcW w:w="1040" w:type="dxa"/>
          </w:tcPr>
          <w:p w14:paraId="6253E2F9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2</w:t>
            </w:r>
          </w:p>
        </w:tc>
        <w:tc>
          <w:tcPr>
            <w:tcW w:w="1483" w:type="dxa"/>
            <w:vAlign w:val="bottom"/>
          </w:tcPr>
          <w:p w14:paraId="47375DE2" w14:textId="07985ABD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01-FEB-2024</w:t>
            </w:r>
          </w:p>
        </w:tc>
        <w:tc>
          <w:tcPr>
            <w:tcW w:w="1530" w:type="dxa"/>
            <w:vAlign w:val="bottom"/>
          </w:tcPr>
          <w:p w14:paraId="32198D28" w14:textId="19AB9C24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29-FEB-2024</w:t>
            </w:r>
          </w:p>
        </w:tc>
        <w:tc>
          <w:tcPr>
            <w:tcW w:w="990" w:type="dxa"/>
            <w:vAlign w:val="bottom"/>
          </w:tcPr>
          <w:p w14:paraId="1948FA25" w14:textId="34A6D2A1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FEB-24</w:t>
            </w:r>
          </w:p>
        </w:tc>
        <w:tc>
          <w:tcPr>
            <w:tcW w:w="2340" w:type="dxa"/>
          </w:tcPr>
          <w:p w14:paraId="1FB12347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7003693F" w14:textId="77777777" w:rsidTr="00540725">
        <w:trPr>
          <w:trHeight w:val="93"/>
        </w:trPr>
        <w:tc>
          <w:tcPr>
            <w:tcW w:w="1293" w:type="dxa"/>
            <w:vAlign w:val="bottom"/>
          </w:tcPr>
          <w:p w14:paraId="3110AB99" w14:textId="5604BA0E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MAR</w:t>
            </w:r>
          </w:p>
        </w:tc>
        <w:tc>
          <w:tcPr>
            <w:tcW w:w="2127" w:type="dxa"/>
            <w:vAlign w:val="bottom"/>
          </w:tcPr>
          <w:p w14:paraId="6793E9DE" w14:textId="136D9008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307FC8F5" w14:textId="098E6BB6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314D3AA4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</w:t>
            </w:r>
          </w:p>
        </w:tc>
        <w:tc>
          <w:tcPr>
            <w:tcW w:w="1040" w:type="dxa"/>
          </w:tcPr>
          <w:p w14:paraId="7ACF8509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3</w:t>
            </w:r>
          </w:p>
        </w:tc>
        <w:tc>
          <w:tcPr>
            <w:tcW w:w="1483" w:type="dxa"/>
            <w:vAlign w:val="bottom"/>
          </w:tcPr>
          <w:p w14:paraId="062F93D9" w14:textId="2766A2F5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01-MAR-2024</w:t>
            </w:r>
          </w:p>
        </w:tc>
        <w:tc>
          <w:tcPr>
            <w:tcW w:w="1530" w:type="dxa"/>
            <w:vAlign w:val="bottom"/>
          </w:tcPr>
          <w:p w14:paraId="6A479CC2" w14:textId="62C5F85D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31-MAR-2024</w:t>
            </w:r>
          </w:p>
        </w:tc>
        <w:tc>
          <w:tcPr>
            <w:tcW w:w="990" w:type="dxa"/>
            <w:vAlign w:val="bottom"/>
          </w:tcPr>
          <w:p w14:paraId="5855AFC4" w14:textId="1F33C406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MAR-24</w:t>
            </w:r>
          </w:p>
        </w:tc>
        <w:tc>
          <w:tcPr>
            <w:tcW w:w="2340" w:type="dxa"/>
          </w:tcPr>
          <w:p w14:paraId="6A44E49E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  <w:lang w:val="fr-FR"/>
              </w:rPr>
            </w:pPr>
          </w:p>
        </w:tc>
      </w:tr>
      <w:tr w:rsidR="00540725" w:rsidRPr="00312833" w14:paraId="104386D2" w14:textId="77777777" w:rsidTr="00540725">
        <w:trPr>
          <w:trHeight w:val="156"/>
        </w:trPr>
        <w:tc>
          <w:tcPr>
            <w:tcW w:w="1293" w:type="dxa"/>
            <w:vAlign w:val="bottom"/>
          </w:tcPr>
          <w:p w14:paraId="4DE98CA6" w14:textId="765145B2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APR</w:t>
            </w:r>
          </w:p>
        </w:tc>
        <w:tc>
          <w:tcPr>
            <w:tcW w:w="2127" w:type="dxa"/>
            <w:vAlign w:val="bottom"/>
          </w:tcPr>
          <w:p w14:paraId="13C59266" w14:textId="1576AA32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1D8E2195" w14:textId="622F63CC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70AB1264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2</w:t>
            </w:r>
          </w:p>
        </w:tc>
        <w:tc>
          <w:tcPr>
            <w:tcW w:w="1040" w:type="dxa"/>
          </w:tcPr>
          <w:p w14:paraId="6DED682F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4</w:t>
            </w:r>
          </w:p>
        </w:tc>
        <w:tc>
          <w:tcPr>
            <w:tcW w:w="1483" w:type="dxa"/>
            <w:vAlign w:val="bottom"/>
          </w:tcPr>
          <w:p w14:paraId="47C2B59B" w14:textId="67BB54CC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01-APR-2024</w:t>
            </w:r>
          </w:p>
        </w:tc>
        <w:tc>
          <w:tcPr>
            <w:tcW w:w="1530" w:type="dxa"/>
            <w:vAlign w:val="bottom"/>
          </w:tcPr>
          <w:p w14:paraId="13BDCFC1" w14:textId="2B8B254E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30-APR-2024</w:t>
            </w:r>
          </w:p>
        </w:tc>
        <w:tc>
          <w:tcPr>
            <w:tcW w:w="990" w:type="dxa"/>
            <w:vAlign w:val="bottom"/>
          </w:tcPr>
          <w:p w14:paraId="73D7EDC9" w14:textId="67987287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APR-24</w:t>
            </w:r>
          </w:p>
        </w:tc>
        <w:tc>
          <w:tcPr>
            <w:tcW w:w="2340" w:type="dxa"/>
          </w:tcPr>
          <w:p w14:paraId="3DCA2D95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  <w:lang w:val="fr-FR"/>
              </w:rPr>
            </w:pPr>
          </w:p>
        </w:tc>
      </w:tr>
      <w:tr w:rsidR="00540725" w:rsidRPr="00312833" w14:paraId="3E4C5C8B" w14:textId="77777777" w:rsidTr="00540725">
        <w:trPr>
          <w:trHeight w:val="129"/>
        </w:trPr>
        <w:tc>
          <w:tcPr>
            <w:tcW w:w="1293" w:type="dxa"/>
            <w:vAlign w:val="bottom"/>
          </w:tcPr>
          <w:p w14:paraId="0997EA07" w14:textId="3947E8C8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MAY</w:t>
            </w:r>
          </w:p>
        </w:tc>
        <w:tc>
          <w:tcPr>
            <w:tcW w:w="2127" w:type="dxa"/>
            <w:vAlign w:val="bottom"/>
          </w:tcPr>
          <w:p w14:paraId="23F9C9D0" w14:textId="3F31CC70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40BFFE0A" w14:textId="6157BA12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2081986E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2</w:t>
            </w:r>
          </w:p>
        </w:tc>
        <w:tc>
          <w:tcPr>
            <w:tcW w:w="1040" w:type="dxa"/>
          </w:tcPr>
          <w:p w14:paraId="26C182CA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5</w:t>
            </w:r>
          </w:p>
        </w:tc>
        <w:tc>
          <w:tcPr>
            <w:tcW w:w="1483" w:type="dxa"/>
            <w:vAlign w:val="bottom"/>
          </w:tcPr>
          <w:p w14:paraId="68C33627" w14:textId="5B6A1B7A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01-MAY-2024</w:t>
            </w:r>
          </w:p>
        </w:tc>
        <w:tc>
          <w:tcPr>
            <w:tcW w:w="1530" w:type="dxa"/>
            <w:vAlign w:val="bottom"/>
          </w:tcPr>
          <w:p w14:paraId="24016DE8" w14:textId="1D8C1934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31-MAY-2024</w:t>
            </w:r>
          </w:p>
        </w:tc>
        <w:tc>
          <w:tcPr>
            <w:tcW w:w="990" w:type="dxa"/>
            <w:vAlign w:val="bottom"/>
          </w:tcPr>
          <w:p w14:paraId="65E21ACC" w14:textId="540007FE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MAY-24</w:t>
            </w:r>
          </w:p>
        </w:tc>
        <w:tc>
          <w:tcPr>
            <w:tcW w:w="2340" w:type="dxa"/>
          </w:tcPr>
          <w:p w14:paraId="2E2AE2D2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657EA618" w14:textId="77777777" w:rsidTr="00540725">
        <w:trPr>
          <w:trHeight w:val="84"/>
        </w:trPr>
        <w:tc>
          <w:tcPr>
            <w:tcW w:w="1293" w:type="dxa"/>
            <w:vAlign w:val="bottom"/>
          </w:tcPr>
          <w:p w14:paraId="12871A90" w14:textId="79F989F0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JUN</w:t>
            </w:r>
          </w:p>
        </w:tc>
        <w:tc>
          <w:tcPr>
            <w:tcW w:w="2127" w:type="dxa"/>
            <w:vAlign w:val="bottom"/>
          </w:tcPr>
          <w:p w14:paraId="6412C686" w14:textId="6E222FAE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3F56F612" w14:textId="382F103A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062ADFE4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2</w:t>
            </w:r>
          </w:p>
        </w:tc>
        <w:tc>
          <w:tcPr>
            <w:tcW w:w="1040" w:type="dxa"/>
          </w:tcPr>
          <w:p w14:paraId="35DBEF04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6</w:t>
            </w:r>
          </w:p>
        </w:tc>
        <w:tc>
          <w:tcPr>
            <w:tcW w:w="1483" w:type="dxa"/>
            <w:vAlign w:val="bottom"/>
          </w:tcPr>
          <w:p w14:paraId="516D4757" w14:textId="5705740C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01-JUN-2024</w:t>
            </w:r>
          </w:p>
        </w:tc>
        <w:tc>
          <w:tcPr>
            <w:tcW w:w="1530" w:type="dxa"/>
            <w:vAlign w:val="bottom"/>
          </w:tcPr>
          <w:p w14:paraId="6856BB1B" w14:textId="4598649B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30-JUN-2024</w:t>
            </w:r>
          </w:p>
        </w:tc>
        <w:tc>
          <w:tcPr>
            <w:tcW w:w="990" w:type="dxa"/>
            <w:vAlign w:val="bottom"/>
          </w:tcPr>
          <w:p w14:paraId="6254E73A" w14:textId="3D432DCB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JUN-24</w:t>
            </w:r>
          </w:p>
        </w:tc>
        <w:tc>
          <w:tcPr>
            <w:tcW w:w="2340" w:type="dxa"/>
          </w:tcPr>
          <w:p w14:paraId="6E3795E7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32CACB1D" w14:textId="77777777" w:rsidTr="00540725">
        <w:trPr>
          <w:trHeight w:val="138"/>
        </w:trPr>
        <w:tc>
          <w:tcPr>
            <w:tcW w:w="1293" w:type="dxa"/>
            <w:vAlign w:val="bottom"/>
          </w:tcPr>
          <w:p w14:paraId="46B6C534" w14:textId="76BAF8D5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JUL</w:t>
            </w:r>
          </w:p>
        </w:tc>
        <w:tc>
          <w:tcPr>
            <w:tcW w:w="2127" w:type="dxa"/>
            <w:vAlign w:val="bottom"/>
          </w:tcPr>
          <w:p w14:paraId="6CB8379A" w14:textId="0BFAFEA3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7239F55F" w14:textId="7105E585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3487230A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3F581545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7</w:t>
            </w:r>
          </w:p>
        </w:tc>
        <w:tc>
          <w:tcPr>
            <w:tcW w:w="1483" w:type="dxa"/>
            <w:vAlign w:val="bottom"/>
          </w:tcPr>
          <w:p w14:paraId="3134BB5A" w14:textId="028691BD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01-JUL-2024</w:t>
            </w:r>
          </w:p>
        </w:tc>
        <w:tc>
          <w:tcPr>
            <w:tcW w:w="1530" w:type="dxa"/>
            <w:vAlign w:val="bottom"/>
          </w:tcPr>
          <w:p w14:paraId="4F0449E1" w14:textId="11C34C75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31-JUL-2024</w:t>
            </w:r>
          </w:p>
        </w:tc>
        <w:tc>
          <w:tcPr>
            <w:tcW w:w="990" w:type="dxa"/>
            <w:vAlign w:val="bottom"/>
          </w:tcPr>
          <w:p w14:paraId="729322F0" w14:textId="2BD9E91D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JUL-24</w:t>
            </w:r>
          </w:p>
        </w:tc>
        <w:tc>
          <w:tcPr>
            <w:tcW w:w="2340" w:type="dxa"/>
          </w:tcPr>
          <w:p w14:paraId="11B0481A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3A53B878" w14:textId="77777777" w:rsidTr="00540725">
        <w:trPr>
          <w:trHeight w:val="111"/>
        </w:trPr>
        <w:tc>
          <w:tcPr>
            <w:tcW w:w="1293" w:type="dxa"/>
            <w:vAlign w:val="bottom"/>
          </w:tcPr>
          <w:p w14:paraId="28DEDDD2" w14:textId="6F5DBB52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AUG</w:t>
            </w:r>
          </w:p>
        </w:tc>
        <w:tc>
          <w:tcPr>
            <w:tcW w:w="2127" w:type="dxa"/>
            <w:vAlign w:val="bottom"/>
          </w:tcPr>
          <w:p w14:paraId="08F0834E" w14:textId="32E9FB3D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0DE9FBCA" w14:textId="4A4B638D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646D2D8D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4B796AC4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8</w:t>
            </w:r>
          </w:p>
        </w:tc>
        <w:tc>
          <w:tcPr>
            <w:tcW w:w="1483" w:type="dxa"/>
            <w:vAlign w:val="bottom"/>
          </w:tcPr>
          <w:p w14:paraId="0C01B44D" w14:textId="115EB0BD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01-AUG-2024</w:t>
            </w:r>
          </w:p>
        </w:tc>
        <w:tc>
          <w:tcPr>
            <w:tcW w:w="1530" w:type="dxa"/>
            <w:vAlign w:val="bottom"/>
          </w:tcPr>
          <w:p w14:paraId="386EB24F" w14:textId="499327A4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31-AUG-2024</w:t>
            </w:r>
          </w:p>
        </w:tc>
        <w:tc>
          <w:tcPr>
            <w:tcW w:w="990" w:type="dxa"/>
            <w:vAlign w:val="bottom"/>
          </w:tcPr>
          <w:p w14:paraId="09BB4D5B" w14:textId="20D572BA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AUG-24</w:t>
            </w:r>
          </w:p>
        </w:tc>
        <w:tc>
          <w:tcPr>
            <w:tcW w:w="2340" w:type="dxa"/>
          </w:tcPr>
          <w:p w14:paraId="71934890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6968AF6C" w14:textId="77777777" w:rsidTr="00540725">
        <w:trPr>
          <w:trHeight w:val="84"/>
        </w:trPr>
        <w:tc>
          <w:tcPr>
            <w:tcW w:w="1293" w:type="dxa"/>
            <w:vAlign w:val="bottom"/>
          </w:tcPr>
          <w:p w14:paraId="38D8ACAF" w14:textId="5C32C1C7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SEP</w:t>
            </w:r>
          </w:p>
        </w:tc>
        <w:tc>
          <w:tcPr>
            <w:tcW w:w="2127" w:type="dxa"/>
            <w:vAlign w:val="bottom"/>
          </w:tcPr>
          <w:p w14:paraId="6B658E49" w14:textId="332D85E3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3210891F" w14:textId="5F131D6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3F6934D1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421C0580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9</w:t>
            </w:r>
          </w:p>
        </w:tc>
        <w:tc>
          <w:tcPr>
            <w:tcW w:w="1483" w:type="dxa"/>
            <w:vAlign w:val="bottom"/>
          </w:tcPr>
          <w:p w14:paraId="480BD598" w14:textId="6EDA03B5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01-SEP-2024</w:t>
            </w:r>
          </w:p>
        </w:tc>
        <w:tc>
          <w:tcPr>
            <w:tcW w:w="1530" w:type="dxa"/>
            <w:vAlign w:val="bottom"/>
          </w:tcPr>
          <w:p w14:paraId="090DF6BF" w14:textId="06189F7B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30-SEP-2024</w:t>
            </w:r>
          </w:p>
        </w:tc>
        <w:tc>
          <w:tcPr>
            <w:tcW w:w="990" w:type="dxa"/>
            <w:vAlign w:val="bottom"/>
          </w:tcPr>
          <w:p w14:paraId="77BFBEA5" w14:textId="6A8F3952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SEP-24</w:t>
            </w:r>
          </w:p>
        </w:tc>
        <w:tc>
          <w:tcPr>
            <w:tcW w:w="2340" w:type="dxa"/>
          </w:tcPr>
          <w:p w14:paraId="1201C82A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60C82394" w14:textId="77777777" w:rsidTr="00540725">
        <w:trPr>
          <w:trHeight w:val="138"/>
        </w:trPr>
        <w:tc>
          <w:tcPr>
            <w:tcW w:w="1293" w:type="dxa"/>
            <w:vAlign w:val="bottom"/>
          </w:tcPr>
          <w:p w14:paraId="701EBCF7" w14:textId="2DFD4628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OCT</w:t>
            </w:r>
          </w:p>
        </w:tc>
        <w:tc>
          <w:tcPr>
            <w:tcW w:w="2127" w:type="dxa"/>
            <w:vAlign w:val="bottom"/>
          </w:tcPr>
          <w:p w14:paraId="66443DCC" w14:textId="7515B419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6303B4DE" w14:textId="0CB7DE7D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203E88DC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4</w:t>
            </w:r>
          </w:p>
        </w:tc>
        <w:tc>
          <w:tcPr>
            <w:tcW w:w="1040" w:type="dxa"/>
          </w:tcPr>
          <w:p w14:paraId="1A151C18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10</w:t>
            </w:r>
          </w:p>
        </w:tc>
        <w:tc>
          <w:tcPr>
            <w:tcW w:w="1483" w:type="dxa"/>
            <w:vAlign w:val="bottom"/>
          </w:tcPr>
          <w:p w14:paraId="36E372BA" w14:textId="251BC546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01-OCT-2024</w:t>
            </w:r>
          </w:p>
        </w:tc>
        <w:tc>
          <w:tcPr>
            <w:tcW w:w="1530" w:type="dxa"/>
            <w:vAlign w:val="bottom"/>
          </w:tcPr>
          <w:p w14:paraId="4EB51147" w14:textId="2A99796A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31-OCT-2024</w:t>
            </w:r>
          </w:p>
        </w:tc>
        <w:tc>
          <w:tcPr>
            <w:tcW w:w="990" w:type="dxa"/>
            <w:vAlign w:val="bottom"/>
          </w:tcPr>
          <w:p w14:paraId="1364A41E" w14:textId="2076C254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OCT-24</w:t>
            </w:r>
          </w:p>
        </w:tc>
        <w:tc>
          <w:tcPr>
            <w:tcW w:w="2340" w:type="dxa"/>
          </w:tcPr>
          <w:p w14:paraId="16F8C5C7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039614B1" w14:textId="77777777" w:rsidTr="00540725">
        <w:trPr>
          <w:trHeight w:val="93"/>
        </w:trPr>
        <w:tc>
          <w:tcPr>
            <w:tcW w:w="1293" w:type="dxa"/>
            <w:vAlign w:val="bottom"/>
          </w:tcPr>
          <w:p w14:paraId="7909DF1F" w14:textId="0FCCB957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NOV</w:t>
            </w:r>
          </w:p>
        </w:tc>
        <w:tc>
          <w:tcPr>
            <w:tcW w:w="2127" w:type="dxa"/>
            <w:vAlign w:val="bottom"/>
          </w:tcPr>
          <w:p w14:paraId="0AC199DB" w14:textId="2DD4297D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4038281F" w14:textId="7D539895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456804A1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4</w:t>
            </w:r>
          </w:p>
        </w:tc>
        <w:tc>
          <w:tcPr>
            <w:tcW w:w="1040" w:type="dxa"/>
          </w:tcPr>
          <w:p w14:paraId="42866663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11</w:t>
            </w:r>
          </w:p>
        </w:tc>
        <w:tc>
          <w:tcPr>
            <w:tcW w:w="1483" w:type="dxa"/>
            <w:vAlign w:val="bottom"/>
          </w:tcPr>
          <w:p w14:paraId="3912ABE6" w14:textId="04FA306D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01-NOV-2024</w:t>
            </w:r>
          </w:p>
        </w:tc>
        <w:tc>
          <w:tcPr>
            <w:tcW w:w="1530" w:type="dxa"/>
            <w:vAlign w:val="bottom"/>
          </w:tcPr>
          <w:p w14:paraId="1C59586B" w14:textId="3F33816B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30-NOV-2024</w:t>
            </w:r>
          </w:p>
        </w:tc>
        <w:tc>
          <w:tcPr>
            <w:tcW w:w="990" w:type="dxa"/>
            <w:vAlign w:val="bottom"/>
          </w:tcPr>
          <w:p w14:paraId="2AA1CDC0" w14:textId="21E0BD33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NOV-24</w:t>
            </w:r>
          </w:p>
        </w:tc>
        <w:tc>
          <w:tcPr>
            <w:tcW w:w="2340" w:type="dxa"/>
          </w:tcPr>
          <w:p w14:paraId="1C5F002A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540725" w:rsidRPr="00312833" w14:paraId="25A082A3" w14:textId="77777777" w:rsidTr="00540725">
        <w:trPr>
          <w:trHeight w:val="66"/>
        </w:trPr>
        <w:tc>
          <w:tcPr>
            <w:tcW w:w="1293" w:type="dxa"/>
            <w:vAlign w:val="bottom"/>
          </w:tcPr>
          <w:p w14:paraId="2FA47E14" w14:textId="5C61B7EA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DEC</w:t>
            </w:r>
          </w:p>
        </w:tc>
        <w:tc>
          <w:tcPr>
            <w:tcW w:w="2127" w:type="dxa"/>
            <w:vAlign w:val="bottom"/>
          </w:tcPr>
          <w:p w14:paraId="54858C72" w14:textId="5AE596A7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2269E0AF" w14:textId="3986BE8B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52DD694C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4</w:t>
            </w:r>
          </w:p>
        </w:tc>
        <w:tc>
          <w:tcPr>
            <w:tcW w:w="1040" w:type="dxa"/>
          </w:tcPr>
          <w:p w14:paraId="131D6CA4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12</w:t>
            </w:r>
          </w:p>
        </w:tc>
        <w:tc>
          <w:tcPr>
            <w:tcW w:w="1483" w:type="dxa"/>
            <w:vAlign w:val="bottom"/>
          </w:tcPr>
          <w:p w14:paraId="6ADD95DC" w14:textId="3394EB45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01-DEC-2024</w:t>
            </w:r>
          </w:p>
        </w:tc>
        <w:tc>
          <w:tcPr>
            <w:tcW w:w="1530" w:type="dxa"/>
            <w:vAlign w:val="bottom"/>
          </w:tcPr>
          <w:p w14:paraId="51CB014C" w14:textId="249A26E0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31-DEC-2024</w:t>
            </w:r>
          </w:p>
        </w:tc>
        <w:tc>
          <w:tcPr>
            <w:tcW w:w="990" w:type="dxa"/>
            <w:vAlign w:val="bottom"/>
          </w:tcPr>
          <w:p w14:paraId="73FD9B7F" w14:textId="008F3D3E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DEC-24</w:t>
            </w:r>
          </w:p>
        </w:tc>
        <w:tc>
          <w:tcPr>
            <w:tcW w:w="2340" w:type="dxa"/>
          </w:tcPr>
          <w:p w14:paraId="63433DA3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sz w:val="20"/>
                <w:lang w:val="fr-FR"/>
              </w:rPr>
            </w:pPr>
          </w:p>
        </w:tc>
      </w:tr>
      <w:tr w:rsidR="00540725" w:rsidRPr="00312833" w14:paraId="19DFA3FA" w14:textId="77777777" w:rsidTr="00540725">
        <w:trPr>
          <w:trHeight w:val="129"/>
        </w:trPr>
        <w:tc>
          <w:tcPr>
            <w:tcW w:w="1293" w:type="dxa"/>
            <w:vAlign w:val="bottom"/>
          </w:tcPr>
          <w:p w14:paraId="19C07AB0" w14:textId="51AB9EE5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lastRenderedPageBreak/>
              <w:t>ADJ</w:t>
            </w:r>
          </w:p>
        </w:tc>
        <w:tc>
          <w:tcPr>
            <w:tcW w:w="2127" w:type="dxa"/>
            <w:vAlign w:val="bottom"/>
          </w:tcPr>
          <w:p w14:paraId="082F72C1" w14:textId="61AFF58A" w:rsidR="00540725" w:rsidRPr="00540725" w:rsidRDefault="00540725" w:rsidP="00540725">
            <w:pPr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DNN_MONTHLY</w:t>
            </w:r>
          </w:p>
        </w:tc>
        <w:tc>
          <w:tcPr>
            <w:tcW w:w="990" w:type="dxa"/>
            <w:vAlign w:val="bottom"/>
          </w:tcPr>
          <w:p w14:paraId="1F520E29" w14:textId="5B948BEC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990" w:type="dxa"/>
          </w:tcPr>
          <w:p w14:paraId="29F60FA4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4</w:t>
            </w:r>
          </w:p>
        </w:tc>
        <w:tc>
          <w:tcPr>
            <w:tcW w:w="1040" w:type="dxa"/>
          </w:tcPr>
          <w:p w14:paraId="5FC2CAC3" w14:textId="77777777" w:rsidR="00540725" w:rsidRPr="00312833" w:rsidRDefault="00540725" w:rsidP="0054072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13</w:t>
            </w:r>
          </w:p>
        </w:tc>
        <w:tc>
          <w:tcPr>
            <w:tcW w:w="1483" w:type="dxa"/>
            <w:vAlign w:val="bottom"/>
          </w:tcPr>
          <w:p w14:paraId="4EE97FEB" w14:textId="2ADCA0CF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31-DEC-2024</w:t>
            </w:r>
          </w:p>
        </w:tc>
        <w:tc>
          <w:tcPr>
            <w:tcW w:w="1530" w:type="dxa"/>
            <w:vAlign w:val="bottom"/>
          </w:tcPr>
          <w:p w14:paraId="6EDD357B" w14:textId="40B96962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31-DEC-2024</w:t>
            </w:r>
          </w:p>
        </w:tc>
        <w:tc>
          <w:tcPr>
            <w:tcW w:w="990" w:type="dxa"/>
            <w:vAlign w:val="bottom"/>
          </w:tcPr>
          <w:p w14:paraId="3759AB17" w14:textId="6A85ADED" w:rsidR="00540725" w:rsidRPr="00540725" w:rsidRDefault="00540725" w:rsidP="00540725">
            <w:pPr>
              <w:jc w:val="right"/>
              <w:rPr>
                <w:rFonts w:ascii="Arial" w:hAnsi="Arial" w:cs="Arial"/>
                <w:color w:val="000000"/>
              </w:rPr>
            </w:pPr>
            <w:r w:rsidRPr="00540725">
              <w:rPr>
                <w:rFonts w:ascii="Arial" w:hAnsi="Arial" w:cs="Arial"/>
                <w:color w:val="000000"/>
                <w:szCs w:val="22"/>
              </w:rPr>
              <w:t>ADJ-24</w:t>
            </w:r>
          </w:p>
        </w:tc>
        <w:tc>
          <w:tcPr>
            <w:tcW w:w="2340" w:type="dxa"/>
          </w:tcPr>
          <w:p w14:paraId="0605717E" w14:textId="77777777" w:rsidR="00540725" w:rsidRPr="00312833" w:rsidRDefault="00540725" w:rsidP="00540725">
            <w:pPr>
              <w:pStyle w:val="TableText"/>
              <w:rPr>
                <w:rFonts w:ascii="Arial" w:hAnsi="Arial" w:cs="Arial"/>
                <w:b/>
                <w:bCs/>
                <w:sz w:val="20"/>
                <w:lang w:val="fr-FR"/>
              </w:rPr>
            </w:pPr>
            <w:r w:rsidRPr="00312833">
              <w:rPr>
                <w:rFonts w:ascii="Arial" w:hAnsi="Arial" w:cs="Arial"/>
                <w:sz w:val="20"/>
              </w:rPr>
              <w:t>*</w:t>
            </w:r>
          </w:p>
        </w:tc>
      </w:tr>
      <w:tr w:rsidR="00D24AFC" w:rsidRPr="00312833" w14:paraId="57115662" w14:textId="77777777" w:rsidTr="00540725">
        <w:trPr>
          <w:trHeight w:val="129"/>
        </w:trPr>
        <w:tc>
          <w:tcPr>
            <w:tcW w:w="1293" w:type="dxa"/>
          </w:tcPr>
          <w:p w14:paraId="33A25FF3" w14:textId="77777777" w:rsidR="00D24AFC" w:rsidRPr="00312833" w:rsidRDefault="00D24AFC" w:rsidP="00D24AFC">
            <w:pPr>
              <w:rPr>
                <w:rFonts w:ascii="Arial" w:hAnsi="Arial" w:cs="Arial"/>
                <w:b/>
                <w:color w:val="000000"/>
              </w:rPr>
            </w:pPr>
            <w:r w:rsidRPr="00312833">
              <w:rPr>
                <w:rFonts w:ascii="Arial" w:hAnsi="Arial" w:cs="Arial"/>
                <w:b/>
                <w:color w:val="000000"/>
              </w:rPr>
              <w:t>s/d 2025</w:t>
            </w:r>
          </w:p>
        </w:tc>
        <w:tc>
          <w:tcPr>
            <w:tcW w:w="2127" w:type="dxa"/>
          </w:tcPr>
          <w:p w14:paraId="7747B49B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90" w:type="dxa"/>
          </w:tcPr>
          <w:p w14:paraId="14E89B84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90" w:type="dxa"/>
          </w:tcPr>
          <w:p w14:paraId="3AA2DE83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40" w:type="dxa"/>
          </w:tcPr>
          <w:p w14:paraId="153F0CFA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83" w:type="dxa"/>
          </w:tcPr>
          <w:p w14:paraId="2EE18DF1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30" w:type="dxa"/>
          </w:tcPr>
          <w:p w14:paraId="1E0F1618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90" w:type="dxa"/>
          </w:tcPr>
          <w:p w14:paraId="43CF4B65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340" w:type="dxa"/>
          </w:tcPr>
          <w:p w14:paraId="028C2FC5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b/>
                <w:bCs/>
                <w:sz w:val="20"/>
                <w:lang w:val="fr-FR"/>
              </w:rPr>
            </w:pPr>
          </w:p>
        </w:tc>
      </w:tr>
    </w:tbl>
    <w:p w14:paraId="4F2BC1D3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5CB78C6C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Double click this icon to see attachment</w:t>
      </w:r>
    </w:p>
    <w:p w14:paraId="08930419" w14:textId="4C303ED1" w:rsidR="00D24AFC" w:rsidRPr="00312833" w:rsidRDefault="00540725" w:rsidP="00D24AFC">
      <w:pPr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object w:dxaOrig="1520" w:dyaOrig="988" w14:anchorId="71E6B775">
          <v:shape id="_x0000_i1027" type="#_x0000_t75" style="width:75.6pt;height:49.2pt" o:ole="">
            <v:imagedata r:id="rId21" o:title=""/>
          </v:shape>
          <o:OLEObject Type="Embed" ProgID="Excel.Sheet.12" ShapeID="_x0000_i1027" DrawAspect="Icon" ObjectID="_1785587540" r:id="rId22"/>
        </w:object>
      </w:r>
    </w:p>
    <w:p w14:paraId="0B10E609" w14:textId="77777777" w:rsidR="00D24AFC" w:rsidRPr="00312833" w:rsidRDefault="00D24AFC" w:rsidP="00D24AFC">
      <w:pPr>
        <w:rPr>
          <w:rFonts w:ascii="Arial" w:hAnsi="Arial" w:cs="Arial"/>
          <w:lang w:val="id-ID"/>
        </w:rPr>
      </w:pPr>
    </w:p>
    <w:p w14:paraId="24B70910" w14:textId="77777777" w:rsidR="00A73E43" w:rsidRDefault="00A73E43">
      <w:pPr>
        <w:rPr>
          <w:rFonts w:ascii="Arial" w:hAnsi="Arial" w:cs="Arial"/>
          <w:b/>
          <w:bCs/>
          <w:color w:val="0000FF"/>
          <w:sz w:val="26"/>
          <w:szCs w:val="26"/>
        </w:rPr>
      </w:pPr>
      <w:bookmarkStart w:id="32" w:name="_Toc314084417"/>
      <w:bookmarkStart w:id="33" w:name="_Toc449615355"/>
      <w:bookmarkStart w:id="34" w:name="_Toc2079424"/>
      <w:r>
        <w:br w:type="page"/>
      </w:r>
    </w:p>
    <w:p w14:paraId="2255AE87" w14:textId="1462933B" w:rsidR="00D24AFC" w:rsidRPr="00312833" w:rsidRDefault="00D24AFC" w:rsidP="00D24AFC">
      <w:pPr>
        <w:pStyle w:val="Heading3"/>
      </w:pPr>
      <w:bookmarkStart w:id="35" w:name="_Toc27759868"/>
      <w:r w:rsidRPr="00312833">
        <w:lastRenderedPageBreak/>
        <w:t xml:space="preserve">GL-08: </w:t>
      </w:r>
      <w:bookmarkEnd w:id="32"/>
      <w:bookmarkEnd w:id="33"/>
      <w:r w:rsidRPr="00312833">
        <w:t>Currency</w:t>
      </w:r>
      <w:bookmarkEnd w:id="34"/>
      <w:bookmarkEnd w:id="35"/>
    </w:p>
    <w:p w14:paraId="4C1540EB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 &gt;</w:t>
      </w:r>
      <w:r w:rsidRPr="00312833">
        <w:rPr>
          <w:rFonts w:ascii="Arial" w:hAnsi="Arial" w:cs="Arial"/>
        </w:rPr>
        <w:t xml:space="preserve"> </w:t>
      </w:r>
      <w:r w:rsidRPr="00312833">
        <w:rPr>
          <w:rFonts w:ascii="Arial" w:hAnsi="Arial" w:cs="Arial"/>
          <w:b/>
          <w:szCs w:val="22"/>
        </w:rPr>
        <w:t>Currencies &gt; Define</w:t>
      </w:r>
    </w:p>
    <w:p w14:paraId="666842F9" w14:textId="77777777" w:rsidR="00D24AFC" w:rsidRDefault="00D24AFC" w:rsidP="00D24AFC">
      <w:pPr>
        <w:spacing w:line="360" w:lineRule="auto"/>
        <w:rPr>
          <w:rFonts w:ascii="Arial" w:hAnsi="Arial" w:cs="Arial"/>
        </w:rPr>
      </w:pPr>
    </w:p>
    <w:p w14:paraId="3EC881F1" w14:textId="46790760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4343696" wp14:editId="121F17B9">
            <wp:extent cx="244475" cy="24447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Currencies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1A57DF7E" w14:textId="77777777" w:rsidTr="00057CBD">
        <w:tc>
          <w:tcPr>
            <w:tcW w:w="5040" w:type="dxa"/>
          </w:tcPr>
          <w:p w14:paraId="2D2DC7CE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5056E7BA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3104A5C2" w14:textId="01C09D26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26F3FA88" w14:textId="77777777" w:rsidTr="00057CBD">
        <w:tc>
          <w:tcPr>
            <w:tcW w:w="5040" w:type="dxa"/>
          </w:tcPr>
          <w:p w14:paraId="38259A59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59F1D4E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433EC11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8DEE947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AA839A3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04DA2A17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42B7EAF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4BE143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B1B7AC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842A9A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072E80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33AFF4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960E266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107A6315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408D6F5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CF49B1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EEFB12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6C6CFF0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2C80E77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83DA3E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FC62B5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CE3815B" w14:textId="77777777" w:rsidR="00A73E43" w:rsidRPr="00312833" w:rsidRDefault="00A73E43" w:rsidP="00D24AFC">
      <w:pPr>
        <w:spacing w:line="360" w:lineRule="auto"/>
        <w:rPr>
          <w:rFonts w:ascii="Arial" w:hAnsi="Arial" w:cs="Arial"/>
        </w:rPr>
      </w:pPr>
    </w:p>
    <w:p w14:paraId="48DE2EDC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Define </w:t>
      </w:r>
      <w:proofErr w:type="spellStart"/>
      <w:r w:rsidRPr="007430A9">
        <w:rPr>
          <w:rFonts w:ascii="Arial" w:hAnsi="Arial" w:cs="Arial"/>
          <w:szCs w:val="22"/>
        </w:rPr>
        <w:t>Crrency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mata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uang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apa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saja</w:t>
      </w:r>
      <w:proofErr w:type="spellEnd"/>
      <w:r w:rsidRPr="007430A9">
        <w:rPr>
          <w:rFonts w:ascii="Arial" w:hAnsi="Arial" w:cs="Arial"/>
          <w:szCs w:val="22"/>
        </w:rPr>
        <w:t xml:space="preserve">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dipakai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dalam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transaksi</w:t>
      </w:r>
      <w:proofErr w:type="spellEnd"/>
    </w:p>
    <w:p w14:paraId="0EB8970D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5A877B21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&lt;Currency&gt;</w:t>
      </w:r>
    </w:p>
    <w:tbl>
      <w:tblPr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33"/>
        <w:gridCol w:w="1800"/>
        <w:gridCol w:w="1980"/>
        <w:gridCol w:w="1440"/>
        <w:gridCol w:w="1137"/>
        <w:gridCol w:w="1260"/>
        <w:gridCol w:w="1260"/>
        <w:gridCol w:w="1530"/>
        <w:gridCol w:w="990"/>
        <w:gridCol w:w="990"/>
        <w:gridCol w:w="1080"/>
      </w:tblGrid>
      <w:tr w:rsidR="00D24AFC" w:rsidRPr="00312833" w14:paraId="2EE60828" w14:textId="77777777" w:rsidTr="00455A13">
        <w:tc>
          <w:tcPr>
            <w:tcW w:w="93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A8B7DAD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6123C5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A6392C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EC2984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Issuing Territory</w:t>
            </w:r>
          </w:p>
        </w:tc>
        <w:tc>
          <w:tcPr>
            <w:tcW w:w="11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1B9AC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Symbol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3CB3C1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Precision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C8DCC4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Extended Precision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CA0306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Minimum Accountable Unit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E2E362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Start Date Active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A39F726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End Date Active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CCB50C2" w14:textId="77777777" w:rsidR="00D24AFC" w:rsidRPr="00312833" w:rsidRDefault="00D24AFC" w:rsidP="00D24AFC">
            <w:pPr>
              <w:pStyle w:val="BodyText"/>
              <w:ind w:left="0"/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Enabled</w:t>
            </w:r>
          </w:p>
        </w:tc>
      </w:tr>
      <w:tr w:rsidR="00D24AFC" w:rsidRPr="00312833" w14:paraId="232AB68C" w14:textId="77777777" w:rsidTr="00455A13">
        <w:tc>
          <w:tcPr>
            <w:tcW w:w="93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9D3ACAA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IDR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93D032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Rupiah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9A6F138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Rupiah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480D021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Indonesia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CBD5335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2E1490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0D798FA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147F4C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643D3B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8DEA3B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5FC58F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Yes</w:t>
            </w:r>
          </w:p>
        </w:tc>
      </w:tr>
      <w:tr w:rsidR="00D24AFC" w:rsidRPr="00312833" w14:paraId="65AE4A0D" w14:textId="77777777" w:rsidTr="00455A13">
        <w:tc>
          <w:tcPr>
            <w:tcW w:w="93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8A9EA28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STAT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88DD71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Statistical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2A41AE2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Statistical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CA819FB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7F98FC5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C0D4D63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5E9A1E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B51DC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901A0C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40FE2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221C8F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Yes</w:t>
            </w:r>
          </w:p>
        </w:tc>
      </w:tr>
    </w:tbl>
    <w:p w14:paraId="5CCBD971" w14:textId="77777777" w:rsidR="00D24AFC" w:rsidRPr="00312833" w:rsidRDefault="00D24AFC" w:rsidP="00D24AFC">
      <w:pPr>
        <w:pStyle w:val="BodyText"/>
        <w:spacing w:after="60"/>
        <w:ind w:left="0"/>
        <w:rPr>
          <w:rFonts w:ascii="Arial" w:hAnsi="Arial" w:cs="Arial"/>
          <w:b/>
        </w:rPr>
      </w:pPr>
    </w:p>
    <w:p w14:paraId="1361B57F" w14:textId="77777777" w:rsidR="00D24AFC" w:rsidRPr="00312833" w:rsidRDefault="00D24AFC" w:rsidP="00D24AFC">
      <w:pPr>
        <w:pStyle w:val="Heading6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 &gt;</w:t>
      </w:r>
      <w:r w:rsidRPr="00312833">
        <w:rPr>
          <w:rFonts w:ascii="Arial" w:hAnsi="Arial" w:cs="Arial"/>
        </w:rPr>
        <w:t xml:space="preserve"> </w:t>
      </w:r>
      <w:r w:rsidRPr="00312833">
        <w:rPr>
          <w:rFonts w:ascii="Arial" w:hAnsi="Arial" w:cs="Arial"/>
          <w:b/>
          <w:szCs w:val="22"/>
        </w:rPr>
        <w:t>Currencies &gt; Rates &gt; Types</w:t>
      </w:r>
    </w:p>
    <w:p w14:paraId="267C7CC4" w14:textId="77777777" w:rsidR="00D24AFC" w:rsidRPr="00312833" w:rsidRDefault="00D24AFC" w:rsidP="00D24AFC">
      <w:pPr>
        <w:rPr>
          <w:rFonts w:ascii="Arial" w:hAnsi="Arial" w:cs="Arial"/>
        </w:rPr>
      </w:pPr>
    </w:p>
    <w:p w14:paraId="10CB2474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&lt;Conversion Rate Types&gt;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335"/>
        <w:gridCol w:w="7100"/>
      </w:tblGrid>
      <w:tr w:rsidR="00D24AFC" w:rsidRPr="00312833" w14:paraId="497AE49D" w14:textId="77777777" w:rsidTr="00D24AFC">
        <w:trPr>
          <w:trHeight w:val="247"/>
          <w:tblHeader/>
        </w:trPr>
        <w:tc>
          <w:tcPr>
            <w:tcW w:w="2335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C4220EC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en-AU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en-AU"/>
              </w:rPr>
              <w:t>Rate Type</w:t>
            </w:r>
          </w:p>
        </w:tc>
        <w:tc>
          <w:tcPr>
            <w:tcW w:w="71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6FF5F31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en-AU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en-AU"/>
              </w:rPr>
              <w:t>Description</w:t>
            </w:r>
          </w:p>
        </w:tc>
      </w:tr>
      <w:tr w:rsidR="00D24AFC" w:rsidRPr="00312833" w14:paraId="64809D05" w14:textId="77777777" w:rsidTr="00D24AFC">
        <w:trPr>
          <w:trHeight w:val="247"/>
        </w:trPr>
        <w:tc>
          <w:tcPr>
            <w:tcW w:w="2335" w:type="dxa"/>
            <w:tcBorders>
              <w:top w:val="single" w:sz="4" w:space="0" w:color="auto"/>
            </w:tcBorders>
          </w:tcPr>
          <w:p w14:paraId="0AA1243E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Corporate</w:t>
            </w:r>
          </w:p>
        </w:tc>
        <w:tc>
          <w:tcPr>
            <w:tcW w:w="7100" w:type="dxa"/>
            <w:tcBorders>
              <w:top w:val="single" w:sz="4" w:space="0" w:color="auto"/>
            </w:tcBorders>
          </w:tcPr>
          <w:p w14:paraId="62F823C1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proofErr w:type="spellStart"/>
            <w:r w:rsidRPr="00312833">
              <w:rPr>
                <w:rFonts w:ascii="Arial" w:hAnsi="Arial" w:cs="Arial"/>
                <w:sz w:val="20"/>
              </w:rPr>
              <w:t>Kurs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yang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digunakan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transaksi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312833">
              <w:rPr>
                <w:rFonts w:ascii="Arial" w:hAnsi="Arial" w:cs="Arial"/>
                <w:sz w:val="20"/>
              </w:rPr>
              <w:t>operasional</w:t>
            </w:r>
            <w:proofErr w:type="spellEnd"/>
            <w:r w:rsidRPr="00312833">
              <w:rPr>
                <w:rFonts w:ascii="Arial" w:hAnsi="Arial" w:cs="Arial"/>
                <w:sz w:val="20"/>
              </w:rPr>
              <w:t xml:space="preserve"> corporate</w:t>
            </w:r>
          </w:p>
        </w:tc>
      </w:tr>
      <w:tr w:rsidR="00D24AFC" w:rsidRPr="00312833" w14:paraId="1F006327" w14:textId="77777777" w:rsidTr="00D24AFC">
        <w:trPr>
          <w:trHeight w:val="247"/>
        </w:trPr>
        <w:tc>
          <w:tcPr>
            <w:tcW w:w="2335" w:type="dxa"/>
          </w:tcPr>
          <w:p w14:paraId="3514B6F6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EMU Fixed</w:t>
            </w:r>
          </w:p>
        </w:tc>
        <w:tc>
          <w:tcPr>
            <w:tcW w:w="7100" w:type="dxa"/>
          </w:tcPr>
          <w:p w14:paraId="76BBD5A7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EMU Fixed Rate</w:t>
            </w:r>
          </w:p>
        </w:tc>
      </w:tr>
      <w:tr w:rsidR="00D24AFC" w:rsidRPr="00312833" w14:paraId="035ABE56" w14:textId="77777777" w:rsidTr="00D24AFC">
        <w:trPr>
          <w:trHeight w:val="247"/>
        </w:trPr>
        <w:tc>
          <w:tcPr>
            <w:tcW w:w="2335" w:type="dxa"/>
          </w:tcPr>
          <w:p w14:paraId="6CE88FD4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Spot</w:t>
            </w:r>
          </w:p>
        </w:tc>
        <w:tc>
          <w:tcPr>
            <w:tcW w:w="7100" w:type="dxa"/>
          </w:tcPr>
          <w:p w14:paraId="30E2AEDA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Spot Exchange Rate</w:t>
            </w:r>
          </w:p>
        </w:tc>
      </w:tr>
      <w:tr w:rsidR="00D24AFC" w:rsidRPr="00312833" w14:paraId="6E9AB3B2" w14:textId="77777777" w:rsidTr="00D24AFC">
        <w:trPr>
          <w:trHeight w:val="247"/>
        </w:trPr>
        <w:tc>
          <w:tcPr>
            <w:tcW w:w="2335" w:type="dxa"/>
          </w:tcPr>
          <w:p w14:paraId="4B449440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User</w:t>
            </w:r>
          </w:p>
        </w:tc>
        <w:tc>
          <w:tcPr>
            <w:tcW w:w="7100" w:type="dxa"/>
          </w:tcPr>
          <w:p w14:paraId="20F83F22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User Specified Rate</w:t>
            </w:r>
          </w:p>
        </w:tc>
      </w:tr>
    </w:tbl>
    <w:p w14:paraId="7EDBE8B8" w14:textId="2CF8B3D6" w:rsidR="00D24AFC" w:rsidRDefault="00D24AFC">
      <w:pPr>
        <w:rPr>
          <w:rFonts w:ascii="Arial" w:hAnsi="Arial" w:cs="Arial"/>
        </w:rPr>
      </w:pPr>
    </w:p>
    <w:p w14:paraId="7467384B" w14:textId="77777777" w:rsidR="00D24AFC" w:rsidRPr="00312833" w:rsidRDefault="00D24AFC" w:rsidP="00D24AFC">
      <w:pPr>
        <w:pStyle w:val="Heading3"/>
      </w:pPr>
      <w:bookmarkStart w:id="36" w:name="_Toc2079425"/>
      <w:bookmarkStart w:id="37" w:name="_Toc27759869"/>
      <w:bookmarkStart w:id="38" w:name="_Toc449615356"/>
      <w:r w:rsidRPr="0014712D">
        <w:rPr>
          <w:lang w:val="id-ID"/>
        </w:rPr>
        <w:lastRenderedPageBreak/>
        <w:t>GL</w:t>
      </w:r>
      <w:r w:rsidRPr="0014712D">
        <w:t>-09: Legal Entity</w:t>
      </w:r>
      <w:bookmarkEnd w:id="36"/>
      <w:bookmarkEnd w:id="37"/>
    </w:p>
    <w:p w14:paraId="36E782CB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proofErr w:type="gramStart"/>
      <w:r w:rsidRPr="00312833">
        <w:rPr>
          <w:rFonts w:ascii="Arial" w:hAnsi="Arial" w:cs="Arial"/>
          <w:b/>
          <w:szCs w:val="22"/>
        </w:rPr>
        <w:t>Responsibility :</w:t>
      </w:r>
      <w:proofErr w:type="gramEnd"/>
      <w:r w:rsidRPr="00312833">
        <w:rPr>
          <w:rFonts w:ascii="Arial" w:hAnsi="Arial" w:cs="Arial"/>
          <w:b/>
          <w:szCs w:val="22"/>
        </w:rPr>
        <w:t xml:space="preserve"> Legal Entity Manager</w:t>
      </w:r>
    </w:p>
    <w:p w14:paraId="6A916ECD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Legal Entity Configurator &gt; Setup &gt; Jurisdiction</w:t>
      </w:r>
    </w:p>
    <w:p w14:paraId="68548C22" w14:textId="77777777" w:rsidR="00D24AFC" w:rsidRDefault="00D24AFC" w:rsidP="00D24AFC">
      <w:pPr>
        <w:spacing w:line="360" w:lineRule="auto"/>
        <w:rPr>
          <w:rFonts w:ascii="Arial" w:hAnsi="Arial" w:cs="Arial"/>
        </w:rPr>
      </w:pPr>
    </w:p>
    <w:p w14:paraId="52BAB9CB" w14:textId="36A60652" w:rsidR="00A73E43" w:rsidRPr="00B149C1" w:rsidRDefault="00BB35D9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>
        <w:rPr>
          <w:noProof/>
          <w:lang w:val="id-ID" w:eastAsia="id-ID"/>
        </w:rPr>
        <mc:AlternateContent>
          <mc:Choice Requires="wpc">
            <w:drawing>
              <wp:inline distT="0" distB="0" distL="0" distR="0" wp14:anchorId="73C2F5F5" wp14:editId="1962A554">
                <wp:extent cx="297180" cy="243205"/>
                <wp:effectExtent l="0" t="0" r="26670" b="23495"/>
                <wp:docPr id="33" name="Canvas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ED2C9" w14:textId="77777777" w:rsidR="0017617D" w:rsidRDefault="0017617D" w:rsidP="00BB35D9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384F6F" w14:textId="77777777" w:rsidR="0017617D" w:rsidRDefault="0017617D" w:rsidP="00BB35D9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C2F5F5" id="Canvas 33" o:spid="_x0000_s1026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">
                <v:shape id="_x0000_s1027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28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" filled="f" strokeweight=".8pt"/>
                <v:rect id="Rectangle 16" o:spid="_x0000_s1029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21wQAAANoAAAAPAAAAZHJzL2Rvd25yZXYueG1sRI/NasMw&#10;EITvhb6D2EJutVwT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BCQDbXBAAAA2gAAAA8AAAAA&#10;AAAAAAAAAAAABwIAAGRycy9kb3ducmV2LnhtbFBLBQYAAAAAAwADALcAAAD1AgAAAAA=&#10;" filled="f" stroked="f">
                  <v:textbox style="mso-fit-shape-to-text:t" inset="0,0,0,0">
                    <w:txbxContent>
                      <w:p w14:paraId="27CED2C9" w14:textId="77777777" w:rsidR="0017617D" w:rsidRDefault="0017617D" w:rsidP="00BB35D9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30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<v:textbox style="mso-fit-shape-to-text:t" inset="0,0,0,0">
                    <w:txbxContent>
                      <w:p w14:paraId="77384F6F" w14:textId="77777777" w:rsidR="0017617D" w:rsidRDefault="0017617D" w:rsidP="00BB35D9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A73E43"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Legal Configurator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3225D56F" w14:textId="77777777" w:rsidTr="00057CBD">
        <w:tc>
          <w:tcPr>
            <w:tcW w:w="5040" w:type="dxa"/>
          </w:tcPr>
          <w:p w14:paraId="60768838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3E54C6A1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5554D2BF" w14:textId="615623EF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01A175B8" w14:textId="77777777" w:rsidTr="00057CBD">
        <w:tc>
          <w:tcPr>
            <w:tcW w:w="5040" w:type="dxa"/>
          </w:tcPr>
          <w:p w14:paraId="7079DA50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DB92AD9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3AD7D02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A2DCBF7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9F69E72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73892CB4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452946F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B94D8F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78541DA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E03343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BF5F41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5A1403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6284FC6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67C92DED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7084E40F" w14:textId="39E32D0C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52DF83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F98AEC0" w14:textId="5AC1B7C6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707" w:type="dxa"/>
            <w:shd w:val="clear" w:color="auto" w:fill="auto"/>
          </w:tcPr>
          <w:p w14:paraId="5F74C1E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D3ED58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E92F231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661FA3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DDDD82B" w14:textId="77777777" w:rsidR="00A73E43" w:rsidRPr="00312833" w:rsidRDefault="00A73E43" w:rsidP="00D24AFC">
      <w:pPr>
        <w:spacing w:line="360" w:lineRule="auto"/>
        <w:rPr>
          <w:rFonts w:ascii="Arial" w:hAnsi="Arial" w:cs="Arial"/>
        </w:rPr>
      </w:pPr>
    </w:p>
    <w:p w14:paraId="0E90D024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  <w:r w:rsidRPr="00312833">
        <w:rPr>
          <w:rFonts w:ascii="Arial" w:hAnsi="Arial" w:cs="Arial"/>
          <w:b/>
        </w:rPr>
        <w:t>Description:</w:t>
      </w:r>
      <w:r w:rsidRPr="00312833">
        <w:rPr>
          <w:rFonts w:ascii="Arial" w:hAnsi="Arial" w:cs="Arial"/>
        </w:rPr>
        <w:t xml:space="preserve"> Define Legal Entity </w:t>
      </w:r>
      <w:proofErr w:type="spellStart"/>
      <w:r w:rsidRPr="00312833">
        <w:rPr>
          <w:rFonts w:ascii="Arial" w:hAnsi="Arial" w:cs="Arial"/>
        </w:rPr>
        <w:t>digunakan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untuk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mendaftarkan</w:t>
      </w:r>
      <w:proofErr w:type="spellEnd"/>
      <w:r w:rsidRPr="00312833">
        <w:rPr>
          <w:rFonts w:ascii="Arial" w:hAnsi="Arial" w:cs="Arial"/>
        </w:rPr>
        <w:t xml:space="preserve"> Legal Entity yang </w:t>
      </w:r>
      <w:proofErr w:type="spellStart"/>
      <w:r w:rsidRPr="00312833">
        <w:rPr>
          <w:rFonts w:ascii="Arial" w:hAnsi="Arial" w:cs="Arial"/>
        </w:rPr>
        <w:t>akan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digunakan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sesuai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dengan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kebutuhan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perusahaan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termasuk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alamat</w:t>
      </w:r>
      <w:proofErr w:type="spellEnd"/>
      <w:r w:rsidRPr="00312833">
        <w:rPr>
          <w:rFonts w:ascii="Arial" w:hAnsi="Arial" w:cs="Arial"/>
        </w:rPr>
        <w:t xml:space="preserve"> </w:t>
      </w:r>
      <w:proofErr w:type="spellStart"/>
      <w:r w:rsidRPr="00312833">
        <w:rPr>
          <w:rFonts w:ascii="Arial" w:hAnsi="Arial" w:cs="Arial"/>
        </w:rPr>
        <w:t>dan</w:t>
      </w:r>
      <w:proofErr w:type="spellEnd"/>
      <w:r w:rsidRPr="00312833">
        <w:rPr>
          <w:rFonts w:ascii="Arial" w:hAnsi="Arial" w:cs="Arial"/>
        </w:rPr>
        <w:t xml:space="preserve"> NPWP.</w:t>
      </w:r>
    </w:p>
    <w:p w14:paraId="648DBC1C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2C765F81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14712D">
        <w:rPr>
          <w:rFonts w:ascii="Arial" w:hAnsi="Arial" w:cs="Arial"/>
          <w:b/>
        </w:rPr>
        <w:t>(T) Jurisdiction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21"/>
        <w:gridCol w:w="4693"/>
      </w:tblGrid>
      <w:tr w:rsidR="00D24AFC" w:rsidRPr="00312833" w14:paraId="6B0F7F0B" w14:textId="77777777" w:rsidTr="00540725">
        <w:trPr>
          <w:cantSplit/>
          <w:trHeight w:val="231"/>
        </w:trPr>
        <w:tc>
          <w:tcPr>
            <w:tcW w:w="2700" w:type="dxa"/>
            <w:shd w:val="pct10" w:color="auto" w:fill="auto"/>
            <w:vAlign w:val="center"/>
          </w:tcPr>
          <w:p w14:paraId="543AAFD4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Legislative Category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6A783B4B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21879FF0" w14:textId="26BC0E18" w:rsidR="00D24AFC" w:rsidRPr="00312833" w:rsidRDefault="0050598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505985">
              <w:rPr>
                <w:rStyle w:val="x210"/>
                <w:rFonts w:ascii="Arial" w:hAnsi="Arial" w:cs="Arial"/>
              </w:rPr>
              <w:t>Transaction Tax</w:t>
            </w:r>
            <w:r w:rsidRPr="00505985">
              <w:rPr>
                <w:rStyle w:val="x210"/>
                <w:rFonts w:ascii="Arial" w:hAnsi="Arial" w:cs="Arial"/>
              </w:rPr>
              <w:tab/>
            </w:r>
            <w:r w:rsidR="00D24AFC" w:rsidRPr="00312833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D24AFC" w:rsidRPr="00312833" w14:paraId="159C3DE1" w14:textId="77777777" w:rsidTr="00540725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4C89C66D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Territory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5C8E202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53739EB4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312833">
              <w:rPr>
                <w:rStyle w:val="x210"/>
                <w:rFonts w:ascii="Arial" w:hAnsi="Arial" w:cs="Arial"/>
              </w:rPr>
              <w:t>Indonesia</w:t>
            </w:r>
          </w:p>
        </w:tc>
      </w:tr>
      <w:tr w:rsidR="00D24AFC" w:rsidRPr="00312833" w14:paraId="07B9EDBF" w14:textId="77777777" w:rsidTr="00540725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25FE9617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32D0B06C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0B0CDE54" w14:textId="1BBB4785" w:rsidR="00D24AFC" w:rsidRPr="00312833" w:rsidRDefault="0050598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505985">
              <w:rPr>
                <w:rFonts w:ascii="Arial" w:hAnsi="Arial" w:cs="Arial"/>
                <w:sz w:val="20"/>
              </w:rPr>
              <w:t>DNN_JURISDICTION</w:t>
            </w:r>
            <w:r w:rsidRPr="00505985">
              <w:rPr>
                <w:rFonts w:ascii="Arial" w:hAnsi="Arial" w:cs="Arial"/>
                <w:sz w:val="20"/>
              </w:rPr>
              <w:tab/>
            </w:r>
          </w:p>
        </w:tc>
      </w:tr>
      <w:tr w:rsidR="00D24AFC" w:rsidRPr="00312833" w14:paraId="469748FF" w14:textId="77777777" w:rsidTr="00540725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02E278D4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Identifying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45421895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13B5F57C" w14:textId="5CCA1E87" w:rsidR="00D24AFC" w:rsidRPr="00505985" w:rsidRDefault="0050598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505985">
              <w:rPr>
                <w:rFonts w:ascii="Arial" w:hAnsi="Arial" w:cs="Arial"/>
                <w:sz w:val="20"/>
              </w:rPr>
              <w:t>N/A</w:t>
            </w:r>
          </w:p>
        </w:tc>
      </w:tr>
      <w:tr w:rsidR="00D24AFC" w:rsidRPr="00312833" w14:paraId="75C65B83" w14:textId="77777777" w:rsidTr="00540725">
        <w:trPr>
          <w:cantSplit/>
          <w:trHeight w:val="156"/>
        </w:trPr>
        <w:tc>
          <w:tcPr>
            <w:tcW w:w="2700" w:type="dxa"/>
            <w:shd w:val="pct10" w:color="auto" w:fill="auto"/>
            <w:vAlign w:val="center"/>
          </w:tcPr>
          <w:p w14:paraId="34D84C42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Effective From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68F24FD9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32EE29CD" w14:textId="3DFE0F8A" w:rsidR="00D24AFC" w:rsidRPr="00312833" w:rsidRDefault="0054072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540725">
              <w:rPr>
                <w:rFonts w:ascii="Arial" w:hAnsi="Arial" w:cs="Arial"/>
                <w:sz w:val="20"/>
              </w:rPr>
              <w:t>01-Jan-2000</w:t>
            </w:r>
          </w:p>
        </w:tc>
      </w:tr>
      <w:tr w:rsidR="00D24AFC" w:rsidRPr="00312833" w14:paraId="068B3302" w14:textId="77777777" w:rsidTr="00540725">
        <w:trPr>
          <w:cantSplit/>
          <w:trHeight w:val="246"/>
        </w:trPr>
        <w:tc>
          <w:tcPr>
            <w:tcW w:w="2700" w:type="dxa"/>
            <w:shd w:val="pct10" w:color="auto" w:fill="auto"/>
            <w:vAlign w:val="center"/>
          </w:tcPr>
          <w:p w14:paraId="55B199B7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Legal Entity Registration Code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1962D554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7F9EB4CE" w14:textId="60E16AD8" w:rsidR="00D24AFC" w:rsidRPr="00312833" w:rsidRDefault="0042481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:rsidR="00D24AFC" w:rsidRPr="00312833" w14:paraId="4F175719" w14:textId="77777777" w:rsidTr="00540725">
        <w:trPr>
          <w:cantSplit/>
          <w:trHeight w:val="156"/>
        </w:trPr>
        <w:tc>
          <w:tcPr>
            <w:tcW w:w="2700" w:type="dxa"/>
            <w:shd w:val="pct10" w:color="auto" w:fill="auto"/>
            <w:vAlign w:val="center"/>
          </w:tcPr>
          <w:p w14:paraId="2530840F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Establishment Registration Code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5146ECF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28FEB94C" w14:textId="52BFFCE3" w:rsidR="00D24AFC" w:rsidRPr="00312833" w:rsidRDefault="00657AB7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:rsidR="00D24AFC" w:rsidRPr="00312833" w14:paraId="7E11F1E6" w14:textId="77777777" w:rsidTr="00540725">
        <w:trPr>
          <w:cantSplit/>
          <w:trHeight w:val="183"/>
        </w:trPr>
        <w:tc>
          <w:tcPr>
            <w:tcW w:w="2700" w:type="dxa"/>
            <w:shd w:val="pct10" w:color="auto" w:fill="auto"/>
            <w:vAlign w:val="center"/>
          </w:tcPr>
          <w:p w14:paraId="4D7546A7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Display on Create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27245614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3806F5D6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1179F89F" w14:textId="77777777" w:rsidR="00D24AFC" w:rsidRDefault="00D24AFC" w:rsidP="00D24AFC">
      <w:pPr>
        <w:rPr>
          <w:rFonts w:ascii="Arial" w:hAnsi="Arial" w:cs="Arial"/>
        </w:rPr>
      </w:pPr>
    </w:p>
    <w:p w14:paraId="50BAED71" w14:textId="77777777" w:rsidR="004923C0" w:rsidRDefault="004923C0" w:rsidP="00D24AFC">
      <w:pPr>
        <w:rPr>
          <w:rFonts w:ascii="Arial" w:hAnsi="Arial" w:cs="Arial"/>
        </w:rPr>
      </w:pPr>
    </w:p>
    <w:p w14:paraId="3FDECE7F" w14:textId="77777777" w:rsidR="004923C0" w:rsidRDefault="004923C0" w:rsidP="00D24AFC">
      <w:pPr>
        <w:rPr>
          <w:rFonts w:ascii="Arial" w:hAnsi="Arial" w:cs="Arial"/>
        </w:rPr>
      </w:pPr>
    </w:p>
    <w:p w14:paraId="61A7B7CE" w14:textId="77777777" w:rsidR="004923C0" w:rsidRPr="00312833" w:rsidRDefault="004923C0" w:rsidP="00D24AFC">
      <w:pPr>
        <w:rPr>
          <w:rFonts w:ascii="Arial" w:hAnsi="Arial" w:cs="Arial"/>
        </w:rPr>
      </w:pP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21"/>
        <w:gridCol w:w="4693"/>
      </w:tblGrid>
      <w:tr w:rsidR="00D24AFC" w:rsidRPr="00312833" w14:paraId="77A04581" w14:textId="77777777" w:rsidTr="00D24AFC">
        <w:trPr>
          <w:cantSplit/>
          <w:trHeight w:val="231"/>
        </w:trPr>
        <w:tc>
          <w:tcPr>
            <w:tcW w:w="2700" w:type="dxa"/>
            <w:shd w:val="pct10" w:color="auto" w:fill="auto"/>
            <w:vAlign w:val="center"/>
          </w:tcPr>
          <w:p w14:paraId="0F43AD2D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lastRenderedPageBreak/>
              <w:t>Legislative Category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325760C7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5D288C6E" w14:textId="11C91758" w:rsidR="00D24AFC" w:rsidRPr="00312833" w:rsidRDefault="00502883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502883">
              <w:rPr>
                <w:rStyle w:val="x210"/>
                <w:rFonts w:ascii="Arial" w:hAnsi="Arial" w:cs="Arial"/>
              </w:rPr>
              <w:t>Income Tax</w:t>
            </w:r>
          </w:p>
        </w:tc>
      </w:tr>
      <w:tr w:rsidR="00D24AFC" w:rsidRPr="00312833" w14:paraId="53CA1DFF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5A975521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Territory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7AA9C926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5E96A1CD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312833">
              <w:rPr>
                <w:rStyle w:val="x210"/>
                <w:rFonts w:ascii="Arial" w:hAnsi="Arial" w:cs="Arial"/>
              </w:rPr>
              <w:t>Indonesia</w:t>
            </w:r>
          </w:p>
        </w:tc>
      </w:tr>
      <w:tr w:rsidR="00D24AFC" w:rsidRPr="00312833" w14:paraId="7998E355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0BEDA864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3761B54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3A736FE8" w14:textId="65E9E1E8" w:rsidR="00D24AFC" w:rsidRPr="00312833" w:rsidRDefault="00502883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NPWP</w:t>
            </w:r>
          </w:p>
        </w:tc>
      </w:tr>
      <w:tr w:rsidR="00D24AFC" w:rsidRPr="00312833" w14:paraId="238989D7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79561BB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Identifying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7772A57A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044343B8" w14:textId="718BFEEE" w:rsidR="00D24AFC" w:rsidRPr="00742252" w:rsidRDefault="00742252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742252">
              <w:rPr>
                <w:rFonts w:ascii="Arial" w:hAnsi="Arial" w:cs="Arial"/>
                <w:sz w:val="20"/>
              </w:rPr>
              <w:t>Yes</w:t>
            </w:r>
          </w:p>
        </w:tc>
      </w:tr>
      <w:tr w:rsidR="00D24AFC" w:rsidRPr="00312833" w14:paraId="49E1E093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6E79C615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</w:rPr>
            </w:pPr>
            <w:r w:rsidRPr="00312833">
              <w:rPr>
                <w:rStyle w:val="x811"/>
                <w:rFonts w:ascii="Arial" w:hAnsi="Arial" w:cs="Arial"/>
              </w:rPr>
              <w:t>Tax Regime Code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50B110AF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33D9E98F" w14:textId="29FB9092" w:rsidR="00D24AFC" w:rsidRPr="00312833" w:rsidRDefault="00F06C81" w:rsidP="00D24AFC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b w:val="0"/>
              </w:rPr>
            </w:pPr>
            <w:r>
              <w:rPr>
                <w:rStyle w:val="x210"/>
                <w:rFonts w:ascii="Arial" w:hAnsi="Arial" w:cs="Arial"/>
              </w:rPr>
              <w:t>N/A</w:t>
            </w:r>
          </w:p>
        </w:tc>
      </w:tr>
      <w:tr w:rsidR="00D24AFC" w:rsidRPr="00312833" w14:paraId="0DE88436" w14:textId="77777777" w:rsidTr="00D24AFC">
        <w:trPr>
          <w:cantSplit/>
          <w:trHeight w:val="156"/>
        </w:trPr>
        <w:tc>
          <w:tcPr>
            <w:tcW w:w="2700" w:type="dxa"/>
            <w:shd w:val="pct10" w:color="auto" w:fill="auto"/>
            <w:vAlign w:val="center"/>
          </w:tcPr>
          <w:p w14:paraId="79714822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Effective From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09E92D4D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517B9AA5" w14:textId="6578392C" w:rsidR="00D24AFC" w:rsidRPr="00312833" w:rsidRDefault="00945028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01-JAN-1900</w:t>
            </w:r>
          </w:p>
        </w:tc>
      </w:tr>
      <w:tr w:rsidR="00D24AFC" w:rsidRPr="00312833" w14:paraId="5ACB543B" w14:textId="77777777" w:rsidTr="00D24AFC">
        <w:trPr>
          <w:cantSplit/>
          <w:trHeight w:val="246"/>
        </w:trPr>
        <w:tc>
          <w:tcPr>
            <w:tcW w:w="2700" w:type="dxa"/>
            <w:shd w:val="pct10" w:color="auto" w:fill="auto"/>
            <w:vAlign w:val="center"/>
          </w:tcPr>
          <w:p w14:paraId="2C24BE0C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Legal Entity Registration Code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189B8F34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22D18440" w14:textId="04C5ADE0" w:rsidR="00D24AFC" w:rsidRPr="00312833" w:rsidRDefault="00945028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NPWP(Indonesia – </w:t>
            </w:r>
            <w:proofErr w:type="spellStart"/>
            <w:r>
              <w:rPr>
                <w:rFonts w:ascii="Arial" w:hAnsi="Arial" w:cs="Arial"/>
                <w:sz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Pokok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Wajib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Pajak</w:t>
            </w:r>
            <w:proofErr w:type="spellEnd"/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D24AFC" w:rsidRPr="00312833" w14:paraId="1910CD74" w14:textId="77777777" w:rsidTr="00D24AFC">
        <w:trPr>
          <w:cantSplit/>
          <w:trHeight w:val="156"/>
        </w:trPr>
        <w:tc>
          <w:tcPr>
            <w:tcW w:w="2700" w:type="dxa"/>
            <w:shd w:val="pct10" w:color="auto" w:fill="auto"/>
            <w:vAlign w:val="center"/>
          </w:tcPr>
          <w:p w14:paraId="456B3220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Establishment Registration Code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3C6ED589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0302AF6E" w14:textId="500BF573" w:rsidR="00D24AFC" w:rsidRPr="00312833" w:rsidRDefault="00945028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NPWP(Indonesia – </w:t>
            </w:r>
            <w:proofErr w:type="spellStart"/>
            <w:r>
              <w:rPr>
                <w:rFonts w:ascii="Arial" w:hAnsi="Arial" w:cs="Arial"/>
                <w:sz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Pokok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Wajib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Pajak</w:t>
            </w:r>
            <w:proofErr w:type="spellEnd"/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D24AFC" w:rsidRPr="00312833" w14:paraId="680AC3F6" w14:textId="77777777" w:rsidTr="00D24AFC">
        <w:trPr>
          <w:cantSplit/>
          <w:trHeight w:val="65"/>
        </w:trPr>
        <w:tc>
          <w:tcPr>
            <w:tcW w:w="2700" w:type="dxa"/>
            <w:shd w:val="pct10" w:color="auto" w:fill="auto"/>
            <w:vAlign w:val="center"/>
          </w:tcPr>
          <w:p w14:paraId="34A6A15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Display on Create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7788CBBD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55FD0DE4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000C8FEF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0948ED3A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4DC176A7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(T) Addresses</w:t>
      </w:r>
      <w:r w:rsidRPr="00312833">
        <w:rPr>
          <w:rFonts w:ascii="Arial" w:hAnsi="Arial" w:cs="Arial"/>
          <w:b/>
        </w:rPr>
        <w:tab/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21"/>
        <w:gridCol w:w="4693"/>
      </w:tblGrid>
      <w:tr w:rsidR="00D24AFC" w:rsidRPr="00312833" w14:paraId="2DA09E3A" w14:textId="77777777" w:rsidTr="00D24AFC">
        <w:trPr>
          <w:cantSplit/>
          <w:trHeight w:val="288"/>
        </w:trPr>
        <w:tc>
          <w:tcPr>
            <w:tcW w:w="2700" w:type="dxa"/>
            <w:shd w:val="pct10" w:color="auto" w:fill="auto"/>
            <w:vAlign w:val="center"/>
          </w:tcPr>
          <w:p w14:paraId="11F1CCEF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044FA9F8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7F384AF5" w14:textId="4EAB54DE" w:rsidR="00D24AFC" w:rsidRPr="00312833" w:rsidRDefault="00AB36A8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AB36A8">
              <w:rPr>
                <w:rStyle w:val="x210"/>
                <w:rFonts w:ascii="Arial" w:hAnsi="Arial" w:cs="Arial"/>
              </w:rPr>
              <w:t>DNN - HOQ</w:t>
            </w:r>
            <w:r w:rsidRPr="00AB36A8">
              <w:rPr>
                <w:rStyle w:val="x210"/>
                <w:rFonts w:ascii="Arial" w:hAnsi="Arial" w:cs="Arial"/>
              </w:rPr>
              <w:tab/>
            </w:r>
          </w:p>
        </w:tc>
      </w:tr>
      <w:tr w:rsidR="00D24AFC" w:rsidRPr="00312833" w14:paraId="79E6B42B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05E2EF6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Address Format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6E076EE7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2E367301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210"/>
                <w:rFonts w:ascii="Arial" w:hAnsi="Arial" w:cs="Arial"/>
              </w:rPr>
              <w:t>Indonesia</w:t>
            </w:r>
          </w:p>
        </w:tc>
      </w:tr>
      <w:tr w:rsidR="00D24AFC" w:rsidRPr="00312833" w14:paraId="4CCD2C6D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229AC86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Address Line 1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2707487A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5D742C1D" w14:textId="27E3C30C" w:rsidR="00D24AFC" w:rsidRPr="00312833" w:rsidRDefault="00DC01EC" w:rsidP="00D24AFC">
            <w:pPr>
              <w:pStyle w:val="TableText"/>
              <w:spacing w:before="60"/>
              <w:ind w:left="144"/>
              <w:rPr>
                <w:rFonts w:ascii="Arial" w:hAnsi="Arial" w:cs="Arial"/>
                <w:color w:val="3C3C3C"/>
                <w:sz w:val="20"/>
              </w:rPr>
            </w:pPr>
            <w:r w:rsidRPr="00DC01EC">
              <w:rPr>
                <w:rFonts w:ascii="Arial" w:hAnsi="Arial" w:cs="Arial"/>
                <w:color w:val="3C3C3C"/>
                <w:sz w:val="20"/>
              </w:rPr>
              <w:t>HOQ - JL. PULOLENTUT NO.15 KAWASAN INDUSTRI PULOGADUNG KEL. RAWA TERATE KEC. CAKUNG, JAKARTA TIMUR</w:t>
            </w:r>
          </w:p>
        </w:tc>
      </w:tr>
      <w:tr w:rsidR="00D24AFC" w:rsidRPr="00312833" w14:paraId="312CCB5A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762E2DE8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Address Line 2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64A41517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05C9FE48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</w:p>
        </w:tc>
      </w:tr>
      <w:tr w:rsidR="00D24AFC" w:rsidRPr="00312833" w14:paraId="688CDB09" w14:textId="77777777" w:rsidTr="00D24AFC">
        <w:trPr>
          <w:cantSplit/>
          <w:trHeight w:val="246"/>
        </w:trPr>
        <w:tc>
          <w:tcPr>
            <w:tcW w:w="2700" w:type="dxa"/>
            <w:shd w:val="pct10" w:color="auto" w:fill="auto"/>
            <w:vAlign w:val="center"/>
          </w:tcPr>
          <w:p w14:paraId="1E820235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Town or City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7C9B5BC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6F1DE2A6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18E7D9CD" w14:textId="77777777" w:rsidTr="00D24AFC">
        <w:trPr>
          <w:cantSplit/>
          <w:trHeight w:val="156"/>
        </w:trPr>
        <w:tc>
          <w:tcPr>
            <w:tcW w:w="2700" w:type="dxa"/>
            <w:shd w:val="pct10" w:color="auto" w:fill="auto"/>
            <w:vAlign w:val="center"/>
          </w:tcPr>
          <w:p w14:paraId="7EBBD549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Country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06F25CBD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1ADC8505" w14:textId="29748AD8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I</w:t>
            </w:r>
            <w:r w:rsidR="00DC01EC">
              <w:rPr>
                <w:rFonts w:ascii="Arial" w:hAnsi="Arial" w:cs="Arial"/>
                <w:sz w:val="20"/>
              </w:rPr>
              <w:t>D</w:t>
            </w:r>
          </w:p>
        </w:tc>
      </w:tr>
      <w:tr w:rsidR="00D24AFC" w:rsidRPr="00312833" w14:paraId="5AB72FD4" w14:textId="77777777" w:rsidTr="00D24AFC">
        <w:trPr>
          <w:cantSplit/>
          <w:trHeight w:val="336"/>
        </w:trPr>
        <w:tc>
          <w:tcPr>
            <w:tcW w:w="2700" w:type="dxa"/>
            <w:shd w:val="pct10" w:color="auto" w:fill="auto"/>
            <w:vAlign w:val="center"/>
          </w:tcPr>
          <w:p w14:paraId="119B3DCE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Postal Code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0B9EC16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646D9342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40B2C496" w14:textId="77777777" w:rsidR="00D24AFC" w:rsidRPr="00312833" w:rsidRDefault="00D24AFC" w:rsidP="00D24AFC">
      <w:pPr>
        <w:rPr>
          <w:rFonts w:ascii="Arial" w:hAnsi="Arial" w:cs="Arial"/>
        </w:rPr>
      </w:pPr>
    </w:p>
    <w:p w14:paraId="252C8FE7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14712D">
        <w:rPr>
          <w:rFonts w:ascii="Arial" w:hAnsi="Arial" w:cs="Arial"/>
          <w:b/>
        </w:rPr>
        <w:t>(T) Legal Entities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21"/>
        <w:gridCol w:w="4693"/>
      </w:tblGrid>
      <w:tr w:rsidR="00D24AFC" w:rsidRPr="00312833" w14:paraId="2F1EC75D" w14:textId="77777777" w:rsidTr="00D24AFC">
        <w:trPr>
          <w:cantSplit/>
          <w:trHeight w:val="288"/>
        </w:trPr>
        <w:tc>
          <w:tcPr>
            <w:tcW w:w="2700" w:type="dxa"/>
            <w:shd w:val="pct10" w:color="auto" w:fill="auto"/>
            <w:vAlign w:val="center"/>
          </w:tcPr>
          <w:p w14:paraId="3999497D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Territory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48A51F9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01B8F1BE" w14:textId="13EC2574" w:rsidR="00D24AFC" w:rsidRPr="0014712D" w:rsidRDefault="0014712D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Indonesia</w:t>
            </w:r>
          </w:p>
        </w:tc>
      </w:tr>
      <w:tr w:rsidR="00D24AFC" w:rsidRPr="00312833" w14:paraId="6DB8DFE5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4AD2FD40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Legal Entity Name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1B4A4F27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0CCB48EA" w14:textId="47463AC3" w:rsidR="00D24AFC" w:rsidRPr="0014712D" w:rsidRDefault="0014712D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PT </w:t>
            </w:r>
            <w:proofErr w:type="spellStart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Dinamika</w:t>
            </w:r>
            <w:proofErr w:type="spellEnd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Niaga</w:t>
            </w:r>
            <w:proofErr w:type="spellEnd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 Nusantara</w:t>
            </w:r>
          </w:p>
        </w:tc>
      </w:tr>
      <w:tr w:rsidR="00D24AFC" w:rsidRPr="00312833" w14:paraId="0BF2C1BA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68723871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Organization Name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00EC48C1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03AFD7B4" w14:textId="138284EE" w:rsidR="00D24AFC" w:rsidRPr="0014712D" w:rsidRDefault="0014712D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PT </w:t>
            </w:r>
            <w:proofErr w:type="spellStart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Dinamika</w:t>
            </w:r>
            <w:proofErr w:type="spellEnd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Niaga</w:t>
            </w:r>
            <w:proofErr w:type="spellEnd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 Nusantara</w:t>
            </w:r>
          </w:p>
        </w:tc>
      </w:tr>
      <w:tr w:rsidR="00D24AFC" w:rsidRPr="00312833" w14:paraId="04214162" w14:textId="77777777" w:rsidTr="00D24AFC">
        <w:trPr>
          <w:cantSplit/>
          <w:trHeight w:val="20"/>
        </w:trPr>
        <w:tc>
          <w:tcPr>
            <w:tcW w:w="2700" w:type="dxa"/>
            <w:shd w:val="pct10" w:color="auto" w:fill="auto"/>
            <w:vAlign w:val="center"/>
          </w:tcPr>
          <w:p w14:paraId="7AFEB76B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Legal Entity Identifier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18CF834F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6BED27EB" w14:textId="43BB25A2" w:rsidR="00D24AFC" w:rsidRPr="0014712D" w:rsidRDefault="0014712D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PT </w:t>
            </w:r>
            <w:proofErr w:type="spellStart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Dinamika</w:t>
            </w:r>
            <w:proofErr w:type="spellEnd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Niaga</w:t>
            </w:r>
            <w:proofErr w:type="spellEnd"/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 Nusantara</w:t>
            </w:r>
          </w:p>
        </w:tc>
      </w:tr>
      <w:tr w:rsidR="00D24AFC" w:rsidRPr="00312833" w14:paraId="59CA3D3E" w14:textId="77777777" w:rsidTr="00D24AFC">
        <w:trPr>
          <w:cantSplit/>
          <w:trHeight w:val="246"/>
        </w:trPr>
        <w:tc>
          <w:tcPr>
            <w:tcW w:w="2700" w:type="dxa"/>
            <w:shd w:val="pct10" w:color="auto" w:fill="auto"/>
            <w:vAlign w:val="center"/>
          </w:tcPr>
          <w:p w14:paraId="0AD60C5E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Registration Number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50A53BBA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6DF136A5" w14:textId="61394E95" w:rsidR="00D24AFC" w:rsidRPr="0014712D" w:rsidRDefault="0014712D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14712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31.599.083.8-004.000</w:t>
            </w:r>
          </w:p>
        </w:tc>
      </w:tr>
      <w:tr w:rsidR="00D24AFC" w:rsidRPr="00312833" w14:paraId="1B8F2270" w14:textId="77777777" w:rsidTr="00D24AFC">
        <w:trPr>
          <w:cantSplit/>
          <w:trHeight w:val="156"/>
        </w:trPr>
        <w:tc>
          <w:tcPr>
            <w:tcW w:w="2700" w:type="dxa"/>
            <w:shd w:val="pct10" w:color="auto" w:fill="auto"/>
            <w:vAlign w:val="center"/>
          </w:tcPr>
          <w:p w14:paraId="3E9C638B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Transacting Entity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10A3942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6E786387" w14:textId="1E691152" w:rsidR="00D24AFC" w:rsidRPr="0014712D" w:rsidRDefault="0014712D" w:rsidP="0014712D">
            <w:pPr>
              <w:rPr>
                <w:rFonts w:ascii="Arial" w:hAnsi="Arial" w:cs="Arial"/>
                <w:color w:val="333333"/>
                <w:szCs w:val="18"/>
                <w:lang w:val="id-ID" w:eastAsia="id-ID"/>
              </w:rPr>
            </w:pPr>
            <w:r w:rsidRPr="0014712D">
              <w:rPr>
                <w:rStyle w:val="x2"/>
                <w:rFonts w:ascii="Arial" w:hAnsi="Arial" w:cs="Arial"/>
                <w:color w:val="333333"/>
                <w:szCs w:val="18"/>
              </w:rPr>
              <w:t>Yes</w:t>
            </w:r>
          </w:p>
        </w:tc>
      </w:tr>
      <w:tr w:rsidR="00D24AFC" w:rsidRPr="00312833" w14:paraId="035C9813" w14:textId="77777777" w:rsidTr="00D24AFC">
        <w:trPr>
          <w:cantSplit/>
          <w:trHeight w:val="336"/>
        </w:trPr>
        <w:tc>
          <w:tcPr>
            <w:tcW w:w="2700" w:type="dxa"/>
            <w:shd w:val="pct10" w:color="auto" w:fill="auto"/>
            <w:vAlign w:val="center"/>
          </w:tcPr>
          <w:p w14:paraId="5D28E7D8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lastRenderedPageBreak/>
              <w:t>Legal Address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05533C6A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16422A47" w14:textId="739460FC" w:rsidR="00D24AFC" w:rsidRPr="0014712D" w:rsidRDefault="0014712D" w:rsidP="0014712D">
            <w:pPr>
              <w:rPr>
                <w:rFonts w:ascii="Arial" w:hAnsi="Arial" w:cs="Arial"/>
                <w:color w:val="333333"/>
                <w:szCs w:val="18"/>
                <w:lang w:val="id-ID" w:eastAsia="id-ID"/>
              </w:rPr>
            </w:pPr>
            <w:r w:rsidRPr="0014712D">
              <w:rPr>
                <w:rFonts w:ascii="Arial" w:hAnsi="Arial" w:cs="Arial"/>
                <w:color w:val="333333"/>
                <w:szCs w:val="18"/>
              </w:rPr>
              <w:t>HOQ - JL. PULOLENTUT NO.15 KAWASAN INDUSTRI PULOGADUNG KEL. RAWA TERATE KEC. CAKUNG, JAKARTA TIMUR, Indonesia</w:t>
            </w:r>
          </w:p>
        </w:tc>
      </w:tr>
      <w:tr w:rsidR="00D24AFC" w:rsidRPr="00312833" w14:paraId="79AABD1F" w14:textId="77777777" w:rsidTr="00D24AFC">
        <w:trPr>
          <w:cantSplit/>
          <w:trHeight w:val="336"/>
        </w:trPr>
        <w:tc>
          <w:tcPr>
            <w:tcW w:w="2700" w:type="dxa"/>
            <w:shd w:val="pct10" w:color="auto" w:fill="auto"/>
            <w:vAlign w:val="center"/>
          </w:tcPr>
          <w:p w14:paraId="1242BFD0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</w:rPr>
            </w:pPr>
            <w:r w:rsidRPr="00312833">
              <w:rPr>
                <w:rStyle w:val="x811"/>
                <w:rFonts w:ascii="Arial" w:hAnsi="Arial" w:cs="Arial"/>
              </w:rPr>
              <w:t>Place Of Registration</w:t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25C536CD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19D41EB5" w14:textId="61FD76B1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color w:val="3C3C3C"/>
                <w:sz w:val="20"/>
              </w:rPr>
            </w:pPr>
          </w:p>
        </w:tc>
      </w:tr>
      <w:tr w:rsidR="00D24AFC" w:rsidRPr="00312833" w14:paraId="2754D7D6" w14:textId="77777777" w:rsidTr="00D24AFC">
        <w:trPr>
          <w:cantSplit/>
          <w:trHeight w:val="336"/>
        </w:trPr>
        <w:tc>
          <w:tcPr>
            <w:tcW w:w="2700" w:type="dxa"/>
            <w:shd w:val="pct10" w:color="auto" w:fill="auto"/>
            <w:vAlign w:val="center"/>
          </w:tcPr>
          <w:p w14:paraId="26265762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</w:rPr>
            </w:pPr>
            <w:r w:rsidRPr="00312833">
              <w:rPr>
                <w:rStyle w:val="x811"/>
                <w:rFonts w:ascii="Arial" w:hAnsi="Arial" w:cs="Arial"/>
              </w:rPr>
              <w:t>Inception Date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0" w:type="auto"/>
            <w:shd w:val="pct50" w:color="auto" w:fill="auto"/>
            <w:vAlign w:val="center"/>
          </w:tcPr>
          <w:p w14:paraId="27F30DAA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4693" w:type="dxa"/>
            <w:vAlign w:val="center"/>
          </w:tcPr>
          <w:p w14:paraId="325FFC0A" w14:textId="53BF4615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color w:val="3C3C3C"/>
                <w:sz w:val="20"/>
              </w:rPr>
            </w:pPr>
          </w:p>
        </w:tc>
      </w:tr>
    </w:tbl>
    <w:p w14:paraId="6F3C2CBB" w14:textId="77777777" w:rsidR="00A73E43" w:rsidRDefault="00A73E43">
      <w:pPr>
        <w:rPr>
          <w:rFonts w:ascii="Arial" w:hAnsi="Arial" w:cs="Arial"/>
          <w:b/>
          <w:bCs/>
          <w:color w:val="0000FF"/>
          <w:sz w:val="26"/>
          <w:szCs w:val="26"/>
          <w:lang w:val="id-ID"/>
        </w:rPr>
      </w:pPr>
      <w:bookmarkStart w:id="39" w:name="_Toc2079431"/>
      <w:bookmarkStart w:id="40" w:name="_Toc2079426"/>
      <w:r>
        <w:rPr>
          <w:lang w:val="id-ID"/>
        </w:rPr>
        <w:br w:type="page"/>
      </w:r>
    </w:p>
    <w:p w14:paraId="7CE8FC2A" w14:textId="6734CA27" w:rsidR="00D24AFC" w:rsidRPr="00312833" w:rsidRDefault="00D24AFC" w:rsidP="00D24AFC">
      <w:pPr>
        <w:pStyle w:val="Heading3"/>
      </w:pPr>
      <w:bookmarkStart w:id="41" w:name="_Toc27759870"/>
      <w:r w:rsidRPr="00312833">
        <w:rPr>
          <w:lang w:val="id-ID"/>
        </w:rPr>
        <w:lastRenderedPageBreak/>
        <w:t>GL</w:t>
      </w:r>
      <w:r w:rsidRPr="00312833">
        <w:t xml:space="preserve">-10: </w:t>
      </w:r>
      <w:proofErr w:type="spellStart"/>
      <w:r w:rsidRPr="00312833">
        <w:t>Subledger</w:t>
      </w:r>
      <w:proofErr w:type="spellEnd"/>
      <w:r w:rsidRPr="00312833">
        <w:t xml:space="preserve"> Accounting Methods</w:t>
      </w:r>
      <w:bookmarkEnd w:id="39"/>
      <w:bookmarkEnd w:id="41"/>
    </w:p>
    <w:p w14:paraId="111EC5C8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 xml:space="preserve">Navigation: Setup &gt; </w:t>
      </w:r>
      <w:proofErr w:type="spellStart"/>
      <w:r w:rsidRPr="00312833">
        <w:rPr>
          <w:rFonts w:ascii="Arial" w:hAnsi="Arial" w:cs="Arial"/>
          <w:b/>
          <w:szCs w:val="22"/>
        </w:rPr>
        <w:t>Subledger</w:t>
      </w:r>
      <w:proofErr w:type="spellEnd"/>
      <w:r w:rsidRPr="00312833">
        <w:rPr>
          <w:rFonts w:ascii="Arial" w:hAnsi="Arial" w:cs="Arial"/>
          <w:b/>
          <w:szCs w:val="22"/>
        </w:rPr>
        <w:t xml:space="preserve"> Accounting Setups &gt; Accounting Methods Builder &gt; Methods and Definitions &gt; </w:t>
      </w:r>
      <w:proofErr w:type="spellStart"/>
      <w:r w:rsidRPr="00312833">
        <w:rPr>
          <w:rFonts w:ascii="Arial" w:hAnsi="Arial" w:cs="Arial"/>
          <w:b/>
          <w:szCs w:val="22"/>
        </w:rPr>
        <w:t>Subledger</w:t>
      </w:r>
      <w:proofErr w:type="spellEnd"/>
      <w:r w:rsidRPr="00312833">
        <w:rPr>
          <w:rFonts w:ascii="Arial" w:hAnsi="Arial" w:cs="Arial"/>
          <w:b/>
          <w:szCs w:val="22"/>
        </w:rPr>
        <w:t xml:space="preserve"> Accounting Methods</w:t>
      </w:r>
    </w:p>
    <w:p w14:paraId="64963A22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5083C5D" w14:textId="430DA0C7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588A30A" wp14:editId="25E382EA">
            <wp:extent cx="244475" cy="244475"/>
            <wp:effectExtent l="0" t="0" r="317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proofErr w:type="spellStart"/>
      <w:r w:rsidR="00BB35D9">
        <w:rPr>
          <w:rFonts w:ascii="Arial" w:hAnsi="Arial" w:cs="Arial"/>
          <w:b/>
        </w:rPr>
        <w:t>Subledger</w:t>
      </w:r>
      <w:proofErr w:type="spellEnd"/>
      <w:r w:rsidR="00BB35D9">
        <w:rPr>
          <w:rFonts w:ascii="Arial" w:hAnsi="Arial" w:cs="Arial"/>
          <w:b/>
        </w:rPr>
        <w:t xml:space="preserve"> Accounting Methods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02089F9E" w14:textId="77777777" w:rsidTr="00057CBD">
        <w:tc>
          <w:tcPr>
            <w:tcW w:w="5040" w:type="dxa"/>
          </w:tcPr>
          <w:p w14:paraId="480092A0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5905F1F8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54209BDF" w14:textId="5A233EEA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292846E8" w14:textId="77777777" w:rsidTr="00057CBD">
        <w:tc>
          <w:tcPr>
            <w:tcW w:w="5040" w:type="dxa"/>
          </w:tcPr>
          <w:p w14:paraId="1FE02F91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68D85DF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E55B5B2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0934F293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F4A9F08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28EFBADB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7CC3E77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294DB1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3A4CC4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43CB27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797F38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B652EA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3BC46A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3CB4D3D8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0FE027E5" w14:textId="2F6CCCBC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56748D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662595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60A3467" w14:textId="4F9B3047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5089061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3BAB24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C567AE1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28CF7B8" w14:textId="77777777" w:rsidR="00A73E4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2411832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</w:t>
      </w:r>
      <w:proofErr w:type="spellStart"/>
      <w:r w:rsidRPr="007430A9">
        <w:rPr>
          <w:rFonts w:ascii="Arial" w:hAnsi="Arial" w:cs="Arial"/>
          <w:szCs w:val="22"/>
        </w:rPr>
        <w:t>Subledger</w:t>
      </w:r>
      <w:proofErr w:type="spellEnd"/>
      <w:r w:rsidRPr="007430A9">
        <w:rPr>
          <w:rFonts w:ascii="Arial" w:hAnsi="Arial" w:cs="Arial"/>
          <w:szCs w:val="22"/>
        </w:rPr>
        <w:t xml:space="preserve"> Accounting Method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mapping journal </w:t>
      </w:r>
      <w:proofErr w:type="spellStart"/>
      <w:r w:rsidRPr="007430A9">
        <w:rPr>
          <w:rFonts w:ascii="Arial" w:hAnsi="Arial" w:cs="Arial"/>
          <w:szCs w:val="22"/>
        </w:rPr>
        <w:t>dari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subledger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ke</w:t>
      </w:r>
      <w:proofErr w:type="spellEnd"/>
      <w:r w:rsidRPr="007430A9">
        <w:rPr>
          <w:rFonts w:ascii="Arial" w:hAnsi="Arial" w:cs="Arial"/>
          <w:szCs w:val="22"/>
        </w:rPr>
        <w:t xml:space="preserve"> GL.</w:t>
      </w:r>
    </w:p>
    <w:p w14:paraId="464A1AF1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23F8753B" w14:textId="77777777" w:rsidR="00D24AFC" w:rsidRPr="00312833" w:rsidRDefault="00D24AFC" w:rsidP="00D24AFC">
      <w:pPr>
        <w:rPr>
          <w:rFonts w:ascii="Arial" w:hAnsi="Arial" w:cs="Arial"/>
          <w:b/>
          <w:color w:val="000000"/>
        </w:rPr>
      </w:pPr>
      <w:r w:rsidRPr="00312833">
        <w:rPr>
          <w:rFonts w:ascii="Arial" w:hAnsi="Arial" w:cs="Arial"/>
          <w:b/>
          <w:color w:val="000000"/>
        </w:rPr>
        <w:t>&lt;</w:t>
      </w:r>
      <w:proofErr w:type="spellStart"/>
      <w:r w:rsidRPr="00312833">
        <w:rPr>
          <w:rFonts w:ascii="Arial" w:hAnsi="Arial" w:cs="Arial"/>
          <w:b/>
          <w:color w:val="000000"/>
        </w:rPr>
        <w:t>Subledger</w:t>
      </w:r>
      <w:proofErr w:type="spellEnd"/>
      <w:r w:rsidRPr="00312833">
        <w:rPr>
          <w:rFonts w:ascii="Arial" w:hAnsi="Arial" w:cs="Arial"/>
          <w:b/>
          <w:color w:val="000000"/>
        </w:rPr>
        <w:t xml:space="preserve"> Accounting Methods&gt;</w:t>
      </w:r>
    </w:p>
    <w:tbl>
      <w:tblPr>
        <w:tblW w:w="1548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2160"/>
        <w:gridCol w:w="2790"/>
        <w:gridCol w:w="1320"/>
        <w:gridCol w:w="2580"/>
        <w:gridCol w:w="2580"/>
      </w:tblGrid>
      <w:tr w:rsidR="00D24AFC" w:rsidRPr="00312833" w14:paraId="7F836875" w14:textId="77777777" w:rsidTr="003E64E1">
        <w:trPr>
          <w:cantSplit/>
          <w:tblHeader/>
        </w:trPr>
        <w:tc>
          <w:tcPr>
            <w:tcW w:w="40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0DB61E92" w14:textId="77777777" w:rsidR="00D24AFC" w:rsidRPr="00312833" w:rsidRDefault="00D24AFC" w:rsidP="00D24AFC">
            <w:pPr>
              <w:pStyle w:val="TableHeading"/>
              <w:spacing w:before="0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Method Code</w:t>
            </w:r>
          </w:p>
        </w:tc>
        <w:tc>
          <w:tcPr>
            <w:tcW w:w="216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1EBF7B1E" w14:textId="77777777" w:rsidR="00D24AFC" w:rsidRPr="00312833" w:rsidRDefault="00D24AFC" w:rsidP="00D24AFC">
            <w:pPr>
              <w:pStyle w:val="TableHeading"/>
              <w:spacing w:before="0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Method Name</w:t>
            </w:r>
          </w:p>
        </w:tc>
        <w:tc>
          <w:tcPr>
            <w:tcW w:w="279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32E2EA97" w14:textId="77777777" w:rsidR="00D24AFC" w:rsidRPr="00312833" w:rsidRDefault="00D24AFC" w:rsidP="00D24AFC">
            <w:pPr>
              <w:pStyle w:val="TableHeading"/>
              <w:spacing w:before="0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Description</w:t>
            </w:r>
          </w:p>
        </w:tc>
        <w:tc>
          <w:tcPr>
            <w:tcW w:w="132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464E81A4" w14:textId="77777777" w:rsidR="00D24AFC" w:rsidRPr="00312833" w:rsidRDefault="00D24AFC" w:rsidP="00D24AFC">
            <w:pPr>
              <w:pStyle w:val="TableHeading"/>
              <w:spacing w:before="0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Owner</w:t>
            </w:r>
          </w:p>
        </w:tc>
        <w:tc>
          <w:tcPr>
            <w:tcW w:w="25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4CD041CD" w14:textId="77777777" w:rsidR="00D24AFC" w:rsidRPr="00312833" w:rsidRDefault="00D24AFC" w:rsidP="00D24AFC">
            <w:pPr>
              <w:pStyle w:val="TableHeading"/>
              <w:spacing w:before="0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Transaction Chart of Accounts</w:t>
            </w:r>
          </w:p>
        </w:tc>
        <w:tc>
          <w:tcPr>
            <w:tcW w:w="258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14:paraId="6C792B6A" w14:textId="77777777" w:rsidR="00D24AFC" w:rsidRPr="00312833" w:rsidRDefault="00D24AFC" w:rsidP="00D24AFC">
            <w:pPr>
              <w:pStyle w:val="TableHeading"/>
              <w:spacing w:before="0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Accounting Chart of Accounts</w:t>
            </w:r>
          </w:p>
        </w:tc>
      </w:tr>
      <w:tr w:rsidR="00D24AFC" w:rsidRPr="00312833" w14:paraId="5B4EFE56" w14:textId="77777777" w:rsidTr="003E64E1">
        <w:trPr>
          <w:cantSplit/>
          <w:trHeight w:val="280"/>
        </w:trPr>
        <w:tc>
          <w:tcPr>
            <w:tcW w:w="4050" w:type="dxa"/>
            <w:tcBorders>
              <w:top w:val="nil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F4B4085" w14:textId="4F92CDB5" w:rsidR="00D24AFC" w:rsidRPr="00312833" w:rsidRDefault="003E64E1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E64E1">
              <w:rPr>
                <w:rFonts w:ascii="Arial" w:hAnsi="Arial" w:cs="Arial"/>
                <w:sz w:val="20"/>
              </w:rPr>
              <w:t>DNN_ENCUMBRANCE_ACCRUAL</w:t>
            </w: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4F71D70" w14:textId="59BB0C0D" w:rsidR="00D24AFC" w:rsidRPr="00312833" w:rsidRDefault="003E64E1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E64E1">
              <w:rPr>
                <w:rFonts w:ascii="Arial" w:hAnsi="Arial" w:cs="Arial"/>
                <w:sz w:val="20"/>
              </w:rPr>
              <w:t>DNN_ENCUMBRANCE_ACCRUAL</w:t>
            </w:r>
          </w:p>
        </w:tc>
        <w:tc>
          <w:tcPr>
            <w:tcW w:w="2790" w:type="dxa"/>
            <w:tcBorders>
              <w:top w:val="nil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731138E" w14:textId="77CA3E70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  <w:tcBorders>
              <w:top w:val="nil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0C7D51A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User</w:t>
            </w:r>
          </w:p>
        </w:tc>
        <w:tc>
          <w:tcPr>
            <w:tcW w:w="2580" w:type="dxa"/>
            <w:tcBorders>
              <w:top w:val="nil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D4707DC" w14:textId="08B3D7F1" w:rsidR="00D24AFC" w:rsidRPr="00312833" w:rsidRDefault="003E64E1" w:rsidP="00D24AFC">
            <w:pPr>
              <w:rPr>
                <w:rFonts w:ascii="Arial" w:hAnsi="Arial" w:cs="Arial"/>
              </w:rPr>
            </w:pPr>
            <w:r w:rsidRPr="003E64E1">
              <w:rPr>
                <w:rFonts w:ascii="Arial" w:hAnsi="Arial" w:cs="Arial"/>
              </w:rPr>
              <w:t>DNN_ACCOUNTING_FLEXFIELD</w:t>
            </w:r>
          </w:p>
        </w:tc>
        <w:tc>
          <w:tcPr>
            <w:tcW w:w="2580" w:type="dxa"/>
            <w:tcBorders>
              <w:top w:val="nil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054C5A" w14:textId="2DDBF2DF" w:rsidR="00D24AFC" w:rsidRPr="00312833" w:rsidRDefault="003E64E1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3E64E1">
              <w:rPr>
                <w:rFonts w:ascii="Arial" w:hAnsi="Arial" w:cs="Arial"/>
                <w:sz w:val="20"/>
              </w:rPr>
              <w:t>DNN_ACCOUNTING_FLEXFIELD</w:t>
            </w:r>
          </w:p>
        </w:tc>
      </w:tr>
    </w:tbl>
    <w:p w14:paraId="007FFF30" w14:textId="77777777" w:rsidR="00D24AFC" w:rsidRPr="00312833" w:rsidRDefault="00D24AFC" w:rsidP="00D24AFC">
      <w:pPr>
        <w:rPr>
          <w:rFonts w:ascii="Arial" w:hAnsi="Arial" w:cs="Arial"/>
          <w:b/>
          <w:color w:val="000000"/>
        </w:rPr>
      </w:pPr>
    </w:p>
    <w:p w14:paraId="496D9507" w14:textId="77777777" w:rsidR="00D24AFC" w:rsidRPr="00312833" w:rsidRDefault="00D24AFC" w:rsidP="00D24AFC">
      <w:pPr>
        <w:rPr>
          <w:rFonts w:ascii="Arial" w:hAnsi="Arial" w:cs="Arial"/>
          <w:b/>
          <w:color w:val="000000"/>
        </w:rPr>
      </w:pPr>
      <w:r w:rsidRPr="00312833">
        <w:rPr>
          <w:rFonts w:ascii="Arial" w:hAnsi="Arial" w:cs="Arial"/>
          <w:b/>
          <w:color w:val="000000"/>
        </w:rPr>
        <w:t>Application Accounting Definition Assignments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3"/>
        <w:gridCol w:w="3960"/>
        <w:gridCol w:w="900"/>
        <w:gridCol w:w="1620"/>
        <w:gridCol w:w="1620"/>
      </w:tblGrid>
      <w:tr w:rsidR="00D24AFC" w:rsidRPr="00312833" w14:paraId="03D580BD" w14:textId="77777777" w:rsidTr="003E64E1">
        <w:trPr>
          <w:cantSplit/>
          <w:tblHeader/>
        </w:trPr>
        <w:tc>
          <w:tcPr>
            <w:tcW w:w="246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0BFAF70D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 xml:space="preserve">           Application</w:t>
            </w:r>
          </w:p>
        </w:tc>
        <w:tc>
          <w:tcPr>
            <w:tcW w:w="396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14:paraId="35E473EE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Name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14:paraId="184052DF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Owner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14:paraId="76B7ED94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Start Date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9224C4B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color w:val="000000"/>
                <w:sz w:val="20"/>
              </w:rPr>
            </w:pPr>
            <w:r w:rsidRPr="00312833">
              <w:rPr>
                <w:rFonts w:ascii="Arial" w:hAnsi="Arial" w:cs="Arial"/>
                <w:color w:val="000000"/>
                <w:sz w:val="20"/>
              </w:rPr>
              <w:t>End Date</w:t>
            </w:r>
          </w:p>
        </w:tc>
      </w:tr>
      <w:tr w:rsidR="00D24AFC" w:rsidRPr="00312833" w14:paraId="2928FD9A" w14:textId="77777777" w:rsidTr="003E64E1">
        <w:trPr>
          <w:cantSplit/>
          <w:trHeight w:val="280"/>
        </w:trPr>
        <w:tc>
          <w:tcPr>
            <w:tcW w:w="2463" w:type="dxa"/>
            <w:tcBorders>
              <w:top w:val="nil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0B87B93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Assets</w:t>
            </w:r>
          </w:p>
        </w:tc>
        <w:tc>
          <w:tcPr>
            <w:tcW w:w="39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069709F" w14:textId="60AC2194" w:rsidR="00D24AFC" w:rsidRPr="00312833" w:rsidRDefault="003E64E1" w:rsidP="00D24AFC">
            <w:pPr>
              <w:rPr>
                <w:rFonts w:ascii="Arial" w:hAnsi="Arial" w:cs="Arial"/>
                <w:color w:val="000000"/>
              </w:rPr>
            </w:pPr>
            <w:r w:rsidRPr="003E64E1">
              <w:rPr>
                <w:rFonts w:ascii="Arial" w:hAnsi="Arial" w:cs="Arial"/>
                <w:color w:val="000000"/>
                <w:szCs w:val="22"/>
              </w:rPr>
              <w:t>XTD DNN Asset Standard Accounting</w:t>
            </w: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81262C5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User</w:t>
            </w: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46405B1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3B473F" w14:textId="77777777" w:rsidR="00D24AFC" w:rsidRPr="00312833" w:rsidRDefault="00D24AFC" w:rsidP="00D24AFC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-</w:t>
            </w:r>
          </w:p>
        </w:tc>
      </w:tr>
      <w:tr w:rsidR="00D24AFC" w:rsidRPr="00312833" w14:paraId="440595AD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495BBE3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Cash Management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F55BD1F" w14:textId="6E5EBEFA" w:rsidR="00D24AFC" w:rsidRPr="00312833" w:rsidRDefault="003E64E1" w:rsidP="00D24AFC">
            <w:pPr>
              <w:rPr>
                <w:rFonts w:ascii="Arial" w:hAnsi="Arial" w:cs="Arial"/>
                <w:color w:val="000000"/>
              </w:rPr>
            </w:pPr>
            <w:r w:rsidRPr="003E64E1">
              <w:rPr>
                <w:rFonts w:ascii="Arial" w:hAnsi="Arial" w:cs="Arial"/>
                <w:color w:val="000000"/>
                <w:szCs w:val="22"/>
              </w:rPr>
              <w:t>XTD DNN Cash Management Standard Accounting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74516F1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08DFCBB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258254" w14:textId="77777777" w:rsidR="00D24AFC" w:rsidRPr="00312833" w:rsidRDefault="00D24AFC" w:rsidP="00D24AFC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-</w:t>
            </w:r>
          </w:p>
        </w:tc>
      </w:tr>
      <w:tr w:rsidR="00756705" w:rsidRPr="00312833" w14:paraId="4D5415DD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9913895" w14:textId="606458A4" w:rsidR="00756705" w:rsidRPr="00312833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Contract Commitment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334B1BA" w14:textId="6F1FA3EB" w:rsidR="00756705" w:rsidRPr="003E64E1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 w:rsidRPr="00756705">
              <w:rPr>
                <w:rFonts w:ascii="Arial" w:hAnsi="Arial" w:cs="Arial"/>
                <w:color w:val="000000"/>
                <w:szCs w:val="22"/>
              </w:rPr>
              <w:t>CC Encumbrance Common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7930151" w14:textId="13410D1B" w:rsidR="00756705" w:rsidRPr="00312833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Oracle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DA6449C" w14:textId="5F600F66" w:rsidR="00756705" w:rsidRPr="00312833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A2F9BF" w14:textId="75B483D8" w:rsidR="00756705" w:rsidRPr="00312833" w:rsidRDefault="00756705" w:rsidP="00756705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756705" w:rsidRPr="00312833" w14:paraId="3DB27081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54BDA6D" w14:textId="77777777" w:rsidR="00756705" w:rsidRPr="00312833" w:rsidRDefault="00756705" w:rsidP="0075670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Cost Management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A07537F" w14:textId="6C80CD05" w:rsidR="00756705" w:rsidRPr="00312833" w:rsidRDefault="00756705" w:rsidP="00756705">
            <w:pPr>
              <w:rPr>
                <w:rFonts w:ascii="Arial" w:hAnsi="Arial" w:cs="Arial"/>
                <w:color w:val="000000"/>
              </w:rPr>
            </w:pPr>
            <w:r w:rsidRPr="003E64E1">
              <w:rPr>
                <w:rFonts w:ascii="Arial" w:hAnsi="Arial" w:cs="Arial"/>
                <w:color w:val="000000"/>
                <w:szCs w:val="22"/>
              </w:rPr>
              <w:t>XTD DNN Cost Management Encumbrance Accounting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61B2F6A" w14:textId="77777777" w:rsidR="00756705" w:rsidRPr="00312833" w:rsidRDefault="00756705" w:rsidP="0075670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BF6CE26" w14:textId="77777777" w:rsidR="00756705" w:rsidRPr="00312833" w:rsidRDefault="00756705" w:rsidP="00756705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64F5D12" w14:textId="77777777" w:rsidR="00756705" w:rsidRPr="00312833" w:rsidRDefault="00756705" w:rsidP="00756705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-</w:t>
            </w:r>
          </w:p>
        </w:tc>
      </w:tr>
      <w:tr w:rsidR="00756705" w:rsidRPr="00312833" w14:paraId="152AB5D2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81D49AC" w14:textId="59083415" w:rsidR="00756705" w:rsidRPr="00312833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Loans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6A015F6" w14:textId="07C14EE0" w:rsidR="00756705" w:rsidRPr="003E64E1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 w:rsidRPr="00756705">
              <w:rPr>
                <w:rFonts w:ascii="Arial" w:hAnsi="Arial" w:cs="Arial"/>
                <w:color w:val="000000"/>
                <w:szCs w:val="22"/>
              </w:rPr>
              <w:t>Loans Encumbrance Accounting Definition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6776D56" w14:textId="2213F713" w:rsidR="00756705" w:rsidRPr="00312833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Oracle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EAA5675" w14:textId="550DA11C" w:rsidR="00756705" w:rsidRPr="00312833" w:rsidRDefault="00756705" w:rsidP="00756705">
            <w:pPr>
              <w:rPr>
                <w:rFonts w:ascii="Arial" w:hAnsi="Arial" w:cs="Arial"/>
                <w:color w:val="000000"/>
                <w:szCs w:val="22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7C394A8" w14:textId="15591667" w:rsidR="00756705" w:rsidRPr="00312833" w:rsidRDefault="00756705" w:rsidP="00756705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756705" w:rsidRPr="00312833" w14:paraId="20B779AB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0192CD19" w14:textId="77777777" w:rsidR="00756705" w:rsidRPr="00312833" w:rsidRDefault="00756705" w:rsidP="00756705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lastRenderedPageBreak/>
              <w:t>Payables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7D2EF73" w14:textId="3E6532E4" w:rsidR="00756705" w:rsidRPr="00312833" w:rsidRDefault="00756705" w:rsidP="00756705">
            <w:pPr>
              <w:rPr>
                <w:rFonts w:ascii="Arial" w:hAnsi="Arial" w:cs="Arial"/>
              </w:rPr>
            </w:pPr>
            <w:r w:rsidRPr="003E64E1">
              <w:rPr>
                <w:rFonts w:ascii="Arial" w:hAnsi="Arial" w:cs="Arial"/>
                <w:color w:val="000000"/>
                <w:szCs w:val="22"/>
              </w:rPr>
              <w:t>XTD DNN Payables Encumbrance Accrual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23917E5" w14:textId="77777777" w:rsidR="00756705" w:rsidRPr="00312833" w:rsidRDefault="00756705" w:rsidP="00756705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356A102" w14:textId="77777777" w:rsidR="00756705" w:rsidRPr="00312833" w:rsidRDefault="00756705" w:rsidP="00756705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6B8418" w14:textId="77777777" w:rsidR="00756705" w:rsidRPr="00312833" w:rsidRDefault="00756705" w:rsidP="00756705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-</w:t>
            </w:r>
          </w:p>
        </w:tc>
      </w:tr>
      <w:tr w:rsidR="004B41CB" w:rsidRPr="00312833" w14:paraId="1B725930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0D4F7397" w14:textId="32A0A67D" w:rsidR="004B41CB" w:rsidRPr="00312833" w:rsidRDefault="004B41CB" w:rsidP="004B41CB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Projects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C122E70" w14:textId="3AC3288F" w:rsidR="004B41CB" w:rsidRPr="003E64E1" w:rsidRDefault="004B41CB" w:rsidP="004B41CB">
            <w:pPr>
              <w:rPr>
                <w:rFonts w:ascii="Arial" w:hAnsi="Arial" w:cs="Arial"/>
                <w:color w:val="000000"/>
                <w:szCs w:val="22"/>
              </w:rPr>
            </w:pPr>
            <w:r w:rsidRPr="004B41CB">
              <w:rPr>
                <w:rFonts w:ascii="Arial" w:hAnsi="Arial" w:cs="Arial"/>
                <w:color w:val="000000"/>
                <w:szCs w:val="22"/>
              </w:rPr>
              <w:t>Projects Standard Accounting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08C5C93" w14:textId="54FC1B16" w:rsidR="004B41CB" w:rsidRPr="00312833" w:rsidRDefault="004B41CB" w:rsidP="004B41CB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Oracle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3C83DBB" w14:textId="6979E0D0" w:rsidR="004B41CB" w:rsidRPr="00312833" w:rsidRDefault="004B41CB" w:rsidP="004B41CB">
            <w:pPr>
              <w:rPr>
                <w:rFonts w:ascii="Arial" w:hAnsi="Arial" w:cs="Arial"/>
                <w:color w:val="000000"/>
                <w:szCs w:val="22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3F50FF6" w14:textId="6F48F326" w:rsidR="004B41CB" w:rsidRPr="00312833" w:rsidRDefault="004B41CB" w:rsidP="004B41CB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4B41CB" w:rsidRPr="00312833" w14:paraId="6367E63B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0AE877D7" w14:textId="77777777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Purchasing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34A2CA7" w14:textId="38176A66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E64E1">
              <w:rPr>
                <w:rFonts w:ascii="Arial" w:hAnsi="Arial" w:cs="Arial"/>
                <w:color w:val="000000"/>
                <w:szCs w:val="22"/>
              </w:rPr>
              <w:t>XTD DNN Purchasing Encumbrance Accounting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F9FC954" w14:textId="77777777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FFB5A01" w14:textId="77777777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B8C4EE" w14:textId="77777777" w:rsidR="004B41CB" w:rsidRPr="00312833" w:rsidRDefault="004B41CB" w:rsidP="004B41CB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-</w:t>
            </w:r>
          </w:p>
        </w:tc>
      </w:tr>
      <w:tr w:rsidR="004B41CB" w:rsidRPr="00312833" w14:paraId="7B63B672" w14:textId="77777777" w:rsidTr="003E64E1">
        <w:trPr>
          <w:cantSplit/>
          <w:trHeight w:val="280"/>
        </w:trPr>
        <w:tc>
          <w:tcPr>
            <w:tcW w:w="246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bottom"/>
          </w:tcPr>
          <w:p w14:paraId="23F8445F" w14:textId="77777777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Receivables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bottom"/>
          </w:tcPr>
          <w:p w14:paraId="0663A950" w14:textId="323F1299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E64E1">
              <w:rPr>
                <w:rFonts w:ascii="Arial" w:hAnsi="Arial" w:cs="Arial"/>
                <w:color w:val="000000"/>
                <w:szCs w:val="22"/>
              </w:rPr>
              <w:t>XTD DNN Receivable Default Accrual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bottom"/>
          </w:tcPr>
          <w:p w14:paraId="38630967" w14:textId="77777777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bottom"/>
          </w:tcPr>
          <w:p w14:paraId="4A6C75C1" w14:textId="77777777" w:rsidR="004B41CB" w:rsidRPr="00312833" w:rsidRDefault="004B41CB" w:rsidP="004B41CB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  <w:color w:val="000000"/>
                <w:szCs w:val="22"/>
              </w:rPr>
              <w:t>01-JAN-1805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3DEE55F0" w14:textId="77777777" w:rsidR="004B41CB" w:rsidRPr="00312833" w:rsidRDefault="004B41CB" w:rsidP="004B41CB">
            <w:pPr>
              <w:pStyle w:val="TableText"/>
              <w:spacing w:after="40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-</w:t>
            </w:r>
          </w:p>
        </w:tc>
      </w:tr>
    </w:tbl>
    <w:p w14:paraId="15350440" w14:textId="77777777" w:rsidR="00D24AFC" w:rsidRDefault="00D24AFC">
      <w:pPr>
        <w:rPr>
          <w:rFonts w:ascii="Arial" w:hAnsi="Arial" w:cs="Arial"/>
          <w:b/>
          <w:bCs/>
          <w:color w:val="0000FF"/>
          <w:sz w:val="26"/>
          <w:szCs w:val="26"/>
        </w:rPr>
      </w:pPr>
      <w:r>
        <w:br w:type="page"/>
      </w:r>
    </w:p>
    <w:p w14:paraId="3B5B2096" w14:textId="36CA97F9" w:rsidR="00D24AFC" w:rsidRPr="00D24AFC" w:rsidRDefault="00D24AFC" w:rsidP="00D24AFC">
      <w:pPr>
        <w:pStyle w:val="Heading3"/>
      </w:pPr>
      <w:bookmarkStart w:id="42" w:name="_Toc27759871"/>
      <w:r w:rsidRPr="00D24AFC">
        <w:lastRenderedPageBreak/>
        <w:t xml:space="preserve">GL-11: </w:t>
      </w:r>
      <w:bookmarkEnd w:id="38"/>
      <w:r w:rsidRPr="00D24AFC">
        <w:t>Ledger</w:t>
      </w:r>
      <w:bookmarkEnd w:id="40"/>
      <w:bookmarkEnd w:id="42"/>
    </w:p>
    <w:p w14:paraId="31FDE6FF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Setup&gt;Financials&gt;Accounting Setup Manager&gt; Accounting Setups</w:t>
      </w:r>
    </w:p>
    <w:p w14:paraId="74938991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8D059D6" w14:textId="448BC0C9" w:rsidR="00A73E43" w:rsidRPr="00B149C1" w:rsidRDefault="00BB35D9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>
        <w:rPr>
          <w:noProof/>
          <w:lang w:val="id-ID" w:eastAsia="id-ID"/>
        </w:rPr>
        <mc:AlternateContent>
          <mc:Choice Requires="wpc">
            <w:drawing>
              <wp:inline distT="0" distB="0" distL="0" distR="0" wp14:anchorId="406FBA82" wp14:editId="1952DEC0">
                <wp:extent cx="297180" cy="243205"/>
                <wp:effectExtent l="0" t="0" r="26670" b="23495"/>
                <wp:docPr id="37" name="Canvas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4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080" y="5080"/>
                            <a:ext cx="292100" cy="233045"/>
                          </a:xfrm>
                          <a:prstGeom prst="roundRect">
                            <a:avLst>
                              <a:gd name="adj" fmla="val 12435"/>
                            </a:avLst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18" y="24130"/>
                            <a:ext cx="2628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4F3409" w14:textId="77777777" w:rsidR="0017617D" w:rsidRDefault="0017617D" w:rsidP="00BB35D9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400" y="121285"/>
                            <a:ext cx="1822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5354A" w14:textId="77777777" w:rsidR="0017617D" w:rsidRDefault="0017617D" w:rsidP="00BB35D9"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12"/>
                                  <w:szCs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6FBA82" id="Canvas 37" o:spid="_x0000_s1031" editas="canvas" style="width:23.4pt;height:19.15pt;mso-position-horizontal-relative:char;mso-position-vertical-relative:line" coordsize="297180,24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">
                <v:shape id="_x0000_s1032" type="#_x0000_t75" style="position:absolute;width:297180;height:243205;visibility:visible;mso-wrap-style:square">
                  <v:fill o:detectmouseclick="t"/>
                  <v:path o:connecttype="none"/>
                </v:shape>
                <v:roundrect id="AutoShape 15" o:spid="_x0000_s1033" style="position:absolute;left:5080;top:5080;width:292100;height:233045;visibility:visible;mso-wrap-style:square;v-text-anchor:top" arcsize="81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" filled="f" strokeweight=".8pt"/>
                <v:rect id="Rectangle 16" o:spid="_x0000_s1034" style="position:absolute;left:23718;top:24130;width:262890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l6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A/06XrBAAAA2wAAAA8AAAAA&#10;AAAAAAAAAAAABwIAAGRycy9kb3ducmV2LnhtbFBLBQYAAAAAAwADALcAAAD1AgAAAAA=&#10;" filled="f" stroked="f">
                  <v:textbox style="mso-fit-shape-to-text:t" inset="0,0,0,0">
                    <w:txbxContent>
                      <w:p w14:paraId="1D4F3409" w14:textId="77777777" w:rsidR="0017617D" w:rsidRDefault="0017617D" w:rsidP="00BB35D9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Window</w:t>
                        </w:r>
                      </w:p>
                    </w:txbxContent>
                  </v:textbox>
                </v:rect>
                <v:rect id="Rectangle 17" o:spid="_x0000_s1035" style="position:absolute;left:25400;top:121285;width:182245;height:87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cN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/yZ3DcAAAADbAAAADwAAAAAA&#10;AAAAAAAAAAAHAgAAZHJzL2Rvd25yZXYueG1sUEsFBgAAAAADAAMAtwAAAPQCAAAAAA==&#10;" filled="f" stroked="f">
                  <v:textbox style="mso-fit-shape-to-text:t" inset="0,0,0,0">
                    <w:txbxContent>
                      <w:p w14:paraId="4EA5354A" w14:textId="77777777" w:rsidR="0017617D" w:rsidRDefault="0017617D" w:rsidP="00BB35D9">
                        <w:r>
                          <w:rPr>
                            <w:rFonts w:ascii="Times New Roman" w:hAnsi="Times New Roman"/>
                            <w:color w:val="000000"/>
                            <w:sz w:val="12"/>
                            <w:szCs w:val="12"/>
                          </w:rPr>
                          <w:t>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A73E43" w:rsidRPr="00B149C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</w:rPr>
        <w:t>Accounting Setup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065785E3" w14:textId="77777777" w:rsidTr="00057CBD">
        <w:tc>
          <w:tcPr>
            <w:tcW w:w="5040" w:type="dxa"/>
          </w:tcPr>
          <w:p w14:paraId="7C134C44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0B61D1A1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42B3C9F5" w14:textId="27AB8503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6E4C5A71" w14:textId="77777777" w:rsidTr="00057CBD">
        <w:tc>
          <w:tcPr>
            <w:tcW w:w="5040" w:type="dxa"/>
          </w:tcPr>
          <w:p w14:paraId="66B80CAF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DCB90C2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57D2DA1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0236A2E8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5144985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177B25CC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76551F6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AA18F3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3000A8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13A06C7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0C6E6E33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38640E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07444A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0642642D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6A65B622" w14:textId="0F4E6D66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B092AF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9C12B4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2A71B50" w14:textId="5833A5ED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6FCFACF1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D2A947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58D3BF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422096D" w14:textId="77777777" w:rsidR="00A73E43" w:rsidRPr="0031283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B118413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Setup Ledger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Legal Entity yang </w:t>
      </w:r>
      <w:proofErr w:type="spellStart"/>
      <w:r w:rsidRPr="007430A9">
        <w:rPr>
          <w:rFonts w:ascii="Arial" w:hAnsi="Arial" w:cs="Arial"/>
          <w:szCs w:val="22"/>
        </w:rPr>
        <w:t>telah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ditentukan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sebelumnya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termasuk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seluruh</w:t>
      </w:r>
      <w:proofErr w:type="spellEnd"/>
      <w:r w:rsidRPr="007430A9">
        <w:rPr>
          <w:rFonts w:ascii="Arial" w:hAnsi="Arial" w:cs="Arial"/>
          <w:szCs w:val="22"/>
        </w:rPr>
        <w:t xml:space="preserve"> attribute </w:t>
      </w:r>
      <w:proofErr w:type="spellStart"/>
      <w:r w:rsidRPr="007430A9">
        <w:rPr>
          <w:rFonts w:ascii="Arial" w:hAnsi="Arial" w:cs="Arial"/>
          <w:szCs w:val="22"/>
        </w:rPr>
        <w:t>dan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opsi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pemrosesan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dalam</w:t>
      </w:r>
      <w:proofErr w:type="spellEnd"/>
      <w:r w:rsidRPr="007430A9">
        <w:rPr>
          <w:rFonts w:ascii="Arial" w:hAnsi="Arial" w:cs="Arial"/>
          <w:szCs w:val="22"/>
        </w:rPr>
        <w:t xml:space="preserve"> Ledger </w:t>
      </w:r>
      <w:proofErr w:type="spellStart"/>
      <w:r w:rsidRPr="007430A9">
        <w:rPr>
          <w:rFonts w:ascii="Arial" w:hAnsi="Arial" w:cs="Arial"/>
          <w:szCs w:val="22"/>
        </w:rPr>
        <w:t>tersebut</w:t>
      </w:r>
      <w:proofErr w:type="spellEnd"/>
    </w:p>
    <w:p w14:paraId="4A04A53E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2F441B48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&lt;Legal Entity&gt;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6F660E6F" w14:textId="77777777" w:rsidTr="003E64E1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62D7783D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4110" w:type="dxa"/>
            <w:vAlign w:val="center"/>
          </w:tcPr>
          <w:p w14:paraId="7F2CA941" w14:textId="33444645" w:rsidR="00D24AFC" w:rsidRPr="003E64E1" w:rsidRDefault="003E64E1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E64E1">
              <w:rPr>
                <w:rStyle w:val="x2"/>
                <w:rFonts w:ascii="Arial" w:hAnsi="Arial" w:cs="Arial"/>
                <w:sz w:val="20"/>
              </w:rPr>
              <w:t xml:space="preserve">PT </w:t>
            </w:r>
            <w:proofErr w:type="spellStart"/>
            <w:r w:rsidRPr="003E64E1">
              <w:rPr>
                <w:rStyle w:val="x2"/>
                <w:rFonts w:ascii="Arial" w:hAnsi="Arial" w:cs="Arial"/>
                <w:sz w:val="20"/>
              </w:rPr>
              <w:t>Dinamika</w:t>
            </w:r>
            <w:proofErr w:type="spellEnd"/>
            <w:r w:rsidRPr="003E64E1">
              <w:rPr>
                <w:rStyle w:val="x2"/>
                <w:rFonts w:ascii="Arial" w:hAnsi="Arial" w:cs="Arial"/>
                <w:sz w:val="20"/>
              </w:rPr>
              <w:t xml:space="preserve"> </w:t>
            </w:r>
            <w:proofErr w:type="spellStart"/>
            <w:r w:rsidRPr="003E64E1">
              <w:rPr>
                <w:rStyle w:val="x2"/>
                <w:rFonts w:ascii="Arial" w:hAnsi="Arial" w:cs="Arial"/>
                <w:sz w:val="20"/>
              </w:rPr>
              <w:t>Niaga</w:t>
            </w:r>
            <w:proofErr w:type="spellEnd"/>
            <w:r w:rsidRPr="003E64E1">
              <w:rPr>
                <w:rStyle w:val="x2"/>
                <w:rFonts w:ascii="Arial" w:hAnsi="Arial" w:cs="Arial"/>
                <w:sz w:val="20"/>
              </w:rPr>
              <w:t xml:space="preserve"> Nusantara</w:t>
            </w:r>
          </w:p>
        </w:tc>
      </w:tr>
      <w:tr w:rsidR="00D24AFC" w:rsidRPr="00312833" w14:paraId="39D6444B" w14:textId="77777777" w:rsidTr="003E64E1">
        <w:trPr>
          <w:cantSplit/>
          <w:trHeight w:val="120"/>
        </w:trPr>
        <w:tc>
          <w:tcPr>
            <w:tcW w:w="3780" w:type="dxa"/>
            <w:shd w:val="pct10" w:color="auto" w:fill="auto"/>
            <w:vAlign w:val="center"/>
          </w:tcPr>
          <w:p w14:paraId="3944A0D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Country</w:t>
            </w:r>
          </w:p>
        </w:tc>
        <w:tc>
          <w:tcPr>
            <w:tcW w:w="4110" w:type="dxa"/>
            <w:vAlign w:val="center"/>
          </w:tcPr>
          <w:p w14:paraId="18DB8DA9" w14:textId="77777777" w:rsidR="00D24AFC" w:rsidRPr="003E64E1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3E64E1">
              <w:rPr>
                <w:rStyle w:val="x210"/>
                <w:rFonts w:ascii="Arial" w:hAnsi="Arial" w:cs="Arial"/>
                <w:b w:val="0"/>
              </w:rPr>
              <w:t>ID</w:t>
            </w:r>
          </w:p>
        </w:tc>
      </w:tr>
      <w:tr w:rsidR="00D24AFC" w:rsidRPr="00312833" w14:paraId="34A62EEB" w14:textId="77777777" w:rsidTr="003E64E1">
        <w:trPr>
          <w:cantSplit/>
          <w:trHeight w:val="93"/>
        </w:trPr>
        <w:tc>
          <w:tcPr>
            <w:tcW w:w="3780" w:type="dxa"/>
            <w:shd w:val="pct10" w:color="auto" w:fill="auto"/>
            <w:vAlign w:val="center"/>
          </w:tcPr>
          <w:p w14:paraId="6C06B80D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Legal Entity Identifier</w:t>
            </w:r>
          </w:p>
        </w:tc>
        <w:tc>
          <w:tcPr>
            <w:tcW w:w="4110" w:type="dxa"/>
            <w:vAlign w:val="center"/>
          </w:tcPr>
          <w:p w14:paraId="58CFBD83" w14:textId="7AA4FA5A" w:rsidR="00D24AFC" w:rsidRPr="003E64E1" w:rsidRDefault="003E64E1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E64E1">
              <w:rPr>
                <w:rStyle w:val="x2"/>
                <w:rFonts w:ascii="Arial" w:hAnsi="Arial" w:cs="Arial"/>
                <w:sz w:val="20"/>
              </w:rPr>
              <w:t xml:space="preserve">PT </w:t>
            </w:r>
            <w:proofErr w:type="spellStart"/>
            <w:r w:rsidRPr="003E64E1">
              <w:rPr>
                <w:rStyle w:val="x2"/>
                <w:rFonts w:ascii="Arial" w:hAnsi="Arial" w:cs="Arial"/>
                <w:sz w:val="20"/>
              </w:rPr>
              <w:t>Dinamika</w:t>
            </w:r>
            <w:proofErr w:type="spellEnd"/>
            <w:r w:rsidRPr="003E64E1">
              <w:rPr>
                <w:rStyle w:val="x2"/>
                <w:rFonts w:ascii="Arial" w:hAnsi="Arial" w:cs="Arial"/>
                <w:sz w:val="20"/>
              </w:rPr>
              <w:t xml:space="preserve"> </w:t>
            </w:r>
            <w:proofErr w:type="spellStart"/>
            <w:r w:rsidRPr="003E64E1">
              <w:rPr>
                <w:rStyle w:val="x2"/>
                <w:rFonts w:ascii="Arial" w:hAnsi="Arial" w:cs="Arial"/>
                <w:sz w:val="20"/>
              </w:rPr>
              <w:t>Niaga</w:t>
            </w:r>
            <w:proofErr w:type="spellEnd"/>
            <w:r w:rsidRPr="003E64E1">
              <w:rPr>
                <w:rStyle w:val="x2"/>
                <w:rFonts w:ascii="Arial" w:hAnsi="Arial" w:cs="Arial"/>
                <w:sz w:val="20"/>
              </w:rPr>
              <w:t xml:space="preserve"> Nusantara</w:t>
            </w:r>
          </w:p>
        </w:tc>
      </w:tr>
      <w:tr w:rsidR="00D24AFC" w:rsidRPr="00312833" w14:paraId="2647BE23" w14:textId="77777777" w:rsidTr="003E64E1">
        <w:trPr>
          <w:cantSplit/>
          <w:trHeight w:val="59"/>
        </w:trPr>
        <w:tc>
          <w:tcPr>
            <w:tcW w:w="3780" w:type="dxa"/>
            <w:shd w:val="pct10" w:color="auto" w:fill="auto"/>
            <w:vAlign w:val="center"/>
          </w:tcPr>
          <w:p w14:paraId="6662CF86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Balancing Segment Value</w:t>
            </w:r>
          </w:p>
        </w:tc>
        <w:tc>
          <w:tcPr>
            <w:tcW w:w="4110" w:type="dxa"/>
            <w:vAlign w:val="center"/>
          </w:tcPr>
          <w:p w14:paraId="77C045EE" w14:textId="47E31BA9" w:rsidR="00D24AFC" w:rsidRPr="00312833" w:rsidRDefault="003E64E1" w:rsidP="00D24AFC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DNN</w:t>
            </w:r>
          </w:p>
        </w:tc>
      </w:tr>
    </w:tbl>
    <w:p w14:paraId="2956162A" w14:textId="77777777" w:rsidR="00D24AFC" w:rsidRPr="00312833" w:rsidRDefault="00D24AFC" w:rsidP="00D24AFC">
      <w:pPr>
        <w:rPr>
          <w:rFonts w:ascii="Arial" w:hAnsi="Arial" w:cs="Arial"/>
        </w:rPr>
      </w:pPr>
    </w:p>
    <w:p w14:paraId="669D0DBE" w14:textId="42F81A7A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&lt;Primary Ledger – </w:t>
      </w:r>
      <w:r w:rsidR="00E65017" w:rsidRPr="00E65017">
        <w:rPr>
          <w:rFonts w:ascii="Arial" w:hAnsi="Arial" w:cs="Arial"/>
          <w:b/>
        </w:rPr>
        <w:t>DNN LEDGER</w:t>
      </w:r>
      <w:r w:rsidRPr="00312833">
        <w:rPr>
          <w:rFonts w:ascii="Arial" w:hAnsi="Arial" w:cs="Arial"/>
          <w:b/>
        </w:rPr>
        <w:t>&gt;</w:t>
      </w:r>
    </w:p>
    <w:p w14:paraId="32250C9D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(T) Ledger Definition – Standard Information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064D40F3" w14:textId="77777777" w:rsidTr="00255955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5261ADA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110" w:type="dxa"/>
            <w:vAlign w:val="center"/>
          </w:tcPr>
          <w:p w14:paraId="0850294E" w14:textId="36074E5E" w:rsidR="00D24AFC" w:rsidRPr="00312833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255955">
              <w:rPr>
                <w:rStyle w:val="x210"/>
                <w:rFonts w:ascii="Arial" w:hAnsi="Arial" w:cs="Arial"/>
              </w:rPr>
              <w:t>DNN LEDGER</w:t>
            </w:r>
          </w:p>
        </w:tc>
      </w:tr>
      <w:tr w:rsidR="00D24AFC" w:rsidRPr="00312833" w14:paraId="3FB5425F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5CC152D0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Short Name</w:t>
            </w:r>
          </w:p>
        </w:tc>
        <w:tc>
          <w:tcPr>
            <w:tcW w:w="4110" w:type="dxa"/>
            <w:vAlign w:val="center"/>
          </w:tcPr>
          <w:p w14:paraId="7F92D9AA" w14:textId="3D15282E" w:rsidR="00D24AFC" w:rsidRPr="00312833" w:rsidRDefault="0017617D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>
              <w:rPr>
                <w:rStyle w:val="x210"/>
                <w:rFonts w:ascii="Arial" w:hAnsi="Arial" w:cs="Arial"/>
              </w:rPr>
              <w:t>DNN_</w:t>
            </w:r>
            <w:r w:rsidR="00255955" w:rsidRPr="00255955">
              <w:rPr>
                <w:rStyle w:val="x210"/>
                <w:rFonts w:ascii="Arial" w:hAnsi="Arial" w:cs="Arial"/>
              </w:rPr>
              <w:t>LEDGER</w:t>
            </w:r>
          </w:p>
        </w:tc>
      </w:tr>
      <w:tr w:rsidR="00D24AFC" w:rsidRPr="00312833" w14:paraId="1B5BBE3C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7C01AD8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4110" w:type="dxa"/>
            <w:vAlign w:val="center"/>
          </w:tcPr>
          <w:p w14:paraId="0FD28C44" w14:textId="51562D69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4545C73A" w14:textId="77777777" w:rsidTr="00255955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299DB9BF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</w:rPr>
              <w:t>Currency</w:t>
            </w:r>
          </w:p>
        </w:tc>
        <w:tc>
          <w:tcPr>
            <w:tcW w:w="4110" w:type="dxa"/>
            <w:vAlign w:val="center"/>
          </w:tcPr>
          <w:p w14:paraId="22EBA5D6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IDR</w:t>
            </w:r>
          </w:p>
        </w:tc>
      </w:tr>
      <w:tr w:rsidR="00D24AFC" w:rsidRPr="00312833" w14:paraId="63B8A8B8" w14:textId="77777777" w:rsidTr="00255955">
        <w:trPr>
          <w:cantSplit/>
          <w:trHeight w:val="59"/>
        </w:trPr>
        <w:tc>
          <w:tcPr>
            <w:tcW w:w="3780" w:type="dxa"/>
            <w:shd w:val="pct10" w:color="auto" w:fill="auto"/>
            <w:vAlign w:val="center"/>
          </w:tcPr>
          <w:p w14:paraId="20F8D6A9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</w:rPr>
            </w:pPr>
            <w:r w:rsidRPr="00312833">
              <w:rPr>
                <w:rStyle w:val="x811"/>
                <w:rFonts w:ascii="Arial" w:hAnsi="Arial" w:cs="Arial"/>
              </w:rPr>
              <w:t>Chart of Account</w:t>
            </w:r>
          </w:p>
        </w:tc>
        <w:tc>
          <w:tcPr>
            <w:tcW w:w="4110" w:type="dxa"/>
            <w:vAlign w:val="center"/>
          </w:tcPr>
          <w:p w14:paraId="054FDC07" w14:textId="69B4D592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Style w:val="x2"/>
                <w:rFonts w:ascii="Arial" w:hAnsi="Arial" w:cs="Arial"/>
                <w:sz w:val="20"/>
              </w:rPr>
              <w:t>DNN_ACCOUNTING_FLEXFIELD</w:t>
            </w:r>
          </w:p>
        </w:tc>
      </w:tr>
    </w:tbl>
    <w:p w14:paraId="3E2D932E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75741A9C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(T) Ledger Definition – Accounting Calendar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0C7961C2" w14:textId="77777777" w:rsidTr="00255955">
        <w:trPr>
          <w:cantSplit/>
          <w:trHeight w:val="123"/>
        </w:trPr>
        <w:tc>
          <w:tcPr>
            <w:tcW w:w="3780" w:type="dxa"/>
            <w:shd w:val="pct10" w:color="auto" w:fill="auto"/>
            <w:vAlign w:val="center"/>
          </w:tcPr>
          <w:p w14:paraId="022DB6C8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lastRenderedPageBreak/>
              <w:t>Accounting Calendar</w:t>
            </w:r>
          </w:p>
        </w:tc>
        <w:tc>
          <w:tcPr>
            <w:tcW w:w="4110" w:type="dxa"/>
            <w:vAlign w:val="center"/>
          </w:tcPr>
          <w:p w14:paraId="2EC9BD8C" w14:textId="6AC7F3D4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255955">
              <w:rPr>
                <w:rStyle w:val="x2"/>
                <w:rFonts w:ascii="Arial" w:hAnsi="Arial" w:cs="Arial"/>
                <w:sz w:val="20"/>
              </w:rPr>
              <w:t>DNN_CALENDAR</w:t>
            </w:r>
          </w:p>
        </w:tc>
      </w:tr>
      <w:tr w:rsidR="00D24AFC" w:rsidRPr="00312833" w14:paraId="6D89A8E5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7A7F4F1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Period Type</w:t>
            </w:r>
          </w:p>
        </w:tc>
        <w:tc>
          <w:tcPr>
            <w:tcW w:w="4110" w:type="dxa"/>
            <w:vAlign w:val="center"/>
          </w:tcPr>
          <w:p w14:paraId="716C947E" w14:textId="0B7D0CC2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255955">
              <w:rPr>
                <w:rStyle w:val="x2"/>
                <w:rFonts w:ascii="Arial" w:hAnsi="Arial" w:cs="Arial"/>
                <w:sz w:val="20"/>
              </w:rPr>
              <w:t>DNN_MONTHLY</w:t>
            </w:r>
          </w:p>
        </w:tc>
      </w:tr>
      <w:tr w:rsidR="00D24AFC" w:rsidRPr="00312833" w14:paraId="65C6B50A" w14:textId="77777777" w:rsidTr="00255955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55215499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First Ever Opened Period</w:t>
            </w:r>
          </w:p>
        </w:tc>
        <w:tc>
          <w:tcPr>
            <w:tcW w:w="4110" w:type="dxa"/>
            <w:vAlign w:val="center"/>
          </w:tcPr>
          <w:p w14:paraId="7AB751B6" w14:textId="667BA3A4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Style w:val="x2"/>
                <w:rFonts w:ascii="Arial" w:hAnsi="Arial" w:cs="Arial"/>
                <w:sz w:val="20"/>
              </w:rPr>
              <w:t>JAN-21</w:t>
            </w:r>
          </w:p>
        </w:tc>
      </w:tr>
      <w:tr w:rsidR="00D24AFC" w:rsidRPr="00312833" w14:paraId="5C24D4A5" w14:textId="77777777" w:rsidTr="00255955">
        <w:trPr>
          <w:cantSplit/>
          <w:trHeight w:val="120"/>
        </w:trPr>
        <w:tc>
          <w:tcPr>
            <w:tcW w:w="3780" w:type="dxa"/>
            <w:shd w:val="pct10" w:color="auto" w:fill="auto"/>
            <w:vAlign w:val="center"/>
          </w:tcPr>
          <w:p w14:paraId="131C3FA4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</w:rPr>
            </w:pPr>
            <w:r w:rsidRPr="00312833">
              <w:rPr>
                <w:rStyle w:val="x811"/>
                <w:rFonts w:ascii="Arial" w:hAnsi="Arial" w:cs="Arial"/>
              </w:rPr>
              <w:t>Number of Future Enterable Periods</w:t>
            </w:r>
          </w:p>
        </w:tc>
        <w:tc>
          <w:tcPr>
            <w:tcW w:w="4110" w:type="dxa"/>
            <w:vAlign w:val="center"/>
          </w:tcPr>
          <w:p w14:paraId="3DC2257C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1</w:t>
            </w:r>
          </w:p>
        </w:tc>
      </w:tr>
    </w:tbl>
    <w:p w14:paraId="0BFEAC8A" w14:textId="77777777" w:rsidR="00D24AFC" w:rsidRPr="00312833" w:rsidRDefault="00D24AFC" w:rsidP="00D24AFC">
      <w:pPr>
        <w:rPr>
          <w:rFonts w:ascii="Arial" w:hAnsi="Arial" w:cs="Arial"/>
        </w:rPr>
        <w:sectPr w:rsidR="00D24AFC" w:rsidRPr="00312833" w:rsidSect="00D24AFC">
          <w:footerReference w:type="default" r:id="rId23"/>
          <w:pgSz w:w="16834" w:h="11909" w:orient="landscape" w:code="9"/>
          <w:pgMar w:top="846" w:right="720" w:bottom="1080" w:left="720" w:header="715" w:footer="343" w:gutter="360"/>
          <w:paperSrc w:first="25971" w:other="25971"/>
          <w:cols w:space="720"/>
          <w:docGrid w:linePitch="272"/>
        </w:sectPr>
      </w:pPr>
    </w:p>
    <w:p w14:paraId="442DE181" w14:textId="77777777" w:rsidR="00D24AFC" w:rsidRPr="00312833" w:rsidRDefault="00D24AFC" w:rsidP="00D24AFC">
      <w:pPr>
        <w:rPr>
          <w:rFonts w:ascii="Arial" w:hAnsi="Arial" w:cs="Arial"/>
        </w:rPr>
        <w:sectPr w:rsidR="00D24AFC" w:rsidRPr="00312833" w:rsidSect="00D24AFC">
          <w:type w:val="continuous"/>
          <w:pgSz w:w="16834" w:h="11909" w:orient="landscape" w:code="9"/>
          <w:pgMar w:top="846" w:right="720" w:bottom="1080" w:left="720" w:header="715" w:footer="343" w:gutter="360"/>
          <w:paperSrc w:first="25971" w:other="25971"/>
          <w:cols w:space="720"/>
          <w:docGrid w:linePitch="272"/>
        </w:sectPr>
      </w:pPr>
    </w:p>
    <w:p w14:paraId="2F30F49F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lastRenderedPageBreak/>
        <w:t xml:space="preserve">(T) Ledger Definition – </w:t>
      </w:r>
      <w:proofErr w:type="spellStart"/>
      <w:r w:rsidRPr="00312833">
        <w:rPr>
          <w:rFonts w:ascii="Arial" w:hAnsi="Arial" w:cs="Arial"/>
        </w:rPr>
        <w:t>Subledger</w:t>
      </w:r>
      <w:proofErr w:type="spellEnd"/>
      <w:r w:rsidRPr="00312833">
        <w:rPr>
          <w:rFonts w:ascii="Arial" w:hAnsi="Arial" w:cs="Arial"/>
        </w:rPr>
        <w:t xml:space="preserve"> Accounting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381BBE3F" w14:textId="77777777" w:rsidTr="00255955">
        <w:trPr>
          <w:cantSplit/>
          <w:trHeight w:val="186"/>
        </w:trPr>
        <w:tc>
          <w:tcPr>
            <w:tcW w:w="3780" w:type="dxa"/>
            <w:shd w:val="pct10" w:color="auto" w:fill="auto"/>
            <w:vAlign w:val="bottom"/>
          </w:tcPr>
          <w:p w14:paraId="04253AAD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proofErr w:type="spellStart"/>
            <w:r w:rsidRPr="00312833">
              <w:rPr>
                <w:rFonts w:ascii="Arial" w:hAnsi="Arial" w:cs="Arial"/>
                <w:b/>
                <w:bCs/>
              </w:rPr>
              <w:t>Subledger</w:t>
            </w:r>
            <w:proofErr w:type="spellEnd"/>
            <w:r w:rsidRPr="00312833">
              <w:rPr>
                <w:rFonts w:ascii="Arial" w:hAnsi="Arial" w:cs="Arial"/>
                <w:b/>
                <w:bCs/>
              </w:rPr>
              <w:t xml:space="preserve"> Accounting Method</w:t>
            </w:r>
          </w:p>
        </w:tc>
        <w:tc>
          <w:tcPr>
            <w:tcW w:w="4110" w:type="dxa"/>
            <w:vAlign w:val="center"/>
          </w:tcPr>
          <w:p w14:paraId="2348BA31" w14:textId="123A4D0C" w:rsidR="00D24AFC" w:rsidRPr="00312833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255955">
              <w:rPr>
                <w:rStyle w:val="x210"/>
                <w:rFonts w:ascii="Arial" w:hAnsi="Arial" w:cs="Arial"/>
              </w:rPr>
              <w:t>DNN_ENCUMBRANCE_ACCRUAL</w:t>
            </w:r>
          </w:p>
        </w:tc>
      </w:tr>
      <w:tr w:rsidR="00D24AFC" w:rsidRPr="00312833" w14:paraId="22459F35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1B5E4590" w14:textId="77777777" w:rsidR="00D24AFC" w:rsidRPr="00312833" w:rsidRDefault="00D24AFC" w:rsidP="00D24AFC">
            <w:pPr>
              <w:spacing w:before="60"/>
              <w:ind w:left="144" w:right="83"/>
              <w:rPr>
                <w:rFonts w:ascii="Arial" w:hAnsi="Arial" w:cs="Arial"/>
                <w:b/>
                <w:bCs/>
              </w:rPr>
            </w:pPr>
            <w:proofErr w:type="spellStart"/>
            <w:r w:rsidRPr="00312833">
              <w:rPr>
                <w:rFonts w:ascii="Arial" w:hAnsi="Arial" w:cs="Arial"/>
                <w:b/>
                <w:bCs/>
              </w:rPr>
              <w:t>Subledger</w:t>
            </w:r>
            <w:proofErr w:type="spellEnd"/>
            <w:r w:rsidRPr="00312833">
              <w:rPr>
                <w:rFonts w:ascii="Arial" w:hAnsi="Arial" w:cs="Arial"/>
                <w:b/>
                <w:bCs/>
              </w:rPr>
              <w:t xml:space="preserve"> Accounting Method Owner</w:t>
            </w:r>
          </w:p>
        </w:tc>
        <w:tc>
          <w:tcPr>
            <w:tcW w:w="4110" w:type="dxa"/>
            <w:vAlign w:val="center"/>
          </w:tcPr>
          <w:p w14:paraId="0A9F7484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312833">
              <w:rPr>
                <w:rStyle w:val="x210"/>
                <w:rFonts w:ascii="Arial" w:hAnsi="Arial" w:cs="Arial"/>
              </w:rPr>
              <w:t>User</w:t>
            </w:r>
          </w:p>
        </w:tc>
      </w:tr>
      <w:tr w:rsidR="00D24AFC" w:rsidRPr="00312833" w14:paraId="6BDC5823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63F97105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Journal Entry Language</w:t>
            </w:r>
          </w:p>
        </w:tc>
        <w:tc>
          <w:tcPr>
            <w:tcW w:w="4110" w:type="dxa"/>
            <w:vAlign w:val="center"/>
          </w:tcPr>
          <w:p w14:paraId="7371B291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b w:val="0"/>
              </w:rPr>
            </w:pPr>
            <w:r w:rsidRPr="00312833">
              <w:rPr>
                <w:rStyle w:val="x210"/>
                <w:rFonts w:ascii="Arial" w:hAnsi="Arial" w:cs="Arial"/>
              </w:rPr>
              <w:t>American English</w:t>
            </w:r>
          </w:p>
        </w:tc>
      </w:tr>
      <w:tr w:rsidR="00D24AFC" w:rsidRPr="00312833" w14:paraId="0F5A035D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7F2E3378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Entered Currency Balancing Account</w:t>
            </w:r>
          </w:p>
        </w:tc>
        <w:tc>
          <w:tcPr>
            <w:tcW w:w="4110" w:type="dxa"/>
            <w:vAlign w:val="center"/>
          </w:tcPr>
          <w:p w14:paraId="2A796D12" w14:textId="61AA8545" w:rsidR="00D24AFC" w:rsidRPr="00312833" w:rsidRDefault="00D24AFC" w:rsidP="00D24AFC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b w:val="0"/>
              </w:rPr>
            </w:pPr>
          </w:p>
        </w:tc>
      </w:tr>
      <w:tr w:rsidR="00D24AFC" w:rsidRPr="00312833" w14:paraId="11C08271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0B3FC6A1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Use Cash Basis Accounting</w:t>
            </w:r>
          </w:p>
        </w:tc>
        <w:tc>
          <w:tcPr>
            <w:tcW w:w="4110" w:type="dxa"/>
            <w:vAlign w:val="center"/>
          </w:tcPr>
          <w:p w14:paraId="28B3B8AD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5A97B898" w14:textId="77777777" w:rsidTr="00255955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2158E85E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 xml:space="preserve">Balance </w:t>
            </w:r>
            <w:proofErr w:type="spellStart"/>
            <w:r w:rsidRPr="00312833">
              <w:rPr>
                <w:rFonts w:ascii="Arial" w:hAnsi="Arial" w:cs="Arial"/>
                <w:b/>
                <w:bCs/>
              </w:rPr>
              <w:t>Subledger</w:t>
            </w:r>
            <w:proofErr w:type="spellEnd"/>
            <w:r w:rsidRPr="00312833">
              <w:rPr>
                <w:rFonts w:ascii="Arial" w:hAnsi="Arial" w:cs="Arial"/>
                <w:b/>
                <w:bCs/>
              </w:rPr>
              <w:t xml:space="preserve"> Entries by Ledger Currency</w:t>
            </w:r>
          </w:p>
        </w:tc>
        <w:tc>
          <w:tcPr>
            <w:tcW w:w="4110" w:type="dxa"/>
            <w:vAlign w:val="center"/>
          </w:tcPr>
          <w:p w14:paraId="6AD72447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0991825A" w14:textId="77777777" w:rsidR="00D24AFC" w:rsidRPr="00312833" w:rsidRDefault="00D24AFC" w:rsidP="00D24AFC">
      <w:pPr>
        <w:rPr>
          <w:rFonts w:ascii="Arial" w:hAnsi="Arial" w:cs="Arial"/>
        </w:rPr>
      </w:pPr>
    </w:p>
    <w:p w14:paraId="2E427616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(T) Ledger Options – Year End Processing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6217"/>
      </w:tblGrid>
      <w:tr w:rsidR="00D24AFC" w:rsidRPr="00312833" w14:paraId="3F157EB3" w14:textId="77777777" w:rsidTr="00255955">
        <w:trPr>
          <w:cantSplit/>
          <w:trHeight w:val="186"/>
        </w:trPr>
        <w:tc>
          <w:tcPr>
            <w:tcW w:w="3780" w:type="dxa"/>
            <w:shd w:val="pct10" w:color="auto" w:fill="auto"/>
            <w:vAlign w:val="bottom"/>
          </w:tcPr>
          <w:p w14:paraId="46B8F718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Retained Earnings Account</w:t>
            </w:r>
          </w:p>
        </w:tc>
        <w:tc>
          <w:tcPr>
            <w:tcW w:w="4110" w:type="dxa"/>
            <w:vAlign w:val="center"/>
          </w:tcPr>
          <w:p w14:paraId="40EC2A09" w14:textId="552AB6A9" w:rsidR="00D24AFC" w:rsidRPr="00312833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  <w:r w:rsidRPr="00255955">
              <w:rPr>
                <w:rStyle w:val="x210"/>
                <w:rFonts w:ascii="Arial" w:hAnsi="Arial" w:cs="Arial"/>
              </w:rPr>
              <w:t>DNN.0000.00000000.000000.000000.390000001.000.0000.000.000</w:t>
            </w:r>
          </w:p>
        </w:tc>
      </w:tr>
      <w:tr w:rsidR="00D24AFC" w:rsidRPr="00312833" w14:paraId="51527F1A" w14:textId="77777777" w:rsidTr="00255955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36AA744A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Net Closing Balance Flag</w:t>
            </w:r>
          </w:p>
        </w:tc>
        <w:tc>
          <w:tcPr>
            <w:tcW w:w="4110" w:type="dxa"/>
            <w:vAlign w:val="center"/>
          </w:tcPr>
          <w:p w14:paraId="443C1DDD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64E2DDC9" w14:textId="77777777" w:rsidR="00D24AFC" w:rsidRPr="00312833" w:rsidRDefault="00D24AFC" w:rsidP="00D24AFC">
      <w:pPr>
        <w:rPr>
          <w:rFonts w:ascii="Arial" w:hAnsi="Arial" w:cs="Arial"/>
        </w:rPr>
      </w:pPr>
    </w:p>
    <w:p w14:paraId="6E6363F3" w14:textId="77777777" w:rsidR="00D24AFC" w:rsidRPr="00312833" w:rsidRDefault="00D24AFC" w:rsidP="00D24AFC">
      <w:pPr>
        <w:rPr>
          <w:rFonts w:ascii="Arial" w:hAnsi="Arial" w:cs="Arial"/>
        </w:rPr>
        <w:sectPr w:rsidR="00D24AFC" w:rsidRPr="00312833" w:rsidSect="00D24AFC">
          <w:type w:val="continuous"/>
          <w:pgSz w:w="16834" w:h="11909" w:orient="landscape" w:code="9"/>
          <w:pgMar w:top="846" w:right="720" w:bottom="1080" w:left="720" w:header="715" w:footer="343" w:gutter="360"/>
          <w:paperSrc w:first="25971" w:other="25971"/>
          <w:cols w:space="720"/>
          <w:docGrid w:linePitch="272"/>
        </w:sectPr>
      </w:pPr>
    </w:p>
    <w:p w14:paraId="75FE4BBF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lastRenderedPageBreak/>
        <w:t>(T) Ledger Options – Journal Processing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6107"/>
      </w:tblGrid>
      <w:tr w:rsidR="00D24AFC" w:rsidRPr="00312833" w14:paraId="2E84A9F7" w14:textId="77777777" w:rsidTr="00255955">
        <w:trPr>
          <w:cantSplit/>
          <w:trHeight w:val="186"/>
        </w:trPr>
        <w:tc>
          <w:tcPr>
            <w:tcW w:w="3780" w:type="dxa"/>
            <w:shd w:val="pct10" w:color="auto" w:fill="auto"/>
            <w:vAlign w:val="bottom"/>
          </w:tcPr>
          <w:p w14:paraId="37ACE2F0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Suspense Account</w:t>
            </w:r>
          </w:p>
        </w:tc>
        <w:tc>
          <w:tcPr>
            <w:tcW w:w="4110" w:type="dxa"/>
            <w:vAlign w:val="center"/>
          </w:tcPr>
          <w:p w14:paraId="7E8AD119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</w:p>
        </w:tc>
      </w:tr>
      <w:tr w:rsidR="00D24AFC" w:rsidRPr="00312833" w14:paraId="6B4AEABD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32792234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Rounding Differences Tracking Account</w:t>
            </w:r>
          </w:p>
        </w:tc>
        <w:tc>
          <w:tcPr>
            <w:tcW w:w="4110" w:type="dxa"/>
            <w:vAlign w:val="center"/>
          </w:tcPr>
          <w:p w14:paraId="6C21E494" w14:textId="2E0E707D" w:rsidR="00D24AFC" w:rsidRPr="00312833" w:rsidRDefault="00255955" w:rsidP="0025595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</w:t>
            </w:r>
            <w:r w:rsidRPr="00255955">
              <w:rPr>
                <w:rFonts w:ascii="Arial" w:hAnsi="Arial" w:cs="Arial"/>
                <w:b/>
                <w:sz w:val="20"/>
              </w:rPr>
              <w:t>NN.B199.00000000.000000.000000.721300001.000.0000.000.000</w:t>
            </w:r>
          </w:p>
        </w:tc>
      </w:tr>
      <w:tr w:rsidR="00D24AFC" w:rsidRPr="00312833" w14:paraId="37763059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341C40EF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Enable Intracompany Balancing</w:t>
            </w:r>
          </w:p>
        </w:tc>
        <w:tc>
          <w:tcPr>
            <w:tcW w:w="4110" w:type="dxa"/>
            <w:vAlign w:val="center"/>
          </w:tcPr>
          <w:p w14:paraId="3AF3D66F" w14:textId="1D0106F3" w:rsidR="00D24AFC" w:rsidRPr="00312833" w:rsidRDefault="00255955" w:rsidP="00255955">
            <w:pPr>
              <w:pStyle w:val="TableText"/>
              <w:spacing w:before="60"/>
              <w:rPr>
                <w:rStyle w:val="x210"/>
                <w:rFonts w:ascii="Arial" w:hAnsi="Arial" w:cs="Arial"/>
                <w:b w:val="0"/>
              </w:rPr>
            </w:pPr>
            <w:r>
              <w:rPr>
                <w:rStyle w:val="x210"/>
                <w:rFonts w:ascii="Arial" w:hAnsi="Arial" w:cs="Arial"/>
              </w:rPr>
              <w:t xml:space="preserve"> </w:t>
            </w:r>
            <w:r w:rsidR="00D24AFC" w:rsidRPr="00312833">
              <w:rPr>
                <w:rStyle w:val="x210"/>
                <w:rFonts w:ascii="Arial" w:hAnsi="Arial" w:cs="Arial"/>
              </w:rPr>
              <w:t>Yes</w:t>
            </w:r>
          </w:p>
        </w:tc>
      </w:tr>
      <w:tr w:rsidR="00D24AFC" w:rsidRPr="00312833" w14:paraId="017E23DD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4C299FDF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Enable Journal Approval</w:t>
            </w:r>
          </w:p>
        </w:tc>
        <w:tc>
          <w:tcPr>
            <w:tcW w:w="4110" w:type="dxa"/>
            <w:vAlign w:val="center"/>
          </w:tcPr>
          <w:p w14:paraId="73E70A2C" w14:textId="4B745B7D" w:rsidR="00D24AFC" w:rsidRPr="00312833" w:rsidRDefault="00255955" w:rsidP="00D24AFC">
            <w:pPr>
              <w:pStyle w:val="TableText"/>
              <w:spacing w:before="60"/>
              <w:rPr>
                <w:rStyle w:val="x210"/>
                <w:rFonts w:ascii="Arial" w:hAnsi="Arial" w:cs="Arial"/>
                <w:b w:val="0"/>
              </w:rPr>
            </w:pPr>
            <w:r>
              <w:rPr>
                <w:rStyle w:val="x210"/>
                <w:rFonts w:ascii="Arial" w:hAnsi="Arial" w:cs="Arial"/>
                <w:b w:val="0"/>
              </w:rPr>
              <w:t xml:space="preserve"> Yes</w:t>
            </w:r>
          </w:p>
        </w:tc>
      </w:tr>
      <w:tr w:rsidR="00D24AFC" w:rsidRPr="00312833" w14:paraId="481AF778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5F327BB9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Enable Journal Entry Tax</w:t>
            </w:r>
          </w:p>
        </w:tc>
        <w:tc>
          <w:tcPr>
            <w:tcW w:w="4110" w:type="dxa"/>
            <w:vAlign w:val="center"/>
          </w:tcPr>
          <w:p w14:paraId="2EC14904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56383AD5" w14:textId="77777777" w:rsidTr="00255955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4D948857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Journal Reversal Criteria Set</w:t>
            </w:r>
          </w:p>
        </w:tc>
        <w:tc>
          <w:tcPr>
            <w:tcW w:w="4110" w:type="dxa"/>
            <w:vAlign w:val="center"/>
          </w:tcPr>
          <w:p w14:paraId="563F51F6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4635EFDF" w14:textId="77777777" w:rsidR="00D24AFC" w:rsidRPr="00312833" w:rsidRDefault="00D24AFC" w:rsidP="00D24AFC">
      <w:pPr>
        <w:rPr>
          <w:rFonts w:ascii="Arial" w:hAnsi="Arial" w:cs="Arial"/>
        </w:rPr>
      </w:pPr>
    </w:p>
    <w:p w14:paraId="1E400678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(T) Ledger Options – Currency Translation Options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639553D0" w14:textId="77777777" w:rsidTr="00D24AFC">
        <w:trPr>
          <w:cantSplit/>
          <w:trHeight w:val="186"/>
        </w:trPr>
        <w:tc>
          <w:tcPr>
            <w:tcW w:w="3780" w:type="dxa"/>
            <w:shd w:val="pct10" w:color="auto" w:fill="auto"/>
            <w:vAlign w:val="bottom"/>
          </w:tcPr>
          <w:p w14:paraId="1944F5E0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Default Period End Rate Type</w:t>
            </w:r>
          </w:p>
        </w:tc>
        <w:tc>
          <w:tcPr>
            <w:tcW w:w="4110" w:type="dxa"/>
            <w:vAlign w:val="center"/>
          </w:tcPr>
          <w:p w14:paraId="05994268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</w:p>
        </w:tc>
      </w:tr>
      <w:tr w:rsidR="00D24AFC" w:rsidRPr="00312833" w14:paraId="44EA58DA" w14:textId="77777777" w:rsidTr="00D24AFC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72BD5011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Default Period Average Rate Type</w:t>
            </w:r>
          </w:p>
        </w:tc>
        <w:tc>
          <w:tcPr>
            <w:tcW w:w="4110" w:type="dxa"/>
            <w:vAlign w:val="center"/>
          </w:tcPr>
          <w:p w14:paraId="63B57F87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</w:rPr>
            </w:pPr>
          </w:p>
        </w:tc>
      </w:tr>
      <w:tr w:rsidR="00D24AFC" w:rsidRPr="00312833" w14:paraId="7CD8BC4E" w14:textId="77777777" w:rsidTr="00D24AFC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6D5F71DE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Cumulative Translation Adjustment Account</w:t>
            </w:r>
          </w:p>
        </w:tc>
        <w:tc>
          <w:tcPr>
            <w:tcW w:w="4110" w:type="dxa"/>
            <w:vAlign w:val="center"/>
          </w:tcPr>
          <w:p w14:paraId="01A04737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21BCE670" w14:textId="77777777" w:rsidR="00D24AFC" w:rsidRPr="00312833" w:rsidRDefault="00D24AFC" w:rsidP="00D24AFC">
      <w:pPr>
        <w:rPr>
          <w:rFonts w:ascii="Arial" w:hAnsi="Arial" w:cs="Arial"/>
        </w:rPr>
      </w:pPr>
    </w:p>
    <w:p w14:paraId="66E11D7E" w14:textId="77777777" w:rsidR="00D24AFC" w:rsidRPr="00312833" w:rsidRDefault="00D24AFC" w:rsidP="00D24AFC">
      <w:pPr>
        <w:rPr>
          <w:rFonts w:ascii="Arial" w:hAnsi="Arial" w:cs="Arial"/>
        </w:rPr>
        <w:sectPr w:rsidR="00D24AFC" w:rsidRPr="00312833" w:rsidSect="00D24AFC">
          <w:type w:val="continuous"/>
          <w:pgSz w:w="16834" w:h="11909" w:orient="landscape" w:code="9"/>
          <w:pgMar w:top="846" w:right="720" w:bottom="1080" w:left="720" w:header="715" w:footer="343" w:gutter="360"/>
          <w:paperSrc w:first="25971" w:other="25971"/>
          <w:cols w:space="720"/>
          <w:docGrid w:linePitch="272"/>
        </w:sectPr>
      </w:pPr>
    </w:p>
    <w:p w14:paraId="65355D90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lastRenderedPageBreak/>
        <w:t>(T) Advanced Options – Journal Reconciliation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217D8E31" w14:textId="77777777" w:rsidTr="00D24AFC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4B5341A4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Enable Journal Reconciliation</w:t>
            </w:r>
          </w:p>
        </w:tc>
        <w:tc>
          <w:tcPr>
            <w:tcW w:w="4110" w:type="dxa"/>
            <w:vAlign w:val="center"/>
          </w:tcPr>
          <w:p w14:paraId="540A12BC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68C4A3BF" w14:textId="77777777" w:rsidR="00D24AFC" w:rsidRPr="00312833" w:rsidRDefault="00D24AFC" w:rsidP="00D24AFC">
      <w:pPr>
        <w:rPr>
          <w:rFonts w:ascii="Arial" w:hAnsi="Arial" w:cs="Arial"/>
        </w:rPr>
      </w:pPr>
    </w:p>
    <w:p w14:paraId="5ACACE32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(T) Advanced Options – Budgetary Control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6217"/>
      </w:tblGrid>
      <w:tr w:rsidR="00D24AFC" w:rsidRPr="00312833" w14:paraId="14DB4DD8" w14:textId="77777777" w:rsidTr="00255955">
        <w:trPr>
          <w:cantSplit/>
          <w:trHeight w:val="186"/>
        </w:trPr>
        <w:tc>
          <w:tcPr>
            <w:tcW w:w="3780" w:type="dxa"/>
            <w:shd w:val="pct10" w:color="auto" w:fill="auto"/>
            <w:vAlign w:val="bottom"/>
          </w:tcPr>
          <w:p w14:paraId="31553F03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Enable Budgetary Control</w:t>
            </w:r>
          </w:p>
        </w:tc>
        <w:tc>
          <w:tcPr>
            <w:tcW w:w="4110" w:type="dxa"/>
            <w:vAlign w:val="center"/>
          </w:tcPr>
          <w:p w14:paraId="2E5F30AE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Yes</w:t>
            </w:r>
          </w:p>
        </w:tc>
      </w:tr>
      <w:tr w:rsidR="00D24AFC" w:rsidRPr="00312833" w14:paraId="4F5B9BB1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3C4607A6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Require Budget Journals</w:t>
            </w:r>
          </w:p>
        </w:tc>
        <w:tc>
          <w:tcPr>
            <w:tcW w:w="4110" w:type="dxa"/>
            <w:vAlign w:val="center"/>
          </w:tcPr>
          <w:p w14:paraId="65A03D46" w14:textId="5B4E48F3" w:rsidR="00D24AFC" w:rsidRPr="0017617D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17617D">
              <w:rPr>
                <w:rFonts w:ascii="Arial" w:hAnsi="Arial" w:cs="Arial"/>
                <w:sz w:val="20"/>
              </w:rPr>
              <w:t>Yes</w:t>
            </w:r>
          </w:p>
        </w:tc>
      </w:tr>
      <w:tr w:rsidR="00D24AFC" w:rsidRPr="00312833" w14:paraId="0B264F2A" w14:textId="77777777" w:rsidTr="00255955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0870B969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Reserve for Encumbrance Account</w:t>
            </w:r>
          </w:p>
        </w:tc>
        <w:tc>
          <w:tcPr>
            <w:tcW w:w="4110" w:type="dxa"/>
            <w:vAlign w:val="center"/>
          </w:tcPr>
          <w:p w14:paraId="67859808" w14:textId="4A36CD17" w:rsidR="00D24AFC" w:rsidRPr="00312833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Style w:val="x210"/>
                <w:rFonts w:ascii="Arial" w:hAnsi="Arial" w:cs="Arial"/>
              </w:rPr>
              <w:t>DNN.0000.00000000.100001.000000.229000001.000.0000.000.000</w:t>
            </w:r>
          </w:p>
        </w:tc>
      </w:tr>
    </w:tbl>
    <w:p w14:paraId="57B7B315" w14:textId="77777777" w:rsidR="00D24AFC" w:rsidRPr="00312833" w:rsidRDefault="00D24AFC" w:rsidP="00D24AFC">
      <w:pPr>
        <w:rPr>
          <w:rFonts w:ascii="Arial" w:hAnsi="Arial" w:cs="Arial"/>
        </w:rPr>
      </w:pPr>
    </w:p>
    <w:p w14:paraId="3D5E08A4" w14:textId="77777777" w:rsidR="00D24AFC" w:rsidRPr="00312833" w:rsidRDefault="00D24AFC" w:rsidP="00D24AFC">
      <w:pPr>
        <w:rPr>
          <w:rFonts w:ascii="Arial" w:hAnsi="Arial" w:cs="Arial"/>
          <w:b/>
          <w:color w:val="FF0000"/>
        </w:rPr>
        <w:sectPr w:rsidR="00D24AFC" w:rsidRPr="00312833" w:rsidSect="00D24AFC">
          <w:type w:val="continuous"/>
          <w:pgSz w:w="16834" w:h="11909" w:orient="landscape" w:code="9"/>
          <w:pgMar w:top="846" w:right="720" w:bottom="1080" w:left="720" w:header="715" w:footer="343" w:gutter="360"/>
          <w:paperSrc w:first="25971" w:other="25971"/>
          <w:cols w:space="720"/>
          <w:docGrid w:linePitch="272"/>
        </w:sectPr>
      </w:pPr>
    </w:p>
    <w:p w14:paraId="5B7E5784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lastRenderedPageBreak/>
        <w:t xml:space="preserve">&lt;Primary Ledger – </w:t>
      </w:r>
      <w:r w:rsidRPr="00312833">
        <w:rPr>
          <w:rFonts w:ascii="Arial" w:hAnsi="Arial" w:cs="Arial"/>
          <w:b/>
          <w:lang w:val="id-ID"/>
        </w:rPr>
        <w:t>Reporting Currencies</w:t>
      </w:r>
      <w:r w:rsidRPr="00312833">
        <w:rPr>
          <w:rFonts w:ascii="Arial" w:hAnsi="Arial" w:cs="Arial"/>
          <w:b/>
        </w:rPr>
        <w:t>&gt;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20"/>
        <w:gridCol w:w="2700"/>
        <w:gridCol w:w="1980"/>
        <w:gridCol w:w="2790"/>
        <w:gridCol w:w="1620"/>
        <w:gridCol w:w="2430"/>
        <w:gridCol w:w="2430"/>
      </w:tblGrid>
      <w:tr w:rsidR="00D24AFC" w:rsidRPr="00312833" w14:paraId="61EFC6ED" w14:textId="77777777" w:rsidTr="00D24AFC">
        <w:trPr>
          <w:trHeight w:val="247"/>
          <w:tblHeader/>
        </w:trPr>
        <w:tc>
          <w:tcPr>
            <w:tcW w:w="102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8F037ED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Currency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529E31D3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Reporting Currency Name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19EA445F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Description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4B4DA663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Currency Conversion Level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7CF4EE71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Status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5B6C5405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Disable Conversion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65E01E1A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Update</w:t>
            </w:r>
          </w:p>
        </w:tc>
      </w:tr>
      <w:tr w:rsidR="00D24AFC" w:rsidRPr="00312833" w14:paraId="41875A8F" w14:textId="77777777" w:rsidTr="00D24AFC">
        <w:trPr>
          <w:trHeight w:val="247"/>
        </w:trPr>
        <w:tc>
          <w:tcPr>
            <w:tcW w:w="1020" w:type="dxa"/>
            <w:tcBorders>
              <w:top w:val="single" w:sz="4" w:space="0" w:color="auto"/>
            </w:tcBorders>
          </w:tcPr>
          <w:p w14:paraId="46AF5920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4FFAF119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69002911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46345AF9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6192EE94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5CD781B9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52988DDE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00AA02C9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15397C8A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  <w:r w:rsidRPr="00312833">
        <w:rPr>
          <w:rFonts w:ascii="Arial" w:hAnsi="Arial" w:cs="Arial"/>
          <w:b/>
        </w:rPr>
        <w:t xml:space="preserve">&lt;Primary Ledger – </w:t>
      </w:r>
      <w:r w:rsidRPr="00312833">
        <w:rPr>
          <w:rFonts w:ascii="Arial" w:hAnsi="Arial" w:cs="Arial"/>
          <w:b/>
          <w:lang w:val="id-ID"/>
        </w:rPr>
        <w:t>Balancing Segment Value Assignments</w:t>
      </w:r>
      <w:r w:rsidRPr="00312833">
        <w:rPr>
          <w:rFonts w:ascii="Arial" w:hAnsi="Arial" w:cs="Arial"/>
          <w:b/>
        </w:rPr>
        <w:t>&gt;</w:t>
      </w:r>
    </w:p>
    <w:p w14:paraId="596B715B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Legal Entity Assignments</w:t>
      </w:r>
      <w:r w:rsidRPr="00312833">
        <w:rPr>
          <w:rFonts w:ascii="Arial" w:hAnsi="Arial" w:cs="Arial"/>
          <w:lang w:val="id-ID"/>
        </w:rPr>
        <w:tab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20"/>
        <w:gridCol w:w="4680"/>
        <w:gridCol w:w="4410"/>
        <w:gridCol w:w="2430"/>
        <w:gridCol w:w="2430"/>
      </w:tblGrid>
      <w:tr w:rsidR="00D24AFC" w:rsidRPr="00312833" w14:paraId="6279B6A8" w14:textId="77777777" w:rsidTr="00255955">
        <w:trPr>
          <w:trHeight w:val="247"/>
          <w:tblHeader/>
        </w:trPr>
        <w:tc>
          <w:tcPr>
            <w:tcW w:w="102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9E8906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Focus</w:t>
            </w:r>
          </w:p>
        </w:tc>
        <w:tc>
          <w:tcPr>
            <w:tcW w:w="4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39F7B301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Balancing Segment Value</w:t>
            </w:r>
          </w:p>
        </w:tc>
        <w:tc>
          <w:tcPr>
            <w:tcW w:w="4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6E9AF810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Description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4A2B81B0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Start Date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021B0ACB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End Date</w:t>
            </w:r>
          </w:p>
        </w:tc>
      </w:tr>
      <w:tr w:rsidR="00D24AFC" w:rsidRPr="00312833" w14:paraId="31130E86" w14:textId="77777777" w:rsidTr="00255955">
        <w:trPr>
          <w:trHeight w:val="247"/>
        </w:trPr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</w:tcPr>
          <w:p w14:paraId="72612B9D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14:paraId="14D31C0D" w14:textId="1EAD4176" w:rsidR="00D24AFC" w:rsidRPr="00255955" w:rsidRDefault="00255955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255955">
              <w:rPr>
                <w:rStyle w:val="xao"/>
                <w:rFonts w:ascii="Arial" w:hAnsi="Arial" w:cs="Arial"/>
                <w:sz w:val="20"/>
              </w:rPr>
              <w:t xml:space="preserve">PT </w:t>
            </w:r>
            <w:proofErr w:type="spellStart"/>
            <w:r w:rsidRPr="00255955">
              <w:rPr>
                <w:rStyle w:val="xao"/>
                <w:rFonts w:ascii="Arial" w:hAnsi="Arial" w:cs="Arial"/>
                <w:sz w:val="20"/>
              </w:rPr>
              <w:t>Dinamika</w:t>
            </w:r>
            <w:proofErr w:type="spellEnd"/>
            <w:r w:rsidRPr="00255955">
              <w:rPr>
                <w:rStyle w:val="xao"/>
                <w:rFonts w:ascii="Arial" w:hAnsi="Arial" w:cs="Arial"/>
                <w:sz w:val="20"/>
              </w:rPr>
              <w:t xml:space="preserve"> </w:t>
            </w:r>
            <w:proofErr w:type="spellStart"/>
            <w:r w:rsidRPr="00255955">
              <w:rPr>
                <w:rStyle w:val="xao"/>
                <w:rFonts w:ascii="Arial" w:hAnsi="Arial" w:cs="Arial"/>
                <w:sz w:val="20"/>
              </w:rPr>
              <w:t>Niaga</w:t>
            </w:r>
            <w:proofErr w:type="spellEnd"/>
            <w:r w:rsidRPr="00255955">
              <w:rPr>
                <w:rStyle w:val="xao"/>
                <w:rFonts w:ascii="Arial" w:hAnsi="Arial" w:cs="Arial"/>
                <w:sz w:val="20"/>
              </w:rPr>
              <w:t xml:space="preserve"> Nusantara</w:t>
            </w:r>
          </w:p>
        </w:tc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01E7D580" w14:textId="77777777" w:rsidR="00D24AFC" w:rsidRPr="00255955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35F63A83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422F711C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0E38D3EB" w14:textId="77777777" w:rsidTr="00255955">
        <w:trPr>
          <w:trHeight w:val="247"/>
        </w:trPr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</w:tcPr>
          <w:p w14:paraId="4320EBDE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14:paraId="61057E89" w14:textId="24378F25" w:rsidR="00D24AFC" w:rsidRPr="00255955" w:rsidRDefault="00255955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Fonts w:ascii="Arial" w:hAnsi="Arial" w:cs="Arial"/>
                <w:sz w:val="20"/>
              </w:rPr>
              <w:t>DNN</w:t>
            </w:r>
          </w:p>
        </w:tc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2AD43446" w14:textId="406299FA" w:rsidR="00D24AFC" w:rsidRPr="00255955" w:rsidRDefault="00255955" w:rsidP="00D24AFC">
            <w:pPr>
              <w:pStyle w:val="TableText"/>
              <w:rPr>
                <w:rFonts w:ascii="Arial" w:hAnsi="Arial" w:cs="Arial"/>
                <w:sz w:val="20"/>
              </w:rPr>
            </w:pPr>
            <w:r w:rsidRPr="00255955">
              <w:rPr>
                <w:rStyle w:val="xao"/>
                <w:rFonts w:ascii="Arial" w:hAnsi="Arial" w:cs="Arial"/>
                <w:sz w:val="20"/>
              </w:rPr>
              <w:t xml:space="preserve">PT </w:t>
            </w:r>
            <w:proofErr w:type="spellStart"/>
            <w:r w:rsidRPr="00255955">
              <w:rPr>
                <w:rStyle w:val="xao"/>
                <w:rFonts w:ascii="Arial" w:hAnsi="Arial" w:cs="Arial"/>
                <w:sz w:val="20"/>
              </w:rPr>
              <w:t>Dinamika</w:t>
            </w:r>
            <w:proofErr w:type="spellEnd"/>
            <w:r w:rsidRPr="00255955">
              <w:rPr>
                <w:rStyle w:val="xao"/>
                <w:rFonts w:ascii="Arial" w:hAnsi="Arial" w:cs="Arial"/>
                <w:sz w:val="20"/>
              </w:rPr>
              <w:t xml:space="preserve"> </w:t>
            </w:r>
            <w:proofErr w:type="spellStart"/>
            <w:r w:rsidRPr="00255955">
              <w:rPr>
                <w:rStyle w:val="xao"/>
                <w:rFonts w:ascii="Arial" w:hAnsi="Arial" w:cs="Arial"/>
                <w:sz w:val="20"/>
              </w:rPr>
              <w:t>Niaga</w:t>
            </w:r>
            <w:proofErr w:type="spellEnd"/>
            <w:r w:rsidRPr="00255955">
              <w:rPr>
                <w:rStyle w:val="xao"/>
                <w:rFonts w:ascii="Arial" w:hAnsi="Arial" w:cs="Arial"/>
                <w:sz w:val="20"/>
              </w:rPr>
              <w:t xml:space="preserve"> Nusantara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29E6277D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7D85B9E0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3526967E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Ledger Assignments</w:t>
      </w:r>
    </w:p>
    <w:p w14:paraId="24683B7D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Optionally assign balancing segment values to ledgers if you want to use specific values to represent non-legal entity related transactions, such as adjustments. If you use legal entities, you must assign balancing segment values to all legal entities before you can assign values to the ledger.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80"/>
        <w:gridCol w:w="4410"/>
        <w:gridCol w:w="2100"/>
        <w:gridCol w:w="1890"/>
        <w:gridCol w:w="1890"/>
      </w:tblGrid>
      <w:tr w:rsidR="00D24AFC" w:rsidRPr="00312833" w14:paraId="7867FC70" w14:textId="77777777" w:rsidTr="00D24AFC">
        <w:trPr>
          <w:trHeight w:val="247"/>
          <w:tblHeader/>
        </w:trPr>
        <w:tc>
          <w:tcPr>
            <w:tcW w:w="4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4DBEEA79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Balancing Segment Value</w:t>
            </w:r>
          </w:p>
        </w:tc>
        <w:tc>
          <w:tcPr>
            <w:tcW w:w="4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30360969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Description</w:t>
            </w:r>
          </w:p>
        </w:tc>
        <w:tc>
          <w:tcPr>
            <w:tcW w:w="21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2413D8BD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Start Date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286E8B1A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End Date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33DB200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Remove</w:t>
            </w:r>
          </w:p>
        </w:tc>
      </w:tr>
      <w:tr w:rsidR="00D24AFC" w:rsidRPr="00312833" w14:paraId="2A8BA2C7" w14:textId="77777777" w:rsidTr="00D24AFC">
        <w:trPr>
          <w:trHeight w:val="247"/>
        </w:trPr>
        <w:tc>
          <w:tcPr>
            <w:tcW w:w="4680" w:type="dxa"/>
            <w:tcBorders>
              <w:top w:val="single" w:sz="4" w:space="0" w:color="auto"/>
            </w:tcBorders>
          </w:tcPr>
          <w:p w14:paraId="484C3D5D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14:paraId="2FDAE92F" w14:textId="7777777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00" w:type="dxa"/>
            <w:tcBorders>
              <w:top w:val="single" w:sz="4" w:space="0" w:color="auto"/>
            </w:tcBorders>
          </w:tcPr>
          <w:p w14:paraId="7C308617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6C950E46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2D517F41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49F06EAE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27D2E081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 xml:space="preserve">&lt;Primary Ledger – </w:t>
      </w:r>
      <w:r w:rsidRPr="00312833">
        <w:rPr>
          <w:rFonts w:ascii="Arial" w:hAnsi="Arial" w:cs="Arial"/>
          <w:b/>
          <w:lang w:val="id-ID"/>
        </w:rPr>
        <w:t>Subledger Accounting Options</w:t>
      </w:r>
      <w:r w:rsidRPr="00312833">
        <w:rPr>
          <w:rFonts w:ascii="Arial" w:hAnsi="Arial" w:cs="Arial"/>
          <w:b/>
        </w:rPr>
        <w:t>&gt;</w:t>
      </w:r>
    </w:p>
    <w:p w14:paraId="5FFB7FCA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Update Accounting Options: Assets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3B9D4CC4" w14:textId="77777777" w:rsidTr="00255955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4E625ACC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2E422BF6" w14:textId="2AD30A1D" w:rsidR="00D24AFC" w:rsidRPr="00312833" w:rsidRDefault="00831A42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D24AFC" w:rsidRPr="00312833" w14:paraId="55B8D916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1C96D139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60E53F43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D24AFC" w:rsidRPr="00312833" w14:paraId="458DEFF6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F6D027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0404C1DD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D24AFC" w:rsidRPr="00312833" w14:paraId="37F940BB" w14:textId="77777777" w:rsidTr="00255955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713B7E71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126E993C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703506AB" w14:textId="77777777" w:rsidR="00D24AFC" w:rsidRPr="00312833" w:rsidRDefault="00D24AFC" w:rsidP="00D24AFC">
      <w:pPr>
        <w:rPr>
          <w:rFonts w:ascii="Arial" w:hAnsi="Arial" w:cs="Arial"/>
          <w:lang w:val="id-ID"/>
        </w:rPr>
      </w:pPr>
    </w:p>
    <w:p w14:paraId="3D4DCBED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D24AFC" w:rsidRPr="00312833" w14:paraId="67B839FD" w14:textId="77777777" w:rsidTr="00255955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6C951C09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2F61766A" w14:textId="28E6ADBC" w:rsidR="00D24AFC" w:rsidRPr="00312833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9087EC6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65F44998" w14:textId="6F2212AD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D24AFC" w:rsidRPr="00312833" w14:paraId="064379C0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21957CB9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7EDE8890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A2A07D4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797B323E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D24AFC" w:rsidRPr="00312833" w14:paraId="43F8CEAB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65A26CBA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331FB55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F83A499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084E6EAE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D24AFC" w:rsidRPr="00312833" w14:paraId="44B29D7D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B1D5E92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70C1E8D1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A0D9BB3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571B12F1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D24AFC" w:rsidRPr="00312833" w14:paraId="7167307F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13509A81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16441564" w14:textId="55DA82BF" w:rsidR="00D24AFC" w:rsidRPr="00312833" w:rsidRDefault="00F94EB3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CF55E97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7C3AA8B5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D24AFC" w:rsidRPr="00312833" w14:paraId="4030D1CD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1EBC6503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3C7BD4B8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759C6C42" w14:textId="77777777" w:rsidR="00D24AFC" w:rsidRPr="00312833" w:rsidRDefault="00D24AFC" w:rsidP="00D24AFC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0CF222E1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2BED8AED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52F77DB0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br w:type="page"/>
      </w:r>
    </w:p>
    <w:p w14:paraId="7B9DAFBC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>Update Accounting Options: Cash Management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255955" w:rsidRPr="00312833" w14:paraId="2006F483" w14:textId="77777777" w:rsidTr="00255955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6B6BC79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20D4D548" w14:textId="3E5246D2" w:rsidR="00255955" w:rsidRPr="00312833" w:rsidRDefault="00831A42" w:rsidP="00255955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255955" w:rsidRPr="00312833" w14:paraId="2ECF9FF9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45DF18C3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1AC5BC25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255955" w:rsidRPr="00312833" w14:paraId="07379352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6E38E6B3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17F759AA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255955" w:rsidRPr="00312833" w14:paraId="6F6D1513" w14:textId="77777777" w:rsidTr="00255955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7A1B6BFB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090A690F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46CE75AF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7985971C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255955" w:rsidRPr="00312833" w14:paraId="760A3C2C" w14:textId="77777777" w:rsidTr="00255955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1502F38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629E17C7" w14:textId="17C91400" w:rsidR="00255955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3DAF8B6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12843C4E" w14:textId="25858C20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255955" w:rsidRPr="00312833" w14:paraId="1FEEE0A2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01B35AE6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185435D" w14:textId="1811117B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25D3BFE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2DD3584A" w14:textId="10DDA82C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255955" w:rsidRPr="00312833" w14:paraId="7C0B0A60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2A2C60D9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1D4D3D21" w14:textId="61D8481D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3F1795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51C7E0E1" w14:textId="0C64643D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255955" w:rsidRPr="00312833" w14:paraId="23031D42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E9A01A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1BE6E38F" w14:textId="415375B9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FCA267B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2932F58E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2410D75F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9862A3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41E6A3AB" w14:textId="42B499B8" w:rsidR="00255955" w:rsidRPr="00312833" w:rsidRDefault="00421684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06771BE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6B833839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041BBA7E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5232A4F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4D7DB6D6" w14:textId="32045C58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030DCD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0D940F4D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36CE2C1F" w14:textId="77777777" w:rsidR="00D24AFC" w:rsidRDefault="00D24AFC" w:rsidP="00D24AFC">
      <w:pPr>
        <w:rPr>
          <w:rFonts w:ascii="Arial" w:hAnsi="Arial" w:cs="Arial"/>
          <w:b/>
          <w:lang w:val="id-ID"/>
        </w:rPr>
      </w:pPr>
    </w:p>
    <w:p w14:paraId="35B53729" w14:textId="3521B5F1" w:rsidR="00421684" w:rsidRPr="00312833" w:rsidRDefault="00421684" w:rsidP="00421684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Update Accounting Options: </w:t>
      </w:r>
      <w:r>
        <w:rPr>
          <w:rFonts w:ascii="Arial" w:hAnsi="Arial" w:cs="Arial"/>
          <w:lang w:val="id-ID"/>
        </w:rPr>
        <w:t>Contract Commitment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421684" w:rsidRPr="00312833" w14:paraId="44F9DD3A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0411EEF3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3F088598" w14:textId="246F5877" w:rsidR="00421684" w:rsidRPr="00312833" w:rsidRDefault="00831A42" w:rsidP="0017617D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421684" w:rsidRPr="00312833" w14:paraId="15A89587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40A8DF13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2982B00C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421684" w:rsidRPr="00312833" w14:paraId="0A2A30C6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7F7D155C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7CA968E6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421684" w:rsidRPr="00312833" w14:paraId="0A5DCBBB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0F9DE117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36D0FBEF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50D788F2" w14:textId="77777777" w:rsidR="00CA3C5F" w:rsidRPr="00312833" w:rsidRDefault="00CA3C5F" w:rsidP="00421684">
      <w:pPr>
        <w:rPr>
          <w:rFonts w:ascii="Arial" w:hAnsi="Arial" w:cs="Arial"/>
          <w:b/>
          <w:lang w:val="id-ID"/>
        </w:rPr>
      </w:pPr>
    </w:p>
    <w:p w14:paraId="5BE405B0" w14:textId="77777777" w:rsidR="00421684" w:rsidRPr="00312833" w:rsidRDefault="00421684" w:rsidP="00421684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421684" w:rsidRPr="00312833" w14:paraId="2F6AF1A9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55BB0634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02E9EDDC" w14:textId="77777777" w:rsidR="00421684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356B2CA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1015CD20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421684" w:rsidRPr="00312833" w14:paraId="3AE84332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4C59A3D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1BBAF8B2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EE372AB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26B2F831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421684" w:rsidRPr="00312833" w14:paraId="49E081C5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7B66B55E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E48E00B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CC7DA71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5A13EFB9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421684" w:rsidRPr="00312833" w14:paraId="18FFF180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4DF3C2E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431493D7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77884DD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358DB906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421684" w:rsidRPr="00312833" w14:paraId="7DE12E07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2DE07891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177E2DF1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EB5332B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6878D06F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421684" w:rsidRPr="00312833" w14:paraId="755B91D1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2AFBE79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6B2B1294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E74A3CF" w14:textId="77777777" w:rsidR="00421684" w:rsidRPr="00312833" w:rsidRDefault="00421684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0BBD39B5" w14:textId="77777777" w:rsidR="00421684" w:rsidRPr="00312833" w:rsidRDefault="00421684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01F9CE39" w14:textId="77777777" w:rsidR="00421684" w:rsidRDefault="00421684" w:rsidP="00D24AFC">
      <w:pPr>
        <w:rPr>
          <w:rFonts w:ascii="Arial" w:hAnsi="Arial" w:cs="Arial"/>
          <w:b/>
          <w:lang w:val="id-ID"/>
        </w:rPr>
      </w:pPr>
    </w:p>
    <w:p w14:paraId="3032C5CD" w14:textId="77777777" w:rsidR="00CA3C5F" w:rsidRDefault="00CA3C5F" w:rsidP="00D24AFC">
      <w:pPr>
        <w:rPr>
          <w:rFonts w:ascii="Arial" w:hAnsi="Arial" w:cs="Arial"/>
          <w:b/>
          <w:lang w:val="id-ID"/>
        </w:rPr>
      </w:pPr>
    </w:p>
    <w:p w14:paraId="58FF59B7" w14:textId="77777777" w:rsidR="001A27A5" w:rsidRDefault="001A27A5" w:rsidP="00D24AFC">
      <w:pPr>
        <w:rPr>
          <w:rFonts w:ascii="Arial" w:hAnsi="Arial" w:cs="Arial"/>
          <w:b/>
          <w:lang w:val="id-ID"/>
        </w:rPr>
      </w:pPr>
    </w:p>
    <w:p w14:paraId="0718DB7D" w14:textId="77777777" w:rsidR="00EC28FF" w:rsidRDefault="00EC28FF" w:rsidP="00D24AFC">
      <w:pPr>
        <w:rPr>
          <w:rFonts w:ascii="Arial" w:hAnsi="Arial" w:cs="Arial"/>
          <w:b/>
          <w:lang w:val="id-ID"/>
        </w:rPr>
      </w:pPr>
    </w:p>
    <w:p w14:paraId="0AC21F40" w14:textId="77777777" w:rsidR="00EC28FF" w:rsidRPr="00312833" w:rsidRDefault="00EC28FF" w:rsidP="00EC28FF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>Update Accounting Options: Cost Management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EC28FF" w:rsidRPr="00312833" w14:paraId="658047B3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5435802A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2382A1A7" w14:textId="4B012411" w:rsidR="00EC28FF" w:rsidRPr="00312833" w:rsidRDefault="00015293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EC28FF" w:rsidRPr="00312833" w14:paraId="05237423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054B9B89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409A93C3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EC28FF" w:rsidRPr="00312833" w14:paraId="25495CFF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3C2B2374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5DFBF095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EC28FF" w:rsidRPr="00312833" w14:paraId="4A8DBECF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0A816673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21440C04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3ADDDE5F" w14:textId="77777777" w:rsidR="00EC28FF" w:rsidRPr="00312833" w:rsidRDefault="00EC28FF" w:rsidP="00EC28FF">
      <w:pPr>
        <w:rPr>
          <w:rFonts w:ascii="Arial" w:hAnsi="Arial" w:cs="Arial"/>
          <w:lang w:val="id-ID"/>
        </w:rPr>
      </w:pPr>
    </w:p>
    <w:p w14:paraId="6CA8ADD0" w14:textId="77777777" w:rsidR="00EC28FF" w:rsidRPr="00312833" w:rsidRDefault="00EC28FF" w:rsidP="00EC28FF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EC28FF" w:rsidRPr="00312833" w14:paraId="61977837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1E20F375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7128A2BF" w14:textId="77777777" w:rsidR="00EC28FF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EF87206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5C3B14BD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EC28FF" w:rsidRPr="00312833" w14:paraId="055206DF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0AEBC2DB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119EFC1E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B3AB2FD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35F14E35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EC28FF" w:rsidRPr="00312833" w14:paraId="3532BF0C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6DE54A8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0A627AFD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7F14FA19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62CB8824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EC28FF" w:rsidRPr="00312833" w14:paraId="6D75A253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76D7ED66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54BB4B2E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03FF78F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2108E63E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EC28FF" w:rsidRPr="00312833" w14:paraId="7508731F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54E14722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6172BC4A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9AE5407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7FDA4EA8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EC28FF" w:rsidRPr="00312833" w14:paraId="1AD562B0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60356246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7B07F490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7B3E300B" w14:textId="77777777" w:rsidR="00EC28FF" w:rsidRPr="00312833" w:rsidRDefault="00EC28F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1BC62064" w14:textId="77777777" w:rsidR="00EC28FF" w:rsidRPr="00312833" w:rsidRDefault="00EC28F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15F35DE0" w14:textId="77777777" w:rsidR="00E750A4" w:rsidRDefault="00E750A4" w:rsidP="00D24AFC">
      <w:pPr>
        <w:rPr>
          <w:rFonts w:ascii="Arial" w:hAnsi="Arial" w:cs="Arial"/>
          <w:b/>
          <w:lang w:val="id-ID"/>
        </w:rPr>
      </w:pPr>
    </w:p>
    <w:p w14:paraId="28F3D315" w14:textId="77777777" w:rsidR="00312AAD" w:rsidRPr="00312833" w:rsidRDefault="00312AAD" w:rsidP="00D24AFC">
      <w:pPr>
        <w:rPr>
          <w:rFonts w:ascii="Arial" w:hAnsi="Arial" w:cs="Arial"/>
          <w:b/>
          <w:lang w:val="id-ID"/>
        </w:rPr>
      </w:pPr>
    </w:p>
    <w:p w14:paraId="5FAACD3D" w14:textId="4FB5E34C" w:rsidR="00390CF0" w:rsidRPr="00312833" w:rsidRDefault="00390CF0" w:rsidP="00390CF0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Update Accounting Options: </w:t>
      </w:r>
      <w:r>
        <w:rPr>
          <w:rFonts w:ascii="Arial" w:hAnsi="Arial" w:cs="Arial"/>
          <w:lang w:val="id-ID"/>
        </w:rPr>
        <w:t>Federal Financials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390CF0" w:rsidRPr="00312833" w14:paraId="19F1DC6E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36908037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60939CC3" w14:textId="512E4F29" w:rsidR="00390CF0" w:rsidRPr="00312833" w:rsidRDefault="00015293" w:rsidP="0017617D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390CF0" w:rsidRPr="00312833" w14:paraId="23A045A6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6EA2178A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5B6DF015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390CF0" w:rsidRPr="00312833" w14:paraId="3D88A4F7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569CB9FC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5597D9BA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390CF0" w:rsidRPr="00312833" w14:paraId="665F58AE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3E2D5CE4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6D516367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72DA0B8F" w14:textId="77777777" w:rsidR="00390CF0" w:rsidRPr="00312833" w:rsidRDefault="00390CF0" w:rsidP="00390CF0">
      <w:pPr>
        <w:rPr>
          <w:rFonts w:ascii="Arial" w:hAnsi="Arial" w:cs="Arial"/>
          <w:b/>
          <w:lang w:val="id-ID"/>
        </w:rPr>
      </w:pPr>
    </w:p>
    <w:p w14:paraId="31FA72EC" w14:textId="77777777" w:rsidR="00390CF0" w:rsidRPr="00312833" w:rsidRDefault="00390CF0" w:rsidP="00390CF0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390CF0" w:rsidRPr="00312833" w14:paraId="452C99B0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701798E1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5450E513" w14:textId="77777777" w:rsidR="00390CF0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E70F520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0E78A3B2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390CF0" w:rsidRPr="00312833" w14:paraId="22AF3427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5B10CD5A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EA2DC6C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8EEF633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4267C9A2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390CF0" w:rsidRPr="00312833" w14:paraId="3D9646D0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6709003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1751A6BF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276B731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0F5EA96C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390CF0" w:rsidRPr="00312833" w14:paraId="4D0EDDB2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9276457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07414217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D910FB8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7114FBDA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390CF0" w:rsidRPr="00312833" w14:paraId="6C0764AF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E5BC71C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31F26805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B8D6268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3A04FA69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390CF0" w:rsidRPr="00312833" w14:paraId="7D27D3B6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72AE85E8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2C540AB2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F2B1A6B" w14:textId="77777777" w:rsidR="00390CF0" w:rsidRPr="00312833" w:rsidRDefault="00390CF0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23A146DA" w14:textId="77777777" w:rsidR="00390CF0" w:rsidRPr="00312833" w:rsidRDefault="00390CF0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1750CC4E" w14:textId="77777777" w:rsidR="00390CF0" w:rsidRDefault="00390CF0" w:rsidP="00D24AFC">
      <w:pPr>
        <w:rPr>
          <w:rFonts w:ascii="Arial" w:hAnsi="Arial" w:cs="Arial"/>
          <w:lang w:val="id-ID"/>
        </w:rPr>
      </w:pPr>
    </w:p>
    <w:p w14:paraId="10726ACB" w14:textId="77777777" w:rsidR="00B7060A" w:rsidRDefault="00B7060A" w:rsidP="00D24AFC">
      <w:pPr>
        <w:rPr>
          <w:rFonts w:ascii="Arial" w:hAnsi="Arial" w:cs="Arial"/>
          <w:lang w:val="id-ID"/>
        </w:rPr>
      </w:pPr>
    </w:p>
    <w:p w14:paraId="59F009CD" w14:textId="77777777" w:rsidR="00B7060A" w:rsidRDefault="00B7060A" w:rsidP="00D24AFC">
      <w:pPr>
        <w:rPr>
          <w:rFonts w:ascii="Arial" w:hAnsi="Arial" w:cs="Arial"/>
          <w:lang w:val="id-ID"/>
        </w:rPr>
      </w:pPr>
    </w:p>
    <w:p w14:paraId="3ED648B6" w14:textId="77777777" w:rsidR="00B7060A" w:rsidRPr="00312833" w:rsidRDefault="00B7060A" w:rsidP="00B7060A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 xml:space="preserve">Update Accounting Options: </w:t>
      </w:r>
      <w:r>
        <w:rPr>
          <w:rFonts w:ascii="Arial" w:hAnsi="Arial" w:cs="Arial"/>
          <w:lang w:val="id-ID"/>
        </w:rPr>
        <w:t>Financials Common Modules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B7060A" w:rsidRPr="00312833" w14:paraId="3F95A3E9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3DB04CFA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2F85EB03" w14:textId="4ED55120" w:rsidR="00B7060A" w:rsidRPr="00312833" w:rsidRDefault="00015293" w:rsidP="0017617D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B7060A" w:rsidRPr="00312833" w14:paraId="7EB0018D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6ABE08F8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176AFE71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b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B7060A" w:rsidRPr="00312833" w14:paraId="061BE1F7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41386985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2C34F15A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B7060A" w:rsidRPr="00312833" w14:paraId="6F242104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76B87327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1D26A8BD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581385CC" w14:textId="77777777" w:rsidR="00B7060A" w:rsidRPr="00312833" w:rsidRDefault="00B7060A" w:rsidP="00B7060A">
      <w:pPr>
        <w:rPr>
          <w:rFonts w:ascii="Arial" w:hAnsi="Arial" w:cs="Arial"/>
          <w:b/>
          <w:lang w:val="id-ID"/>
        </w:rPr>
      </w:pPr>
    </w:p>
    <w:p w14:paraId="0000B9F5" w14:textId="77777777" w:rsidR="00B7060A" w:rsidRPr="00312833" w:rsidRDefault="00B7060A" w:rsidP="00B7060A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B7060A" w:rsidRPr="00312833" w14:paraId="7B98FD97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36EA8D20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5F34C30A" w14:textId="77777777" w:rsidR="00B7060A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62B4A07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45C39787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B7060A" w:rsidRPr="00312833" w14:paraId="4C1E3C51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7458B1C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01F67164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668AFFD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593472A0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B7060A" w:rsidRPr="00312833" w14:paraId="26F50232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EFCC13F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018E7538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13384F6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4080C43C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B7060A" w:rsidRPr="00312833" w14:paraId="0C3E4071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20620E2F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6CC6E8A1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5D7543D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50C7636E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7060A" w:rsidRPr="00312833" w14:paraId="09DC7B3B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B3ADB7C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2C02F2DF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82C3227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228CAD2E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7060A" w:rsidRPr="00312833" w14:paraId="65BCC3A5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6A703EC7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6F2548E8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46AECB6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1507C27C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1470F31E" w14:textId="77777777" w:rsidR="00B7060A" w:rsidRDefault="00B7060A" w:rsidP="00D24AFC">
      <w:pPr>
        <w:rPr>
          <w:rFonts w:ascii="Arial" w:hAnsi="Arial" w:cs="Arial"/>
          <w:lang w:val="id-ID"/>
        </w:rPr>
      </w:pPr>
    </w:p>
    <w:p w14:paraId="41A6A9D5" w14:textId="77777777" w:rsidR="00B7060A" w:rsidRDefault="00B7060A" w:rsidP="00D24AFC">
      <w:pPr>
        <w:rPr>
          <w:rFonts w:ascii="Arial" w:hAnsi="Arial" w:cs="Arial"/>
          <w:lang w:val="id-ID"/>
        </w:rPr>
      </w:pPr>
    </w:p>
    <w:p w14:paraId="09CF0763" w14:textId="2543D8E7" w:rsidR="00FB54B7" w:rsidRPr="00312833" w:rsidRDefault="00FB54B7" w:rsidP="00FB54B7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Update Accounting Options: </w:t>
      </w:r>
      <w:r>
        <w:rPr>
          <w:rFonts w:ascii="Arial" w:hAnsi="Arial" w:cs="Arial"/>
          <w:lang w:val="id-ID"/>
        </w:rPr>
        <w:t>Lease and Finance Managemen</w:t>
      </w:r>
      <w:r w:rsidR="00312AAD">
        <w:rPr>
          <w:rFonts w:ascii="Arial" w:hAnsi="Arial" w:cs="Arial"/>
          <w:lang w:val="id-ID"/>
        </w:rPr>
        <w:t>t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FB54B7" w:rsidRPr="00312833" w14:paraId="25CA9491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665B1317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4EF8470D" w14:textId="70FE5261" w:rsidR="00FB54B7" w:rsidRPr="00312833" w:rsidRDefault="00DB5066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FB54B7" w:rsidRPr="00312833" w14:paraId="014E294E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67B24628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3D3A514F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FB54B7" w:rsidRPr="00312833" w14:paraId="3A52DAA2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E935480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651D910F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FB54B7" w:rsidRPr="00312833" w14:paraId="02452F0C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179A437C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141B9C3B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332A87E6" w14:textId="77777777" w:rsidR="00FB54B7" w:rsidRPr="00312833" w:rsidRDefault="00FB54B7" w:rsidP="00FB54B7">
      <w:pPr>
        <w:rPr>
          <w:rFonts w:ascii="Arial" w:hAnsi="Arial" w:cs="Arial"/>
          <w:lang w:val="id-ID"/>
        </w:rPr>
      </w:pPr>
    </w:p>
    <w:p w14:paraId="01AC404D" w14:textId="77777777" w:rsidR="00FB54B7" w:rsidRPr="00312833" w:rsidRDefault="00FB54B7" w:rsidP="00FB54B7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FB54B7" w:rsidRPr="00312833" w14:paraId="12F4EB50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482B87DD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4908047A" w14:textId="77777777" w:rsidR="00FB54B7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3A088F9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50B38B54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FB54B7" w:rsidRPr="00312833" w14:paraId="4F2C434D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58F40EB6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5E5543B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9DD156D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618BE710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FB54B7" w:rsidRPr="00312833" w14:paraId="650CE59C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701ECFCA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69166B05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C149BB9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5DA6DA2D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FB54B7" w:rsidRPr="00312833" w14:paraId="6D820B32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AD175C7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10A0208C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A0D58BF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1D1298F1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FB54B7" w:rsidRPr="00312833" w14:paraId="5E0358F9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0F47F77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2ECACD47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531D67D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53FE4E01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FB54B7" w:rsidRPr="00312833" w14:paraId="1BE09EB0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17935C7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6210EDA8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E7A221E" w14:textId="77777777" w:rsidR="00FB54B7" w:rsidRPr="00312833" w:rsidRDefault="00FB54B7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6E7BBBCD" w14:textId="77777777" w:rsidR="00FB54B7" w:rsidRPr="00312833" w:rsidRDefault="00FB54B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116CD255" w14:textId="77777777" w:rsidR="00FB54B7" w:rsidRDefault="00FB54B7" w:rsidP="00D24AFC">
      <w:pPr>
        <w:rPr>
          <w:rFonts w:ascii="Arial" w:hAnsi="Arial" w:cs="Arial"/>
          <w:lang w:val="id-ID"/>
        </w:rPr>
      </w:pPr>
    </w:p>
    <w:p w14:paraId="5BBF855C" w14:textId="77777777" w:rsidR="00FB54B7" w:rsidRDefault="00FB54B7" w:rsidP="00D24AFC">
      <w:pPr>
        <w:rPr>
          <w:rFonts w:ascii="Arial" w:hAnsi="Arial" w:cs="Arial"/>
          <w:lang w:val="id-ID"/>
        </w:rPr>
      </w:pPr>
    </w:p>
    <w:p w14:paraId="5CDB0065" w14:textId="77777777" w:rsidR="00FB54B7" w:rsidRDefault="00FB54B7" w:rsidP="00D24AFC">
      <w:pPr>
        <w:rPr>
          <w:rFonts w:ascii="Arial" w:hAnsi="Arial" w:cs="Arial"/>
          <w:lang w:val="id-ID"/>
        </w:rPr>
      </w:pPr>
    </w:p>
    <w:p w14:paraId="68506894" w14:textId="1EC06D98" w:rsidR="00B7060A" w:rsidRPr="00312833" w:rsidRDefault="00B7060A" w:rsidP="00B7060A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 xml:space="preserve">Update Accounting Options: </w:t>
      </w:r>
      <w:r>
        <w:rPr>
          <w:rFonts w:ascii="Arial" w:hAnsi="Arial" w:cs="Arial"/>
          <w:lang w:val="id-ID"/>
        </w:rPr>
        <w:t>Loans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B7060A" w:rsidRPr="00312833" w14:paraId="252305EE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6FC8EFAC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0A9F87A2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Summarize by GL Period</w:t>
            </w:r>
          </w:p>
        </w:tc>
      </w:tr>
      <w:tr w:rsidR="00B7060A" w:rsidRPr="00312833" w14:paraId="5AA477DD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4BA73827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69220EF3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B7060A" w:rsidRPr="00312833" w14:paraId="4DDCCED5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72972F3A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2CFBAB06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B7060A" w:rsidRPr="00312833" w14:paraId="2E74D2E7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2AF7B06D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7B38006A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52CBAD13" w14:textId="77777777" w:rsidR="00B7060A" w:rsidRPr="00312833" w:rsidRDefault="00B7060A" w:rsidP="00B7060A">
      <w:pPr>
        <w:rPr>
          <w:rFonts w:ascii="Arial" w:hAnsi="Arial" w:cs="Arial"/>
          <w:lang w:val="id-ID"/>
        </w:rPr>
      </w:pPr>
    </w:p>
    <w:p w14:paraId="6ABBA4D7" w14:textId="77777777" w:rsidR="00B7060A" w:rsidRPr="00312833" w:rsidRDefault="00B7060A" w:rsidP="00B7060A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B7060A" w:rsidRPr="00312833" w14:paraId="5E91698F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3BAFBE5F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60271C6D" w14:textId="77777777" w:rsidR="00B7060A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77A5A3D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0BE4AB6F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B7060A" w:rsidRPr="00312833" w14:paraId="403685D4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0B8B818C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01F58F3C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484AD30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30F4F3B7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B7060A" w:rsidRPr="00312833" w14:paraId="776EDF46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06B8E166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7DABAF30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E6CB9ED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6C258BBE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B7060A" w:rsidRPr="00312833" w14:paraId="30A09B8F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737865F4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6CEC46A3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F5EC4F0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31B6106B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7060A" w:rsidRPr="00312833" w14:paraId="2FA72D47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1C7C89C1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70BD6B8E" w14:textId="026D7984" w:rsidR="00B7060A" w:rsidRPr="00312833" w:rsidRDefault="00331137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DD41A80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3D097A57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7060A" w:rsidRPr="00312833" w14:paraId="3859AABE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B80D62F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58A5974C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3AA30B9" w14:textId="77777777" w:rsidR="00B7060A" w:rsidRPr="00312833" w:rsidRDefault="00B7060A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131C1B8D" w14:textId="77777777" w:rsidR="00B7060A" w:rsidRPr="00312833" w:rsidRDefault="00B7060A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62F80F8A" w14:textId="77777777" w:rsidR="00B7060A" w:rsidRDefault="00B7060A" w:rsidP="00B7060A">
      <w:pPr>
        <w:rPr>
          <w:rFonts w:ascii="Arial" w:hAnsi="Arial" w:cs="Arial"/>
          <w:lang w:val="id-ID"/>
        </w:rPr>
      </w:pPr>
    </w:p>
    <w:p w14:paraId="4DB2B9C7" w14:textId="6FFE80FF" w:rsidR="004C6391" w:rsidRPr="00312833" w:rsidRDefault="004C6391" w:rsidP="004C6391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Update Accounting Options: </w:t>
      </w:r>
      <w:r>
        <w:rPr>
          <w:rFonts w:ascii="Arial" w:hAnsi="Arial" w:cs="Arial"/>
          <w:lang w:val="id-ID"/>
        </w:rPr>
        <w:t>Oracle Price Protection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4C6391" w:rsidRPr="00312833" w14:paraId="1578B74D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5C8DF68F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4D38C209" w14:textId="2A8DDF87" w:rsidR="004C6391" w:rsidRPr="00312833" w:rsidRDefault="00DB5066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4C6391" w:rsidRPr="00312833" w14:paraId="476518B9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531CCB41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12AE64FE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4C6391" w:rsidRPr="00312833" w14:paraId="73D4C4FC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0C7250BE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18905335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4C6391" w:rsidRPr="00312833" w14:paraId="5ECC1C00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4495E23F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4515578A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575B2828" w14:textId="77777777" w:rsidR="004C6391" w:rsidRPr="00312833" w:rsidRDefault="004C6391" w:rsidP="004C6391">
      <w:pPr>
        <w:rPr>
          <w:rFonts w:ascii="Arial" w:hAnsi="Arial" w:cs="Arial"/>
          <w:lang w:val="id-ID"/>
        </w:rPr>
      </w:pPr>
    </w:p>
    <w:p w14:paraId="5F205F8B" w14:textId="77777777" w:rsidR="004C6391" w:rsidRPr="00312833" w:rsidRDefault="004C6391" w:rsidP="004C6391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4C6391" w:rsidRPr="00312833" w14:paraId="14D7C4A3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77FE4F9A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7240CDAA" w14:textId="77777777" w:rsidR="004C6391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B1EE360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2B05B404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4C6391" w:rsidRPr="00312833" w14:paraId="1FCC45BD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49F6A1F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62B6F6FC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02E0594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2098C50D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4C6391" w:rsidRPr="00312833" w14:paraId="0963A0F7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7A9C181B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5155C9B4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327EF02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0E08F9CB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4C6391" w:rsidRPr="00312833" w14:paraId="7B0C77DE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E22CA65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27BB540B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893EB2F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3DB244F6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4C6391" w:rsidRPr="00312833" w14:paraId="08705C48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285F6C12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6FC1C215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773F8DC5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5C2EBF5E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4C6391" w:rsidRPr="00312833" w14:paraId="60C8FDA0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5990F58B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2928C8F6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CB25BB0" w14:textId="77777777" w:rsidR="004C6391" w:rsidRPr="00312833" w:rsidRDefault="004C6391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01742C02" w14:textId="77777777" w:rsidR="004C6391" w:rsidRPr="00312833" w:rsidRDefault="004C6391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19B6C61C" w14:textId="77777777" w:rsidR="004C6391" w:rsidRDefault="004C6391" w:rsidP="004C6391">
      <w:pPr>
        <w:rPr>
          <w:rFonts w:ascii="Arial" w:hAnsi="Arial" w:cs="Arial"/>
          <w:lang w:val="id-ID"/>
        </w:rPr>
      </w:pPr>
    </w:p>
    <w:p w14:paraId="7F76C4E1" w14:textId="77777777" w:rsidR="00FB54B7" w:rsidRDefault="00FB54B7" w:rsidP="00D24AFC">
      <w:pPr>
        <w:rPr>
          <w:rFonts w:ascii="Arial" w:hAnsi="Arial" w:cs="Arial"/>
          <w:lang w:val="id-ID"/>
        </w:rPr>
      </w:pPr>
    </w:p>
    <w:p w14:paraId="08FCF6CE" w14:textId="77777777" w:rsidR="00BF593E" w:rsidRDefault="00BF593E" w:rsidP="00D24AFC">
      <w:pPr>
        <w:rPr>
          <w:rFonts w:ascii="Arial" w:hAnsi="Arial" w:cs="Arial"/>
          <w:lang w:val="id-ID"/>
        </w:rPr>
      </w:pPr>
    </w:p>
    <w:p w14:paraId="357C2784" w14:textId="77777777" w:rsidR="004C6391" w:rsidRPr="00312833" w:rsidRDefault="004C6391" w:rsidP="00D24AFC">
      <w:pPr>
        <w:rPr>
          <w:rFonts w:ascii="Arial" w:hAnsi="Arial" w:cs="Arial"/>
          <w:lang w:val="id-ID"/>
        </w:rPr>
      </w:pPr>
    </w:p>
    <w:p w14:paraId="569CD444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>Update Accounting Options: Payables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255955" w:rsidRPr="00312833" w14:paraId="3AC0125B" w14:textId="77777777" w:rsidTr="00255955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59880EFE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707DAB1A" w14:textId="4504AD94" w:rsidR="00255955" w:rsidRPr="00312833" w:rsidRDefault="00BF593E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255955" w:rsidRPr="00312833" w14:paraId="0ADF1135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758CFD8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1E684620" w14:textId="0148E38B" w:rsidR="00255955" w:rsidRPr="00312833" w:rsidRDefault="00255955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255955" w:rsidRPr="00312833" w14:paraId="01ADE4D6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AA3C49E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237BBA73" w14:textId="644DEBF0" w:rsidR="00255955" w:rsidRPr="00312833" w:rsidRDefault="00255955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255955" w:rsidRPr="00312833" w14:paraId="2F3CCD7E" w14:textId="77777777" w:rsidTr="00255955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073098C6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63403141" w14:textId="1C6148FB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4AA434E9" w14:textId="77777777" w:rsidR="00D24AFC" w:rsidRPr="00312833" w:rsidRDefault="00D24AFC" w:rsidP="00D24AFC">
      <w:pPr>
        <w:rPr>
          <w:rFonts w:ascii="Arial" w:hAnsi="Arial" w:cs="Arial"/>
          <w:lang w:val="id-ID"/>
        </w:rPr>
      </w:pPr>
    </w:p>
    <w:p w14:paraId="188EBC31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255955" w:rsidRPr="00312833" w14:paraId="3E7FBC32" w14:textId="77777777" w:rsidTr="00255955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36D66CB5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53C6365D" w14:textId="24630E3B" w:rsidR="00255955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631CB59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4F5301FA" w14:textId="12444BD3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255955" w:rsidRPr="00312833" w14:paraId="4C748A50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4563A4FA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533D01EB" w14:textId="0725BA50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C776F3C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6CF34A41" w14:textId="47526548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255955" w:rsidRPr="00312833" w14:paraId="511A6358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2DEAEBB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4301504A" w14:textId="4D695079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404B87D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04266C6E" w14:textId="21916B1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255955" w:rsidRPr="00312833" w14:paraId="32F9DBB0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7C620753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41DAEA2D" w14:textId="5C4121C0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78BEFEF6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52481927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505ACC08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66DC5B5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434EF625" w14:textId="58EA4453" w:rsidR="00255955" w:rsidRPr="00312833" w:rsidRDefault="00BF593E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574269B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73F9C72C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44CA7517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6524239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59813CEA" w14:textId="4A679E02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B7130AA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5064C445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25FACE05" w14:textId="77777777" w:rsidR="00D24AFC" w:rsidRDefault="00D24AFC" w:rsidP="00D24AFC">
      <w:pPr>
        <w:rPr>
          <w:rFonts w:ascii="Arial" w:hAnsi="Arial" w:cs="Arial"/>
          <w:lang w:val="id-ID"/>
        </w:rPr>
      </w:pPr>
    </w:p>
    <w:p w14:paraId="2BB7FFAF" w14:textId="4C21E294" w:rsidR="009A0E35" w:rsidRPr="00312833" w:rsidRDefault="009A0E35" w:rsidP="009A0E35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Update Accounting Options: </w:t>
      </w:r>
      <w:r>
        <w:rPr>
          <w:rFonts w:ascii="Arial" w:hAnsi="Arial" w:cs="Arial"/>
          <w:lang w:val="id-ID"/>
        </w:rPr>
        <w:t>Payroll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9A0E35" w:rsidRPr="00312833" w14:paraId="40178CC2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4CD8B5F7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30C992F5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9A0E35" w:rsidRPr="00312833" w14:paraId="5B991BB3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627FBA74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5920D506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9A0E35" w:rsidRPr="00312833" w14:paraId="4AEB8A4D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1BC877AC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74A3CC8F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9A0E35" w:rsidRPr="00312833" w14:paraId="77B970A8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49258BA8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406B8426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2023C87B" w14:textId="77777777" w:rsidR="009A0E35" w:rsidRPr="00312833" w:rsidRDefault="009A0E35" w:rsidP="009A0E35">
      <w:pPr>
        <w:rPr>
          <w:rFonts w:ascii="Arial" w:hAnsi="Arial" w:cs="Arial"/>
          <w:lang w:val="id-ID"/>
        </w:rPr>
      </w:pPr>
    </w:p>
    <w:p w14:paraId="17CEDC72" w14:textId="77777777" w:rsidR="009A0E35" w:rsidRPr="00312833" w:rsidRDefault="009A0E35" w:rsidP="009A0E35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9A0E35" w:rsidRPr="00312833" w14:paraId="04E247E6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75EBB902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6F257962" w14:textId="77777777" w:rsidR="009A0E35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BAEA7F4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466DFF27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9A0E35" w:rsidRPr="00312833" w14:paraId="41533703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77ECF607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58A76294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87DA14F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76A2097F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9A0E35" w:rsidRPr="00312833" w14:paraId="6BFF67CB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0723AE5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94A1DA3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B5FC3C5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43E60FF8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9A0E35" w:rsidRPr="00312833" w14:paraId="58F5C92A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403DDA9F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1FF8D39D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7DAFD50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1734A049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9A0E35" w:rsidRPr="00312833" w14:paraId="2EB3B4A0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68333662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0FBA3D8C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76D7E592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538EF757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9A0E35" w:rsidRPr="00312833" w14:paraId="5BBAB8D9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F2526CE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0F4E8E05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3AB1FD8" w14:textId="77777777" w:rsidR="009A0E35" w:rsidRPr="00312833" w:rsidRDefault="009A0E3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66F18CFD" w14:textId="77777777" w:rsidR="009A0E35" w:rsidRPr="00312833" w:rsidRDefault="009A0E3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4BAAAE4F" w14:textId="77777777" w:rsidR="009A0E35" w:rsidRDefault="009A0E35" w:rsidP="00D24AFC">
      <w:pPr>
        <w:rPr>
          <w:rFonts w:ascii="Arial" w:hAnsi="Arial" w:cs="Arial"/>
          <w:lang w:val="id-ID"/>
        </w:rPr>
      </w:pPr>
    </w:p>
    <w:p w14:paraId="54682516" w14:textId="77777777" w:rsidR="009A0E35" w:rsidRDefault="009A0E35" w:rsidP="00D24AFC">
      <w:pPr>
        <w:rPr>
          <w:rFonts w:ascii="Arial" w:hAnsi="Arial" w:cs="Arial"/>
          <w:lang w:val="id-ID"/>
        </w:rPr>
      </w:pPr>
    </w:p>
    <w:p w14:paraId="1FACE901" w14:textId="77777777" w:rsidR="00316E38" w:rsidRDefault="00316E38" w:rsidP="00D24AFC">
      <w:pPr>
        <w:rPr>
          <w:rFonts w:ascii="Arial" w:hAnsi="Arial" w:cs="Arial"/>
          <w:lang w:val="id-ID"/>
        </w:rPr>
      </w:pPr>
    </w:p>
    <w:p w14:paraId="15978578" w14:textId="77777777" w:rsidR="00316E38" w:rsidRDefault="00316E38" w:rsidP="00D24AFC">
      <w:pPr>
        <w:rPr>
          <w:rFonts w:ascii="Arial" w:hAnsi="Arial" w:cs="Arial"/>
          <w:lang w:val="id-ID"/>
        </w:rPr>
      </w:pPr>
    </w:p>
    <w:p w14:paraId="789CDC3A" w14:textId="11E655C0" w:rsidR="00316E38" w:rsidRPr="00312833" w:rsidRDefault="00316E38" w:rsidP="00316E38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 xml:space="preserve">Update Accounting Options: </w:t>
      </w:r>
      <w:r>
        <w:rPr>
          <w:rFonts w:ascii="Arial" w:hAnsi="Arial" w:cs="Arial"/>
          <w:lang w:val="id-ID"/>
        </w:rPr>
        <w:t>Process Manufacturing Financials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316E38" w:rsidRPr="00312833" w14:paraId="1545BE3E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34B9A5D1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511B096F" w14:textId="5E5ACACE" w:rsidR="00316E38" w:rsidRPr="00312833" w:rsidRDefault="00B613DE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Summarize by GL Period</w:t>
            </w:r>
          </w:p>
        </w:tc>
      </w:tr>
      <w:tr w:rsidR="00316E38" w:rsidRPr="00312833" w14:paraId="6C709983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FA01EFA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2CD1171E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316E38" w:rsidRPr="00312833" w14:paraId="7F3DBF52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36BE1899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35C26F8A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316E38" w:rsidRPr="00312833" w14:paraId="0BB34F97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7EE1A3D9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3157ADCD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79011D95" w14:textId="77777777" w:rsidR="00316E38" w:rsidRPr="00312833" w:rsidRDefault="00316E38" w:rsidP="00316E38">
      <w:pPr>
        <w:rPr>
          <w:rFonts w:ascii="Arial" w:hAnsi="Arial" w:cs="Arial"/>
          <w:lang w:val="id-ID"/>
        </w:rPr>
      </w:pPr>
    </w:p>
    <w:p w14:paraId="3AD8D324" w14:textId="77777777" w:rsidR="00316E38" w:rsidRPr="00312833" w:rsidRDefault="00316E38" w:rsidP="00316E38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316E38" w:rsidRPr="00312833" w14:paraId="2FBE94CB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2B28E937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5B87B45A" w14:textId="77777777" w:rsidR="00316E38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01EC494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37681A1D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316E38" w:rsidRPr="00312833" w14:paraId="505BCC30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D5EF1D5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7E705A28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73FB24F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21A84B41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316E38" w:rsidRPr="00312833" w14:paraId="2BFFC016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6CB52387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7C20E6EE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5482017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0B03CDED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316E38" w:rsidRPr="00312833" w14:paraId="405B5A99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0D78CE4F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6E8F56A8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BFC6073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6C0CC12A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316E38" w:rsidRPr="00312833" w14:paraId="4441A74B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0BAF809E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66E5E97D" w14:textId="0E684C98" w:rsidR="00316E38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D3B542D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08190E2E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316E38" w:rsidRPr="00312833" w14:paraId="59F56C0C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25BBC502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2F81B29F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DAE4FE3" w14:textId="77777777" w:rsidR="00316E38" w:rsidRPr="00312833" w:rsidRDefault="00316E38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433B6DF0" w14:textId="77777777" w:rsidR="00316E38" w:rsidRPr="00312833" w:rsidRDefault="00316E38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569265AD" w14:textId="77777777" w:rsidR="00316E38" w:rsidRDefault="00316E38" w:rsidP="00D24AFC">
      <w:pPr>
        <w:rPr>
          <w:rFonts w:ascii="Arial" w:hAnsi="Arial" w:cs="Arial"/>
          <w:lang w:val="id-ID"/>
        </w:rPr>
      </w:pPr>
    </w:p>
    <w:p w14:paraId="089B24B7" w14:textId="2958D155" w:rsidR="00B613DE" w:rsidRPr="00312833" w:rsidRDefault="00B613DE" w:rsidP="00B613DE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Update Accounting Options: </w:t>
      </w:r>
      <w:r>
        <w:rPr>
          <w:rFonts w:ascii="Arial" w:hAnsi="Arial" w:cs="Arial"/>
          <w:lang w:val="id-ID"/>
        </w:rPr>
        <w:t>Projects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B613DE" w:rsidRPr="00312833" w14:paraId="0F1C43AB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42DC415E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16C49887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B613DE" w:rsidRPr="00312833" w14:paraId="1E66C314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4A5CBBAE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6298E3C4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B613DE" w:rsidRPr="00312833" w14:paraId="0A7FD752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675686D1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7D7EF4BC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B613DE" w:rsidRPr="00312833" w14:paraId="47BDA455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6574248D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33AB252B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5156362E" w14:textId="77777777" w:rsidR="00B613DE" w:rsidRPr="00312833" w:rsidRDefault="00B613DE" w:rsidP="00B613DE">
      <w:pPr>
        <w:rPr>
          <w:rFonts w:ascii="Arial" w:hAnsi="Arial" w:cs="Arial"/>
          <w:lang w:val="id-ID"/>
        </w:rPr>
      </w:pPr>
    </w:p>
    <w:p w14:paraId="736972BA" w14:textId="77777777" w:rsidR="00B613DE" w:rsidRPr="00312833" w:rsidRDefault="00B613DE" w:rsidP="00B613DE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B613DE" w:rsidRPr="00312833" w14:paraId="078A2C41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2F63389E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0C7FC05F" w14:textId="77777777" w:rsidR="00B613DE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C03AE1E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543B71D0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B613DE" w:rsidRPr="00312833" w14:paraId="7884CD14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5AD07E79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0B90BF07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AFD2591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6C970417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B613DE" w:rsidRPr="00312833" w14:paraId="700A7683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19BC79AB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6E946345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DB13937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22ECC33B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B613DE" w:rsidRPr="00312833" w14:paraId="3563E530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5C7175C0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07BF31D4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CE734C8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5CE0C149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613DE" w:rsidRPr="00312833" w14:paraId="11B600C3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545C29D8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6EBE2147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F0F8A85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6241CF2E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613DE" w:rsidRPr="00312833" w14:paraId="44200E6B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0E4805A5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7C0D4562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42BB485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3BB905CB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176AF21A" w14:textId="77777777" w:rsidR="00B613DE" w:rsidRDefault="00B613DE" w:rsidP="00D24AFC">
      <w:pPr>
        <w:rPr>
          <w:rFonts w:ascii="Arial" w:hAnsi="Arial" w:cs="Arial"/>
          <w:lang w:val="id-ID"/>
        </w:rPr>
      </w:pPr>
    </w:p>
    <w:p w14:paraId="680CC87B" w14:textId="77777777" w:rsidR="00B613DE" w:rsidRDefault="00B613DE" w:rsidP="00D24AFC">
      <w:pPr>
        <w:rPr>
          <w:rFonts w:ascii="Arial" w:hAnsi="Arial" w:cs="Arial"/>
          <w:lang w:val="id-ID"/>
        </w:rPr>
      </w:pPr>
    </w:p>
    <w:p w14:paraId="4EC82F8E" w14:textId="77777777" w:rsidR="00B613DE" w:rsidRDefault="00B613DE" w:rsidP="00D24AFC">
      <w:pPr>
        <w:rPr>
          <w:rFonts w:ascii="Arial" w:hAnsi="Arial" w:cs="Arial"/>
          <w:lang w:val="id-ID"/>
        </w:rPr>
      </w:pPr>
    </w:p>
    <w:p w14:paraId="4D13A5CB" w14:textId="77777777" w:rsidR="00B613DE" w:rsidRDefault="00B613DE" w:rsidP="00D24AFC">
      <w:pPr>
        <w:rPr>
          <w:rFonts w:ascii="Arial" w:hAnsi="Arial" w:cs="Arial"/>
          <w:lang w:val="id-ID"/>
        </w:rPr>
      </w:pPr>
    </w:p>
    <w:p w14:paraId="3A584895" w14:textId="0C6C229D" w:rsidR="00B613DE" w:rsidRPr="00312833" w:rsidRDefault="00B613DE" w:rsidP="00B613DE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 xml:space="preserve">Update Accounting Options: </w:t>
      </w:r>
      <w:r>
        <w:rPr>
          <w:rFonts w:ascii="Arial" w:hAnsi="Arial" w:cs="Arial"/>
          <w:lang w:val="id-ID"/>
        </w:rPr>
        <w:t>Property Manager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B613DE" w:rsidRPr="00312833" w14:paraId="128D89E9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67E53DC4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607F6689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B613DE" w:rsidRPr="00312833" w14:paraId="055840D2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5AF077F3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563689FB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B613DE" w:rsidRPr="00312833" w14:paraId="73D124B1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5BB7B94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24809497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B613DE" w:rsidRPr="00312833" w14:paraId="1E86AE97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39799136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07C4A8A6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2FE498DE" w14:textId="77777777" w:rsidR="00B613DE" w:rsidRPr="00312833" w:rsidRDefault="00B613DE" w:rsidP="00B613DE">
      <w:pPr>
        <w:rPr>
          <w:rFonts w:ascii="Arial" w:hAnsi="Arial" w:cs="Arial"/>
          <w:lang w:val="id-ID"/>
        </w:rPr>
      </w:pPr>
    </w:p>
    <w:p w14:paraId="6FC95775" w14:textId="77777777" w:rsidR="00B613DE" w:rsidRPr="00312833" w:rsidRDefault="00B613DE" w:rsidP="00B613DE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B613DE" w:rsidRPr="00312833" w14:paraId="6CB888B6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1A2D2967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519A1EAC" w14:textId="77777777" w:rsidR="00B613DE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097868D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70118F6F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B613DE" w:rsidRPr="00312833" w14:paraId="1013A713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7E61A3D3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02D6E3A5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8E7EC83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44692094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B613DE" w:rsidRPr="00312833" w14:paraId="2EABE5E7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5CFD3BDF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79EECE26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9677679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7138E4BC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B613DE" w:rsidRPr="00312833" w14:paraId="542A83AA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139F8E16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6B1A9A30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769A061D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0DE98F48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613DE" w:rsidRPr="00312833" w14:paraId="6735FF1B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7E09E7AC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5D09A64C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63D9257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1324008E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B613DE" w:rsidRPr="00312833" w14:paraId="09273FC5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1D889F81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1D5BD289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6A88DDC" w14:textId="77777777" w:rsidR="00B613DE" w:rsidRPr="00312833" w:rsidRDefault="00B613DE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6B5724AF" w14:textId="77777777" w:rsidR="00B613DE" w:rsidRPr="00312833" w:rsidRDefault="00B613DE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4890ECA2" w14:textId="77777777" w:rsidR="00B613DE" w:rsidRDefault="00B613DE" w:rsidP="00D24AFC">
      <w:pPr>
        <w:rPr>
          <w:rFonts w:ascii="Arial" w:hAnsi="Arial" w:cs="Arial"/>
          <w:lang w:val="id-ID"/>
        </w:rPr>
      </w:pPr>
    </w:p>
    <w:p w14:paraId="5C179999" w14:textId="69714C49" w:rsidR="009A08AF" w:rsidRPr="00312833" w:rsidRDefault="009A08AF" w:rsidP="009A08AF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Update Accounting Options: </w:t>
      </w:r>
      <w:r>
        <w:rPr>
          <w:rFonts w:ascii="Arial" w:hAnsi="Arial" w:cs="Arial"/>
          <w:lang w:val="id-ID"/>
        </w:rPr>
        <w:t>Public Sector Financials International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9A08AF" w:rsidRPr="00312833" w14:paraId="2BF45879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106C66D7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29B1FAEE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9A08AF" w:rsidRPr="00312833" w14:paraId="327B28FC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57F2F5E5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1ED0272A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9A08AF" w:rsidRPr="00312833" w14:paraId="2028CA3F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39E02443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66DBFA93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9A08AF" w:rsidRPr="00312833" w14:paraId="5B9F5A0F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57E39B7E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51D10AFD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0B4EDC9A" w14:textId="77777777" w:rsidR="009A08AF" w:rsidRPr="00312833" w:rsidRDefault="009A08AF" w:rsidP="009A08AF">
      <w:pPr>
        <w:rPr>
          <w:rFonts w:ascii="Arial" w:hAnsi="Arial" w:cs="Arial"/>
          <w:lang w:val="id-ID"/>
        </w:rPr>
      </w:pPr>
    </w:p>
    <w:p w14:paraId="6B71A9AE" w14:textId="77777777" w:rsidR="009A08AF" w:rsidRPr="00312833" w:rsidRDefault="009A08AF" w:rsidP="009A08AF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9A08AF" w:rsidRPr="00312833" w14:paraId="744EDE72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028758B9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1D6362E3" w14:textId="77777777" w:rsidR="009A08AF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8D5625B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7D2AF6E6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9A08AF" w:rsidRPr="00312833" w14:paraId="5371CA53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10B8B63A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19337776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67A99AB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086630FB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9A08AF" w:rsidRPr="00312833" w14:paraId="7E900442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4F6BB462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71F3F275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6A9710F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1D631E59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9A08AF" w:rsidRPr="00312833" w14:paraId="710B0F31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76006690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086B95A2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25809F2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26825531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9A08AF" w:rsidRPr="00312833" w14:paraId="7364A122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5052B533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0FFE3CAC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76A4F7A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3477CF9E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9A08AF" w:rsidRPr="00312833" w14:paraId="709857E9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76869327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23C83E79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41172CF" w14:textId="77777777" w:rsidR="009A08AF" w:rsidRPr="00312833" w:rsidRDefault="009A08AF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3C6E5AA6" w14:textId="77777777" w:rsidR="009A08AF" w:rsidRPr="00312833" w:rsidRDefault="009A08AF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25024DCC" w14:textId="77777777" w:rsidR="009A08AF" w:rsidRDefault="009A08AF" w:rsidP="00D24AFC">
      <w:pPr>
        <w:rPr>
          <w:rFonts w:ascii="Arial" w:hAnsi="Arial" w:cs="Arial"/>
          <w:lang w:val="id-ID"/>
        </w:rPr>
      </w:pPr>
    </w:p>
    <w:p w14:paraId="61ED388B" w14:textId="77777777" w:rsidR="009A08AF" w:rsidRDefault="009A08AF" w:rsidP="00D24AFC">
      <w:pPr>
        <w:rPr>
          <w:rFonts w:ascii="Arial" w:hAnsi="Arial" w:cs="Arial"/>
          <w:lang w:val="id-ID"/>
        </w:rPr>
      </w:pPr>
    </w:p>
    <w:p w14:paraId="248B33B1" w14:textId="77777777" w:rsidR="009A08AF" w:rsidRDefault="009A08AF" w:rsidP="00D24AFC">
      <w:pPr>
        <w:rPr>
          <w:rFonts w:ascii="Arial" w:hAnsi="Arial" w:cs="Arial"/>
          <w:lang w:val="id-ID"/>
        </w:rPr>
      </w:pPr>
    </w:p>
    <w:p w14:paraId="000ACCF9" w14:textId="77777777" w:rsidR="009A08AF" w:rsidRPr="00312833" w:rsidRDefault="009A08AF" w:rsidP="00D24AFC">
      <w:pPr>
        <w:rPr>
          <w:rFonts w:ascii="Arial" w:hAnsi="Arial" w:cs="Arial"/>
          <w:lang w:val="id-ID"/>
        </w:rPr>
      </w:pPr>
    </w:p>
    <w:p w14:paraId="720C1672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  <w:lang w:val="id-ID"/>
        </w:rPr>
        <w:lastRenderedPageBreak/>
        <w:t xml:space="preserve">Update Accounting Options: </w:t>
      </w:r>
      <w:r w:rsidRPr="00312833">
        <w:rPr>
          <w:rFonts w:ascii="Arial" w:hAnsi="Arial" w:cs="Arial"/>
        </w:rPr>
        <w:t>Purchasing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255955" w:rsidRPr="00312833" w14:paraId="1006593D" w14:textId="77777777" w:rsidTr="00255955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54C60E85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696345DC" w14:textId="22D22D84" w:rsidR="00255955" w:rsidRPr="00312833" w:rsidRDefault="000E516B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255955" w:rsidRPr="00312833" w14:paraId="0DFF3803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5E9A29C9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4F1E1D53" w14:textId="6CDFE1AA" w:rsidR="00255955" w:rsidRPr="00312833" w:rsidRDefault="00255955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255955" w:rsidRPr="00312833" w14:paraId="257B0D77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13148B15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33CCEED9" w14:textId="63E12965" w:rsidR="00255955" w:rsidRPr="00312833" w:rsidRDefault="00255955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255955" w:rsidRPr="00312833" w14:paraId="268B42C5" w14:textId="77777777" w:rsidTr="00255955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7CC04E4A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3F27482F" w14:textId="4FFE0499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478D4E04" w14:textId="77777777" w:rsidR="00D24AFC" w:rsidRPr="00312833" w:rsidRDefault="00D24AFC" w:rsidP="00D24AFC">
      <w:pPr>
        <w:rPr>
          <w:rFonts w:ascii="Arial" w:hAnsi="Arial" w:cs="Arial"/>
          <w:lang w:val="id-ID"/>
        </w:rPr>
      </w:pPr>
    </w:p>
    <w:p w14:paraId="12F6D01D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255955" w:rsidRPr="00312833" w14:paraId="3FFB2BED" w14:textId="77777777" w:rsidTr="00255955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219AA82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7C942EA8" w14:textId="39C5FCC1" w:rsidR="00255955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B334485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18D86082" w14:textId="0D76953C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255955" w:rsidRPr="00312833" w14:paraId="75B6AF27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21D0EEA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83B85CA" w14:textId="7B7E38A0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4E2F5432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08BDD590" w14:textId="765456D4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255955" w:rsidRPr="00312833" w14:paraId="7A3D8126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7C6A740F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1EE7DEB0" w14:textId="344F3B0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573D8BB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484E2DBD" w14:textId="728C0CD9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255955" w:rsidRPr="00312833" w14:paraId="0C2F63EF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249098AD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5E8915D6" w14:textId="5E983A68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2E2AB58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1CD400CC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47F561FB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111988CA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40700B2B" w14:textId="7BC3DBF4" w:rsidR="00255955" w:rsidRPr="00312833" w:rsidRDefault="000E516B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BD3A9A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2220309B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4A601250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2BBCB273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547135FE" w14:textId="1D92082F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099A3E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0130DB77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62AB55BD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62050E52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Update Accounting Options: Receivables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255955" w:rsidRPr="00312833" w14:paraId="7799F154" w14:textId="77777777" w:rsidTr="00255955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770357BF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5C37E325" w14:textId="6CE71A2F" w:rsidR="00255955" w:rsidRPr="00312833" w:rsidRDefault="00924F25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255955" w:rsidRPr="00312833" w14:paraId="26B35B30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67CC154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32D50C7C" w14:textId="649F0209" w:rsidR="00255955" w:rsidRPr="00312833" w:rsidRDefault="00255955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255955" w:rsidRPr="00312833" w14:paraId="56CD6424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49BE0AD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463B81B5" w14:textId="431E1100" w:rsidR="00255955" w:rsidRPr="00312833" w:rsidRDefault="00255955" w:rsidP="00255955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255955" w:rsidRPr="00312833" w14:paraId="5E9E9602" w14:textId="77777777" w:rsidTr="00255955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2087AD38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39385B08" w14:textId="737EFEE5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04EDA95D" w14:textId="77777777" w:rsidR="00D24AFC" w:rsidRPr="00312833" w:rsidRDefault="00D24AFC" w:rsidP="00D24AFC">
      <w:pPr>
        <w:rPr>
          <w:rFonts w:ascii="Arial" w:hAnsi="Arial" w:cs="Arial"/>
          <w:lang w:val="id-ID"/>
        </w:rPr>
      </w:pPr>
    </w:p>
    <w:p w14:paraId="2C871813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255955" w:rsidRPr="00312833" w14:paraId="0D42F44B" w14:textId="77777777" w:rsidTr="00255955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55B348B9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239C35B3" w14:textId="6941379C" w:rsidR="00255955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E63D7B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37568542" w14:textId="25C9D2CF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255955" w:rsidRPr="00312833" w14:paraId="68F7A3B0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5CA2A76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2BC73EC9" w14:textId="05FF5CC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ECBE5E6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1F3FADB4" w14:textId="5698364E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255955" w:rsidRPr="00312833" w14:paraId="28F85A2F" w14:textId="77777777" w:rsidTr="00255955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7F4F73D8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116E5686" w14:textId="3096F07F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236F9B7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32169FAC" w14:textId="3EC8D8CC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255955" w:rsidRPr="00312833" w14:paraId="48EEFA42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5AA8889A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24A548DE" w14:textId="29950670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5FAACB7B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364D2771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109B6622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13039883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53064BD6" w14:textId="5C0E803B" w:rsidR="00255955" w:rsidRPr="00312833" w:rsidRDefault="00924F2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EA4C04A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5171AA34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55955" w:rsidRPr="00312833" w14:paraId="67934CDF" w14:textId="77777777" w:rsidTr="00255955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4A9E6A4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72750777" w14:textId="7F4F88FF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736D3A1" w14:textId="77777777" w:rsidR="00255955" w:rsidRPr="00312833" w:rsidRDefault="00255955" w:rsidP="00255955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3D61AF6A" w14:textId="77777777" w:rsidR="00255955" w:rsidRPr="00312833" w:rsidRDefault="00255955" w:rsidP="00255955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18F8FF46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0CBCCD5B" w14:textId="77777777" w:rsidR="00924F25" w:rsidRDefault="00924F25" w:rsidP="00D24AFC">
      <w:pPr>
        <w:rPr>
          <w:rFonts w:ascii="Arial" w:hAnsi="Arial" w:cs="Arial"/>
          <w:b/>
        </w:rPr>
      </w:pPr>
    </w:p>
    <w:p w14:paraId="7F85E5CA" w14:textId="77777777" w:rsidR="00924F25" w:rsidRDefault="00924F25" w:rsidP="00D24AFC">
      <w:pPr>
        <w:rPr>
          <w:rFonts w:ascii="Arial" w:hAnsi="Arial" w:cs="Arial"/>
          <w:b/>
        </w:rPr>
      </w:pPr>
    </w:p>
    <w:p w14:paraId="4683CF6A" w14:textId="77777777" w:rsidR="00924F25" w:rsidRDefault="00924F25" w:rsidP="00D24AFC">
      <w:pPr>
        <w:rPr>
          <w:rFonts w:ascii="Arial" w:hAnsi="Arial" w:cs="Arial"/>
          <w:b/>
        </w:rPr>
      </w:pPr>
    </w:p>
    <w:p w14:paraId="35C09928" w14:textId="55B3D70D" w:rsidR="00924F25" w:rsidRPr="00312833" w:rsidRDefault="00924F25" w:rsidP="00924F25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lastRenderedPageBreak/>
        <w:t xml:space="preserve">Update Accounting Options: </w:t>
      </w:r>
      <w:r>
        <w:rPr>
          <w:rFonts w:ascii="Arial" w:hAnsi="Arial" w:cs="Arial"/>
          <w:lang w:val="id-ID"/>
        </w:rPr>
        <w:t>Trade Management</w:t>
      </w:r>
    </w:p>
    <w:tbl>
      <w:tblPr>
        <w:tblW w:w="789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924F25" w:rsidRPr="00312833" w14:paraId="29780054" w14:textId="77777777" w:rsidTr="0017617D">
        <w:trPr>
          <w:cantSplit/>
          <w:trHeight w:val="69"/>
        </w:trPr>
        <w:tc>
          <w:tcPr>
            <w:tcW w:w="3780" w:type="dxa"/>
            <w:shd w:val="pct10" w:color="auto" w:fill="auto"/>
            <w:vAlign w:val="center"/>
          </w:tcPr>
          <w:p w14:paraId="38C070E5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General Ledger Journal Entry Summarization</w:t>
            </w:r>
          </w:p>
        </w:tc>
        <w:tc>
          <w:tcPr>
            <w:tcW w:w="4110" w:type="dxa"/>
            <w:vAlign w:val="center"/>
          </w:tcPr>
          <w:p w14:paraId="49B7C11B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>
              <w:rPr>
                <w:rStyle w:val="x210"/>
              </w:rPr>
              <w:t>No Summarization</w:t>
            </w:r>
          </w:p>
        </w:tc>
      </w:tr>
      <w:tr w:rsidR="00924F25" w:rsidRPr="00312833" w14:paraId="782B42B4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7BB14FFB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Reversal Method</w:t>
            </w:r>
          </w:p>
        </w:tc>
        <w:tc>
          <w:tcPr>
            <w:tcW w:w="4110" w:type="dxa"/>
            <w:vAlign w:val="center"/>
          </w:tcPr>
          <w:p w14:paraId="5C565C99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Switch DR/CR</w:t>
            </w:r>
          </w:p>
        </w:tc>
      </w:tr>
      <w:tr w:rsidR="00924F25" w:rsidRPr="00312833" w14:paraId="020B45D2" w14:textId="77777777" w:rsidTr="0017617D">
        <w:trPr>
          <w:cantSplit/>
          <w:trHeight w:val="20"/>
        </w:trPr>
        <w:tc>
          <w:tcPr>
            <w:tcW w:w="3780" w:type="dxa"/>
            <w:shd w:val="pct10" w:color="auto" w:fill="auto"/>
            <w:vAlign w:val="center"/>
          </w:tcPr>
          <w:p w14:paraId="2EAAED86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Rounding Rule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4110" w:type="dxa"/>
            <w:vAlign w:val="center"/>
          </w:tcPr>
          <w:p w14:paraId="6E670A83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Style w:val="x210"/>
                <w:rFonts w:ascii="Arial" w:hAnsi="Arial" w:cs="Arial"/>
                <w:lang w:val="id-ID"/>
              </w:rPr>
            </w:pPr>
            <w:r w:rsidRPr="00312833">
              <w:rPr>
                <w:rStyle w:val="x210"/>
                <w:rFonts w:ascii="Arial" w:hAnsi="Arial" w:cs="Arial"/>
                <w:lang w:val="id-ID"/>
              </w:rPr>
              <w:t>Nearest</w:t>
            </w:r>
          </w:p>
        </w:tc>
      </w:tr>
      <w:tr w:rsidR="00924F25" w:rsidRPr="00312833" w14:paraId="474686D1" w14:textId="77777777" w:rsidTr="0017617D">
        <w:trPr>
          <w:cantSplit/>
          <w:trHeight w:val="66"/>
        </w:trPr>
        <w:tc>
          <w:tcPr>
            <w:tcW w:w="3780" w:type="dxa"/>
            <w:shd w:val="pct10" w:color="auto" w:fill="auto"/>
            <w:vAlign w:val="center"/>
          </w:tcPr>
          <w:p w14:paraId="05823114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T</w:t>
            </w:r>
            <w:proofErr w:type="spellStart"/>
            <w:r w:rsidRPr="00312833">
              <w:rPr>
                <w:rStyle w:val="x811"/>
                <w:rFonts w:ascii="Arial" w:hAnsi="Arial" w:cs="Arial"/>
              </w:rPr>
              <w:t>hird</w:t>
            </w:r>
            <w:proofErr w:type="spellEnd"/>
            <w:r w:rsidRPr="00312833">
              <w:rPr>
                <w:rStyle w:val="x811"/>
                <w:rFonts w:ascii="Arial" w:hAnsi="Arial" w:cs="Arial"/>
              </w:rPr>
              <w:t xml:space="preserve"> Party Merge Accounting Option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4110" w:type="dxa"/>
            <w:vAlign w:val="center"/>
          </w:tcPr>
          <w:p w14:paraId="6EA1910D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None</w:t>
            </w:r>
          </w:p>
        </w:tc>
      </w:tr>
    </w:tbl>
    <w:p w14:paraId="77AEC83A" w14:textId="77777777" w:rsidR="00924F25" w:rsidRPr="00312833" w:rsidRDefault="00924F25" w:rsidP="00924F25">
      <w:pPr>
        <w:rPr>
          <w:rFonts w:ascii="Arial" w:hAnsi="Arial" w:cs="Arial"/>
          <w:lang w:val="id-ID"/>
        </w:rPr>
      </w:pPr>
    </w:p>
    <w:p w14:paraId="07446424" w14:textId="77777777" w:rsidR="00924F25" w:rsidRPr="00312833" w:rsidRDefault="00924F25" w:rsidP="00924F25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Accounting Program Defaults</w:t>
      </w:r>
    </w:p>
    <w:tbl>
      <w:tblPr>
        <w:tblW w:w="1035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970"/>
        <w:gridCol w:w="1710"/>
        <w:gridCol w:w="3240"/>
        <w:gridCol w:w="2430"/>
      </w:tblGrid>
      <w:tr w:rsidR="00924F25" w:rsidRPr="00312833" w14:paraId="3EB4C81D" w14:textId="77777777" w:rsidTr="0017617D">
        <w:trPr>
          <w:cantSplit/>
          <w:trHeight w:val="69"/>
        </w:trPr>
        <w:tc>
          <w:tcPr>
            <w:tcW w:w="2970" w:type="dxa"/>
            <w:shd w:val="pct10" w:color="auto" w:fill="auto"/>
            <w:vAlign w:val="center"/>
          </w:tcPr>
          <w:p w14:paraId="65C27159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Accounting Program Mode</w:t>
            </w:r>
          </w:p>
        </w:tc>
        <w:tc>
          <w:tcPr>
            <w:tcW w:w="1710" w:type="dxa"/>
            <w:vAlign w:val="center"/>
          </w:tcPr>
          <w:p w14:paraId="6F834CFA" w14:textId="77777777" w:rsidR="00924F25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Final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B2D175F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Accounting Report Level</w:t>
            </w:r>
          </w:p>
        </w:tc>
        <w:tc>
          <w:tcPr>
            <w:tcW w:w="2430" w:type="dxa"/>
          </w:tcPr>
          <w:p w14:paraId="2BE6576D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No Report</w:t>
            </w:r>
          </w:p>
        </w:tc>
      </w:tr>
      <w:tr w:rsidR="00924F25" w:rsidRPr="00312833" w14:paraId="73238498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86DE05F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Allow Mode Override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6A455C33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1EEF982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Allow Report Override</w:t>
            </w:r>
          </w:p>
        </w:tc>
        <w:tc>
          <w:tcPr>
            <w:tcW w:w="2430" w:type="dxa"/>
          </w:tcPr>
          <w:p w14:paraId="47E68FB2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</w:tr>
      <w:tr w:rsidR="00924F25" w:rsidRPr="00312833" w14:paraId="2A697212" w14:textId="77777777" w:rsidTr="0017617D">
        <w:trPr>
          <w:cantSplit/>
          <w:trHeight w:val="20"/>
        </w:trPr>
        <w:tc>
          <w:tcPr>
            <w:tcW w:w="2970" w:type="dxa"/>
            <w:shd w:val="pct10" w:color="auto" w:fill="auto"/>
            <w:vAlign w:val="center"/>
          </w:tcPr>
          <w:p w14:paraId="34A29F66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Transfer to GL</w:t>
            </w:r>
            <w:r w:rsidRPr="0031283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710" w:type="dxa"/>
            <w:vAlign w:val="center"/>
          </w:tcPr>
          <w:p w14:paraId="5DC9E059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24B09D6F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Stop at Error Limit</w:t>
            </w:r>
          </w:p>
        </w:tc>
        <w:tc>
          <w:tcPr>
            <w:tcW w:w="2430" w:type="dxa"/>
          </w:tcPr>
          <w:p w14:paraId="269482C4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</w:t>
            </w:r>
          </w:p>
        </w:tc>
      </w:tr>
      <w:tr w:rsidR="00924F25" w:rsidRPr="00312833" w14:paraId="60C30446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2A49E05A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Transfer Override</w:t>
            </w:r>
            <w:r w:rsidRPr="00312833">
              <w:rPr>
                <w:rStyle w:val="x811"/>
                <w:rFonts w:ascii="Arial" w:hAnsi="Arial" w:cs="Arial"/>
              </w:rPr>
              <w:tab/>
            </w:r>
          </w:p>
        </w:tc>
        <w:tc>
          <w:tcPr>
            <w:tcW w:w="1710" w:type="dxa"/>
            <w:vAlign w:val="center"/>
          </w:tcPr>
          <w:p w14:paraId="6F309EEE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74E002E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Error Limit</w:t>
            </w:r>
          </w:p>
        </w:tc>
        <w:tc>
          <w:tcPr>
            <w:tcW w:w="2430" w:type="dxa"/>
          </w:tcPr>
          <w:p w14:paraId="4669B7F5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924F25" w:rsidRPr="00312833" w14:paraId="0318266D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3487DC34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Post in GL</w:t>
            </w:r>
          </w:p>
        </w:tc>
        <w:tc>
          <w:tcPr>
            <w:tcW w:w="1710" w:type="dxa"/>
            <w:vAlign w:val="center"/>
          </w:tcPr>
          <w:p w14:paraId="5B178A82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1299257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22DFE9C6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924F25" w:rsidRPr="00312833" w14:paraId="68500D3E" w14:textId="77777777" w:rsidTr="0017617D">
        <w:trPr>
          <w:cantSplit/>
          <w:trHeight w:val="66"/>
        </w:trPr>
        <w:tc>
          <w:tcPr>
            <w:tcW w:w="2970" w:type="dxa"/>
            <w:shd w:val="pct10" w:color="auto" w:fill="auto"/>
            <w:vAlign w:val="center"/>
          </w:tcPr>
          <w:p w14:paraId="5086E0BD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Style w:val="x811"/>
                <w:rFonts w:ascii="Arial" w:hAnsi="Arial" w:cs="Arial"/>
                <w:lang w:val="id-ID"/>
              </w:rPr>
            </w:pPr>
            <w:r w:rsidRPr="00312833">
              <w:rPr>
                <w:rStyle w:val="x811"/>
                <w:rFonts w:ascii="Arial" w:hAnsi="Arial" w:cs="Arial"/>
                <w:lang w:val="id-ID"/>
              </w:rPr>
              <w:t>Allow Post Override</w:t>
            </w:r>
          </w:p>
        </w:tc>
        <w:tc>
          <w:tcPr>
            <w:tcW w:w="1710" w:type="dxa"/>
            <w:vAlign w:val="center"/>
          </w:tcPr>
          <w:p w14:paraId="616894E4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Yes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0424E4B2" w14:textId="77777777" w:rsidR="00924F25" w:rsidRPr="00312833" w:rsidRDefault="00924F25" w:rsidP="0017617D">
            <w:pPr>
              <w:pStyle w:val="TableHeading"/>
              <w:spacing w:before="60" w:after="0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</w:tcPr>
          <w:p w14:paraId="1666296E" w14:textId="77777777" w:rsidR="00924F25" w:rsidRPr="00312833" w:rsidRDefault="00924F25" w:rsidP="0017617D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2365E85D" w14:textId="2AC4447A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br w:type="page"/>
      </w:r>
    </w:p>
    <w:p w14:paraId="178FF9A6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lastRenderedPageBreak/>
        <w:t>&lt;Primary Ledger – Operating Unit&gt;</w:t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413E52D7" w14:textId="77777777" w:rsidTr="00255955">
        <w:trPr>
          <w:cantSplit/>
          <w:trHeight w:val="186"/>
        </w:trPr>
        <w:tc>
          <w:tcPr>
            <w:tcW w:w="3780" w:type="dxa"/>
            <w:shd w:val="pct10" w:color="auto" w:fill="auto"/>
            <w:vAlign w:val="bottom"/>
          </w:tcPr>
          <w:p w14:paraId="0969222F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Operating Unit Name</w:t>
            </w:r>
          </w:p>
        </w:tc>
        <w:tc>
          <w:tcPr>
            <w:tcW w:w="4110" w:type="dxa"/>
            <w:vAlign w:val="center"/>
          </w:tcPr>
          <w:p w14:paraId="2151267D" w14:textId="5A9272B3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Style w:val="xao"/>
                <w:rFonts w:ascii="Arial" w:hAnsi="Arial" w:cs="Arial"/>
                <w:sz w:val="20"/>
              </w:rPr>
              <w:t>DNN_HOQ_OU</w:t>
            </w:r>
          </w:p>
        </w:tc>
      </w:tr>
      <w:tr w:rsidR="00D24AFC" w:rsidRPr="00312833" w14:paraId="55668F71" w14:textId="77777777" w:rsidTr="00255955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0EFCDC3F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Operating Unit Short Code</w:t>
            </w:r>
          </w:p>
        </w:tc>
        <w:tc>
          <w:tcPr>
            <w:tcW w:w="4110" w:type="dxa"/>
            <w:vAlign w:val="center"/>
          </w:tcPr>
          <w:p w14:paraId="159A2412" w14:textId="415EDF35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Style w:val="xao"/>
                <w:rFonts w:ascii="Arial" w:hAnsi="Arial" w:cs="Arial"/>
                <w:sz w:val="20"/>
              </w:rPr>
              <w:t>DNN_HOQ_OU</w:t>
            </w:r>
          </w:p>
        </w:tc>
      </w:tr>
      <w:tr w:rsidR="00D24AFC" w:rsidRPr="00312833" w14:paraId="010E57AC" w14:textId="77777777" w:rsidTr="00255955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5A99D823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Business Group</w:t>
            </w:r>
          </w:p>
        </w:tc>
        <w:tc>
          <w:tcPr>
            <w:tcW w:w="4110" w:type="dxa"/>
            <w:vAlign w:val="center"/>
          </w:tcPr>
          <w:p w14:paraId="5B059ABE" w14:textId="6B8C2D89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Fonts w:ascii="Arial" w:hAnsi="Arial" w:cs="Arial"/>
                <w:sz w:val="20"/>
              </w:rPr>
              <w:t>DNN Business Group</w:t>
            </w:r>
          </w:p>
        </w:tc>
      </w:tr>
      <w:tr w:rsidR="00D24AFC" w:rsidRPr="00312833" w14:paraId="5B3AEA50" w14:textId="77777777" w:rsidTr="00255955">
        <w:trPr>
          <w:cantSplit/>
          <w:trHeight w:val="59"/>
        </w:trPr>
        <w:tc>
          <w:tcPr>
            <w:tcW w:w="3780" w:type="dxa"/>
            <w:shd w:val="pct10" w:color="auto" w:fill="auto"/>
            <w:vAlign w:val="bottom"/>
          </w:tcPr>
          <w:p w14:paraId="1E462380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Default Legal Context</w:t>
            </w:r>
          </w:p>
        </w:tc>
        <w:tc>
          <w:tcPr>
            <w:tcW w:w="4110" w:type="dxa"/>
            <w:vAlign w:val="center"/>
          </w:tcPr>
          <w:p w14:paraId="03CC99F4" w14:textId="324B5EC6" w:rsidR="00D24AFC" w:rsidRPr="00255955" w:rsidRDefault="00255955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255955">
              <w:rPr>
                <w:rFonts w:ascii="Arial" w:hAnsi="Arial" w:cs="Arial"/>
                <w:sz w:val="20"/>
              </w:rPr>
              <w:t xml:space="preserve">PT </w:t>
            </w:r>
            <w:proofErr w:type="spellStart"/>
            <w:r w:rsidRPr="00255955">
              <w:rPr>
                <w:rFonts w:ascii="Arial" w:hAnsi="Arial" w:cs="Arial"/>
                <w:sz w:val="20"/>
              </w:rPr>
              <w:t>Dinamika</w:t>
            </w:r>
            <w:proofErr w:type="spellEnd"/>
            <w:r w:rsidRPr="0025595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255955">
              <w:rPr>
                <w:rFonts w:ascii="Arial" w:hAnsi="Arial" w:cs="Arial"/>
                <w:sz w:val="20"/>
              </w:rPr>
              <w:t>Niaga</w:t>
            </w:r>
            <w:proofErr w:type="spellEnd"/>
            <w:r w:rsidRPr="00255955">
              <w:rPr>
                <w:rFonts w:ascii="Arial" w:hAnsi="Arial" w:cs="Arial"/>
                <w:sz w:val="20"/>
              </w:rPr>
              <w:t xml:space="preserve"> Nusantara</w:t>
            </w:r>
          </w:p>
        </w:tc>
      </w:tr>
    </w:tbl>
    <w:p w14:paraId="7E3BD7E3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58D6194C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  <w:r w:rsidRPr="00312833">
        <w:rPr>
          <w:rFonts w:ascii="Arial" w:hAnsi="Arial" w:cs="Arial"/>
          <w:b/>
        </w:rPr>
        <w:t xml:space="preserve">&lt;Primary Ledger – </w:t>
      </w:r>
      <w:r w:rsidRPr="00312833">
        <w:rPr>
          <w:rFonts w:ascii="Arial" w:hAnsi="Arial" w:cs="Arial"/>
          <w:b/>
          <w:lang w:val="id-ID"/>
        </w:rPr>
        <w:t>Intercompany Accounts</w:t>
      </w:r>
      <w:r w:rsidRPr="00312833">
        <w:rPr>
          <w:rFonts w:ascii="Arial" w:hAnsi="Arial" w:cs="Arial"/>
          <w:b/>
        </w:rPr>
        <w:t>&gt;</w:t>
      </w:r>
    </w:p>
    <w:p w14:paraId="28955FF0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Legal Entities</w:t>
      </w:r>
      <w:r w:rsidRPr="00312833">
        <w:rPr>
          <w:rFonts w:ascii="Arial" w:hAnsi="Arial" w:cs="Arial"/>
          <w:lang w:val="id-ID"/>
        </w:rPr>
        <w:tab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80"/>
        <w:gridCol w:w="5250"/>
        <w:gridCol w:w="5040"/>
      </w:tblGrid>
      <w:tr w:rsidR="00D24AFC" w:rsidRPr="00312833" w14:paraId="4F605201" w14:textId="77777777" w:rsidTr="00255955">
        <w:trPr>
          <w:trHeight w:val="247"/>
          <w:tblHeader/>
        </w:trPr>
        <w:tc>
          <w:tcPr>
            <w:tcW w:w="4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058E402D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Legal Entity</w:t>
            </w:r>
          </w:p>
        </w:tc>
        <w:tc>
          <w:tcPr>
            <w:tcW w:w="52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3D40A47D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Location</w:t>
            </w:r>
          </w:p>
        </w:tc>
        <w:tc>
          <w:tcPr>
            <w:tcW w:w="50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73F31457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Define Relationship</w:t>
            </w:r>
          </w:p>
        </w:tc>
      </w:tr>
      <w:tr w:rsidR="00255955" w:rsidRPr="00312833" w14:paraId="2D1D8AA3" w14:textId="77777777" w:rsidTr="00255955">
        <w:trPr>
          <w:trHeight w:val="247"/>
        </w:trPr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14:paraId="3D36C8B4" w14:textId="14CE4C1A" w:rsidR="00255955" w:rsidRPr="00312833" w:rsidRDefault="00255955" w:rsidP="00255955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255955">
              <w:rPr>
                <w:rFonts w:ascii="Arial" w:hAnsi="Arial" w:cs="Arial"/>
                <w:sz w:val="20"/>
              </w:rPr>
              <w:t xml:space="preserve">PT </w:t>
            </w:r>
            <w:proofErr w:type="spellStart"/>
            <w:r w:rsidRPr="00255955">
              <w:rPr>
                <w:rFonts w:ascii="Arial" w:hAnsi="Arial" w:cs="Arial"/>
                <w:sz w:val="20"/>
              </w:rPr>
              <w:t>Dinamika</w:t>
            </w:r>
            <w:proofErr w:type="spellEnd"/>
            <w:r w:rsidRPr="0025595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255955">
              <w:rPr>
                <w:rFonts w:ascii="Arial" w:hAnsi="Arial" w:cs="Arial"/>
                <w:sz w:val="20"/>
              </w:rPr>
              <w:t>Niaga</w:t>
            </w:r>
            <w:proofErr w:type="spellEnd"/>
            <w:r w:rsidRPr="00255955">
              <w:rPr>
                <w:rFonts w:ascii="Arial" w:hAnsi="Arial" w:cs="Arial"/>
                <w:sz w:val="20"/>
              </w:rPr>
              <w:t xml:space="preserve"> Nusantara</w:t>
            </w:r>
          </w:p>
        </w:tc>
        <w:tc>
          <w:tcPr>
            <w:tcW w:w="5250" w:type="dxa"/>
            <w:tcBorders>
              <w:top w:val="single" w:sz="4" w:space="0" w:color="auto"/>
            </w:tcBorders>
          </w:tcPr>
          <w:p w14:paraId="79BE8125" w14:textId="082DAA70" w:rsidR="00255955" w:rsidRPr="00312833" w:rsidRDefault="00255955" w:rsidP="00255955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DNN - HOQ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1C6D6DE4" w14:textId="77777777" w:rsidR="00255955" w:rsidRPr="00312833" w:rsidRDefault="00255955" w:rsidP="00255955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615C5BA4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Intercompany Accounts</w:t>
      </w:r>
      <w:r w:rsidRPr="00312833">
        <w:rPr>
          <w:rFonts w:ascii="Arial" w:hAnsi="Arial" w:cs="Arial"/>
          <w:lang w:val="id-ID"/>
        </w:rPr>
        <w:tab/>
      </w:r>
    </w:p>
    <w:tbl>
      <w:tblPr>
        <w:tblW w:w="149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720"/>
        <w:gridCol w:w="2880"/>
        <w:gridCol w:w="2160"/>
        <w:gridCol w:w="3600"/>
        <w:gridCol w:w="1440"/>
        <w:gridCol w:w="1155"/>
      </w:tblGrid>
      <w:tr w:rsidR="00D24AFC" w:rsidRPr="00312833" w14:paraId="23FA3452" w14:textId="77777777" w:rsidTr="00D24AFC">
        <w:trPr>
          <w:trHeight w:val="302"/>
          <w:tblHeader/>
        </w:trPr>
        <w:tc>
          <w:tcPr>
            <w:tcW w:w="37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2F3486E9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Transacting Balancing Segment Value</w:t>
            </w:r>
          </w:p>
        </w:tc>
        <w:tc>
          <w:tcPr>
            <w:tcW w:w="28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0D285471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Trading Partner Legal Entity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5F3C249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Trading Partner Ledger</w:t>
            </w:r>
          </w:p>
        </w:tc>
        <w:tc>
          <w:tcPr>
            <w:tcW w:w="36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21541E1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Trading Partner Balancing Segment Value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3312B6B7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Define Accounts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6FF84EF6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Delete</w:t>
            </w:r>
          </w:p>
        </w:tc>
      </w:tr>
      <w:tr w:rsidR="00D24AFC" w:rsidRPr="00312833" w14:paraId="09A4B1DD" w14:textId="77777777" w:rsidTr="00D24AFC">
        <w:trPr>
          <w:trHeight w:val="302"/>
        </w:trPr>
        <w:tc>
          <w:tcPr>
            <w:tcW w:w="3720" w:type="dxa"/>
            <w:tcBorders>
              <w:top w:val="single" w:sz="4" w:space="0" w:color="auto"/>
            </w:tcBorders>
          </w:tcPr>
          <w:p w14:paraId="50B5F87E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700AD748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6AF1D95E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5B2CE0DC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BB3F8C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</w:tcBorders>
          </w:tcPr>
          <w:p w14:paraId="2181BFB8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0E4831B9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02A82FCC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  <w:r w:rsidRPr="00312833">
        <w:rPr>
          <w:rFonts w:ascii="Arial" w:hAnsi="Arial" w:cs="Arial"/>
          <w:b/>
        </w:rPr>
        <w:t xml:space="preserve">&lt;Primary Ledger – </w:t>
      </w:r>
      <w:r w:rsidRPr="00312833">
        <w:rPr>
          <w:rFonts w:ascii="Arial" w:hAnsi="Arial" w:cs="Arial"/>
          <w:b/>
          <w:lang w:val="id-ID"/>
        </w:rPr>
        <w:t>Intracompany Balancing Rules</w:t>
      </w:r>
      <w:r w:rsidRPr="00312833">
        <w:rPr>
          <w:rFonts w:ascii="Arial" w:hAnsi="Arial" w:cs="Arial"/>
          <w:b/>
        </w:rPr>
        <w:t>&gt;</w:t>
      </w:r>
    </w:p>
    <w:p w14:paraId="093E5152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Legal Entities</w:t>
      </w:r>
      <w:r w:rsidRPr="00312833">
        <w:rPr>
          <w:rFonts w:ascii="Arial" w:hAnsi="Arial" w:cs="Arial"/>
          <w:lang w:val="id-ID"/>
        </w:rPr>
        <w:tab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80"/>
        <w:gridCol w:w="5340"/>
        <w:gridCol w:w="4950"/>
      </w:tblGrid>
      <w:tr w:rsidR="00D24AFC" w:rsidRPr="00312833" w14:paraId="5D547B9C" w14:textId="77777777" w:rsidTr="00255955">
        <w:trPr>
          <w:trHeight w:val="247"/>
          <w:tblHeader/>
        </w:trPr>
        <w:tc>
          <w:tcPr>
            <w:tcW w:w="4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36C270B6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Legal Entity Name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5C6AD03F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Country</w:t>
            </w:r>
          </w:p>
        </w:tc>
        <w:tc>
          <w:tcPr>
            <w:tcW w:w="49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08C3DF26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Define Rules</w:t>
            </w:r>
          </w:p>
        </w:tc>
      </w:tr>
      <w:tr w:rsidR="00D24AFC" w:rsidRPr="00312833" w14:paraId="634B76AE" w14:textId="77777777" w:rsidTr="00255955">
        <w:trPr>
          <w:trHeight w:val="247"/>
        </w:trPr>
        <w:tc>
          <w:tcPr>
            <w:tcW w:w="4680" w:type="dxa"/>
            <w:tcBorders>
              <w:top w:val="single" w:sz="4" w:space="0" w:color="auto"/>
            </w:tcBorders>
          </w:tcPr>
          <w:p w14:paraId="0D170277" w14:textId="2BE5DB7C" w:rsidR="00D24AFC" w:rsidRPr="00312833" w:rsidRDefault="00255955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255955">
              <w:rPr>
                <w:rFonts w:ascii="Arial" w:hAnsi="Arial" w:cs="Arial"/>
                <w:sz w:val="20"/>
              </w:rPr>
              <w:t xml:space="preserve">PT </w:t>
            </w:r>
            <w:proofErr w:type="spellStart"/>
            <w:r w:rsidRPr="00255955">
              <w:rPr>
                <w:rFonts w:ascii="Arial" w:hAnsi="Arial" w:cs="Arial"/>
                <w:sz w:val="20"/>
              </w:rPr>
              <w:t>Dinamika</w:t>
            </w:r>
            <w:proofErr w:type="spellEnd"/>
            <w:r w:rsidRPr="0025595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255955">
              <w:rPr>
                <w:rFonts w:ascii="Arial" w:hAnsi="Arial" w:cs="Arial"/>
                <w:sz w:val="20"/>
              </w:rPr>
              <w:t>Niaga</w:t>
            </w:r>
            <w:proofErr w:type="spellEnd"/>
            <w:r w:rsidRPr="00255955">
              <w:rPr>
                <w:rFonts w:ascii="Arial" w:hAnsi="Arial" w:cs="Arial"/>
                <w:sz w:val="20"/>
              </w:rPr>
              <w:t xml:space="preserve"> Nusantara</w:t>
            </w:r>
          </w:p>
        </w:tc>
        <w:tc>
          <w:tcPr>
            <w:tcW w:w="5340" w:type="dxa"/>
            <w:tcBorders>
              <w:top w:val="single" w:sz="4" w:space="0" w:color="auto"/>
            </w:tcBorders>
          </w:tcPr>
          <w:p w14:paraId="46C64D32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ID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408C5952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  <w:tr w:rsidR="00D24AFC" w:rsidRPr="00312833" w14:paraId="5EC4B1B2" w14:textId="77777777" w:rsidTr="00255955">
        <w:trPr>
          <w:trHeight w:val="247"/>
        </w:trPr>
        <w:tc>
          <w:tcPr>
            <w:tcW w:w="4680" w:type="dxa"/>
            <w:tcBorders>
              <w:top w:val="single" w:sz="4" w:space="0" w:color="auto"/>
            </w:tcBorders>
          </w:tcPr>
          <w:p w14:paraId="6114CD85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No Legal Entity</w:t>
            </w:r>
          </w:p>
        </w:tc>
        <w:tc>
          <w:tcPr>
            <w:tcW w:w="5340" w:type="dxa"/>
            <w:tcBorders>
              <w:top w:val="single" w:sz="4" w:space="0" w:color="auto"/>
            </w:tcBorders>
          </w:tcPr>
          <w:p w14:paraId="761D5F20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This template has no Legal Entity assigned to it.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5FD73979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</w:p>
        </w:tc>
      </w:tr>
    </w:tbl>
    <w:p w14:paraId="3AE1D23B" w14:textId="2784299F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Balancing Rules: </w:t>
      </w:r>
      <w:r w:rsidR="00E169E6" w:rsidRPr="00255955">
        <w:rPr>
          <w:rFonts w:ascii="Arial" w:hAnsi="Arial" w:cs="Arial"/>
        </w:rPr>
        <w:t xml:space="preserve">PT </w:t>
      </w:r>
      <w:proofErr w:type="spellStart"/>
      <w:r w:rsidR="00E169E6" w:rsidRPr="00255955">
        <w:rPr>
          <w:rFonts w:ascii="Arial" w:hAnsi="Arial" w:cs="Arial"/>
        </w:rPr>
        <w:t>Dinamika</w:t>
      </w:r>
      <w:proofErr w:type="spellEnd"/>
      <w:r w:rsidR="00E169E6" w:rsidRPr="00255955">
        <w:rPr>
          <w:rFonts w:ascii="Arial" w:hAnsi="Arial" w:cs="Arial"/>
        </w:rPr>
        <w:t xml:space="preserve"> </w:t>
      </w:r>
      <w:proofErr w:type="spellStart"/>
      <w:r w:rsidR="00E169E6" w:rsidRPr="00255955">
        <w:rPr>
          <w:rFonts w:ascii="Arial" w:hAnsi="Arial" w:cs="Arial"/>
        </w:rPr>
        <w:t>Niaga</w:t>
      </w:r>
      <w:proofErr w:type="spellEnd"/>
      <w:r w:rsidR="00E169E6" w:rsidRPr="00255955">
        <w:rPr>
          <w:rFonts w:ascii="Arial" w:hAnsi="Arial" w:cs="Arial"/>
        </w:rPr>
        <w:t xml:space="preserve"> Nusantara</w:t>
      </w:r>
    </w:p>
    <w:tbl>
      <w:tblPr>
        <w:tblW w:w="149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360"/>
        <w:gridCol w:w="3780"/>
        <w:gridCol w:w="2070"/>
        <w:gridCol w:w="1980"/>
        <w:gridCol w:w="1980"/>
        <w:gridCol w:w="1800"/>
      </w:tblGrid>
      <w:tr w:rsidR="00D24AFC" w:rsidRPr="00312833" w14:paraId="4C30DA4B" w14:textId="77777777" w:rsidTr="00255955">
        <w:trPr>
          <w:trHeight w:val="247"/>
          <w:tblHeader/>
        </w:trPr>
        <w:tc>
          <w:tcPr>
            <w:tcW w:w="33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044AEFBD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Rule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49DBD20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Legal Entity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1114D1AD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Source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66BC94BD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Category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6BA30E05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Status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695DBD37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Update</w:t>
            </w:r>
          </w:p>
        </w:tc>
      </w:tr>
      <w:tr w:rsidR="00D24AFC" w:rsidRPr="00312833" w14:paraId="6148363A" w14:textId="77777777" w:rsidTr="00255955">
        <w:trPr>
          <w:trHeight w:val="247"/>
        </w:trPr>
        <w:tc>
          <w:tcPr>
            <w:tcW w:w="3360" w:type="dxa"/>
            <w:tcBorders>
              <w:top w:val="single" w:sz="4" w:space="0" w:color="auto"/>
              <w:bottom w:val="single" w:sz="4" w:space="0" w:color="auto"/>
            </w:tcBorders>
          </w:tcPr>
          <w:p w14:paraId="09335DFE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</w:rPr>
              <w:t>Cash Management-Bank Transfers(1)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14:paraId="12A99E96" w14:textId="493B544C" w:rsidR="00D24AFC" w:rsidRPr="00312833" w:rsidRDefault="00255955" w:rsidP="00D24AFC">
            <w:pPr>
              <w:rPr>
                <w:rFonts w:ascii="Arial" w:hAnsi="Arial" w:cs="Arial"/>
                <w:lang w:val="id-ID"/>
              </w:rPr>
            </w:pPr>
            <w:r w:rsidRPr="00255955">
              <w:rPr>
                <w:rFonts w:ascii="Arial" w:hAnsi="Arial" w:cs="Arial"/>
              </w:rPr>
              <w:t xml:space="preserve">PT </w:t>
            </w:r>
            <w:proofErr w:type="spellStart"/>
            <w:r w:rsidRPr="00255955">
              <w:rPr>
                <w:rFonts w:ascii="Arial" w:hAnsi="Arial" w:cs="Arial"/>
              </w:rPr>
              <w:t>Dinamika</w:t>
            </w:r>
            <w:proofErr w:type="spellEnd"/>
            <w:r w:rsidRPr="00255955">
              <w:rPr>
                <w:rFonts w:ascii="Arial" w:hAnsi="Arial" w:cs="Arial"/>
              </w:rPr>
              <w:t xml:space="preserve"> </w:t>
            </w:r>
            <w:proofErr w:type="spellStart"/>
            <w:r w:rsidRPr="00255955">
              <w:rPr>
                <w:rFonts w:ascii="Arial" w:hAnsi="Arial" w:cs="Arial"/>
              </w:rPr>
              <w:t>Niaga</w:t>
            </w:r>
            <w:proofErr w:type="spellEnd"/>
            <w:r w:rsidRPr="00255955">
              <w:rPr>
                <w:rFonts w:ascii="Arial" w:hAnsi="Arial" w:cs="Arial"/>
              </w:rPr>
              <w:t xml:space="preserve"> Nusantara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103594A5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Cash Management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2944199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Bank Transfers(1)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CA58B9C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Enabled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35E9B16B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D24AFC" w:rsidRPr="00312833" w14:paraId="1EE905A6" w14:textId="77777777" w:rsidTr="00255955">
        <w:trPr>
          <w:trHeight w:val="247"/>
        </w:trPr>
        <w:tc>
          <w:tcPr>
            <w:tcW w:w="3360" w:type="dxa"/>
            <w:tcBorders>
              <w:top w:val="single" w:sz="4" w:space="0" w:color="auto"/>
            </w:tcBorders>
          </w:tcPr>
          <w:p w14:paraId="2A553F8A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Other-Other</w:t>
            </w: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23735D43" w14:textId="03261AE1" w:rsidR="00D24AFC" w:rsidRPr="00312833" w:rsidRDefault="00255955" w:rsidP="00D24AFC">
            <w:pPr>
              <w:rPr>
                <w:rFonts w:ascii="Arial" w:hAnsi="Arial" w:cs="Arial"/>
              </w:rPr>
            </w:pPr>
            <w:r w:rsidRPr="00255955">
              <w:rPr>
                <w:rFonts w:ascii="Arial" w:hAnsi="Arial" w:cs="Arial"/>
              </w:rPr>
              <w:t xml:space="preserve">PT </w:t>
            </w:r>
            <w:proofErr w:type="spellStart"/>
            <w:r w:rsidRPr="00255955">
              <w:rPr>
                <w:rFonts w:ascii="Arial" w:hAnsi="Arial" w:cs="Arial"/>
              </w:rPr>
              <w:t>Dinamika</w:t>
            </w:r>
            <w:proofErr w:type="spellEnd"/>
            <w:r w:rsidRPr="00255955">
              <w:rPr>
                <w:rFonts w:ascii="Arial" w:hAnsi="Arial" w:cs="Arial"/>
              </w:rPr>
              <w:t xml:space="preserve"> </w:t>
            </w:r>
            <w:proofErr w:type="spellStart"/>
            <w:r w:rsidRPr="00255955">
              <w:rPr>
                <w:rFonts w:ascii="Arial" w:hAnsi="Arial" w:cs="Arial"/>
              </w:rPr>
              <w:t>Niaga</w:t>
            </w:r>
            <w:proofErr w:type="spellEnd"/>
            <w:r w:rsidRPr="00255955">
              <w:rPr>
                <w:rFonts w:ascii="Arial" w:hAnsi="Arial" w:cs="Arial"/>
              </w:rPr>
              <w:t xml:space="preserve"> Nusantara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1BCD9BCC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Other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39DEAD63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Other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2EAE855C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783EDE74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</w:p>
        </w:tc>
      </w:tr>
    </w:tbl>
    <w:p w14:paraId="6C8A6E5E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 xml:space="preserve">Balancing Details: </w:t>
      </w:r>
      <w:r w:rsidRPr="00312833">
        <w:rPr>
          <w:rFonts w:ascii="Arial" w:hAnsi="Arial" w:cs="Arial"/>
        </w:rPr>
        <w:t>Cash Management-Bank Transfers(1)</w:t>
      </w:r>
    </w:p>
    <w:tbl>
      <w:tblPr>
        <w:tblW w:w="14935" w:type="dxa"/>
        <w:tblInd w:w="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000"/>
        <w:gridCol w:w="3150"/>
        <w:gridCol w:w="4375"/>
        <w:gridCol w:w="4410"/>
      </w:tblGrid>
      <w:tr w:rsidR="00D24AFC" w:rsidRPr="00312833" w14:paraId="7D2DF654" w14:textId="77777777" w:rsidTr="00E24D68">
        <w:trPr>
          <w:trHeight w:val="247"/>
          <w:tblHeader/>
        </w:trPr>
        <w:tc>
          <w:tcPr>
            <w:tcW w:w="3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15B90DC7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Debit Balancing Segment Value</w:t>
            </w:r>
          </w:p>
        </w:tc>
        <w:tc>
          <w:tcPr>
            <w:tcW w:w="31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7752480F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Credit Balancing Segment Value</w:t>
            </w:r>
          </w:p>
        </w:tc>
        <w:tc>
          <w:tcPr>
            <w:tcW w:w="43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2AA34D3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Debit Account</w:t>
            </w:r>
          </w:p>
        </w:tc>
        <w:tc>
          <w:tcPr>
            <w:tcW w:w="4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55D5912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Credit Account</w:t>
            </w:r>
          </w:p>
        </w:tc>
      </w:tr>
      <w:tr w:rsidR="00D24AFC" w:rsidRPr="00312833" w14:paraId="024D5590" w14:textId="77777777" w:rsidTr="00E24D68">
        <w:trPr>
          <w:trHeight w:val="247"/>
        </w:trPr>
        <w:tc>
          <w:tcPr>
            <w:tcW w:w="3000" w:type="dxa"/>
            <w:tcBorders>
              <w:top w:val="single" w:sz="4" w:space="0" w:color="auto"/>
            </w:tcBorders>
          </w:tcPr>
          <w:p w14:paraId="66B1FB3F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 Other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55007D2C" w14:textId="77777777" w:rsidR="00D24AFC" w:rsidRPr="00312833" w:rsidRDefault="00D24AFC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All Other</w:t>
            </w:r>
          </w:p>
        </w:tc>
        <w:tc>
          <w:tcPr>
            <w:tcW w:w="4375" w:type="dxa"/>
            <w:tcBorders>
              <w:top w:val="single" w:sz="4" w:space="0" w:color="auto"/>
            </w:tcBorders>
          </w:tcPr>
          <w:p w14:paraId="0ECEE04C" w14:textId="66FB3806" w:rsidR="00D24AFC" w:rsidRPr="00312833" w:rsidRDefault="00E24D68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E24D68">
              <w:rPr>
                <w:rFonts w:ascii="Arial" w:hAnsi="Arial" w:cs="Arial"/>
                <w:sz w:val="20"/>
              </w:rPr>
              <w:t>DNN.0000.00000000.100001.000000.111900002.000.0000.000.000</w:t>
            </w:r>
          </w:p>
        </w:tc>
        <w:tc>
          <w:tcPr>
            <w:tcW w:w="4410" w:type="dxa"/>
            <w:tcBorders>
              <w:top w:val="single" w:sz="4" w:space="0" w:color="auto"/>
            </w:tcBorders>
          </w:tcPr>
          <w:p w14:paraId="317F78E2" w14:textId="3438EA51" w:rsidR="00D24AFC" w:rsidRPr="00312833" w:rsidRDefault="00E24D68" w:rsidP="00D24AFC">
            <w:pPr>
              <w:pStyle w:val="TableText"/>
              <w:ind w:left="144"/>
              <w:rPr>
                <w:rFonts w:ascii="Arial" w:hAnsi="Arial" w:cs="Arial"/>
                <w:sz w:val="20"/>
              </w:rPr>
            </w:pPr>
            <w:r w:rsidRPr="00E24D68">
              <w:rPr>
                <w:rFonts w:ascii="Arial" w:hAnsi="Arial" w:cs="Arial"/>
                <w:sz w:val="20"/>
              </w:rPr>
              <w:t>DNN.0000.00000000.100001.000000.111900002.000.0000.000.000</w:t>
            </w:r>
          </w:p>
        </w:tc>
      </w:tr>
    </w:tbl>
    <w:p w14:paraId="6BD83885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</w:p>
    <w:p w14:paraId="60FD43E6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br w:type="page"/>
      </w:r>
    </w:p>
    <w:p w14:paraId="6F22A997" w14:textId="77777777" w:rsidR="00D24AFC" w:rsidRPr="00312833" w:rsidRDefault="00D24AFC" w:rsidP="00D24AFC">
      <w:pPr>
        <w:rPr>
          <w:rFonts w:ascii="Arial" w:hAnsi="Arial" w:cs="Arial"/>
          <w:b/>
          <w:lang w:val="id-ID"/>
        </w:rPr>
      </w:pPr>
      <w:r w:rsidRPr="00312833">
        <w:rPr>
          <w:rFonts w:ascii="Arial" w:hAnsi="Arial" w:cs="Arial"/>
          <w:b/>
        </w:rPr>
        <w:lastRenderedPageBreak/>
        <w:t xml:space="preserve">&lt;Primary Ledger – </w:t>
      </w:r>
      <w:r w:rsidRPr="00312833">
        <w:rPr>
          <w:rFonts w:ascii="Arial" w:hAnsi="Arial" w:cs="Arial"/>
          <w:b/>
          <w:lang w:val="id-ID"/>
        </w:rPr>
        <w:t>Sequencing</w:t>
      </w:r>
      <w:r w:rsidRPr="00312833">
        <w:rPr>
          <w:rFonts w:ascii="Arial" w:hAnsi="Arial" w:cs="Arial"/>
          <w:b/>
        </w:rPr>
        <w:t>&gt;</w:t>
      </w:r>
    </w:p>
    <w:p w14:paraId="1FD0FA4C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Existing Sequencing Contexts</w:t>
      </w:r>
      <w:r w:rsidRPr="00312833">
        <w:rPr>
          <w:rFonts w:ascii="Arial" w:hAnsi="Arial" w:cs="Arial"/>
          <w:lang w:val="id-ID"/>
        </w:rPr>
        <w:tab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340"/>
      </w:tblGrid>
      <w:tr w:rsidR="00D24AFC" w:rsidRPr="00312833" w14:paraId="5173308F" w14:textId="77777777" w:rsidTr="00D24AFC">
        <w:trPr>
          <w:trHeight w:val="247"/>
          <w:tblHeader/>
        </w:trPr>
        <w:tc>
          <w:tcPr>
            <w:tcW w:w="53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</w:tcPr>
          <w:p w14:paraId="2F1EF39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napToGrid w:val="0"/>
                <w:sz w:val="20"/>
                <w:lang w:val="id-ID"/>
              </w:rPr>
            </w:pPr>
            <w:r w:rsidRPr="00312833">
              <w:rPr>
                <w:rFonts w:ascii="Arial" w:hAnsi="Arial" w:cs="Arial"/>
                <w:snapToGrid w:val="0"/>
                <w:sz w:val="20"/>
                <w:lang w:val="id-ID"/>
              </w:rPr>
              <w:t>Ledger</w:t>
            </w:r>
          </w:p>
        </w:tc>
      </w:tr>
      <w:tr w:rsidR="00D24AFC" w:rsidRPr="00312833" w14:paraId="5ABED56A" w14:textId="77777777" w:rsidTr="00D24AFC">
        <w:trPr>
          <w:trHeight w:val="247"/>
        </w:trPr>
        <w:tc>
          <w:tcPr>
            <w:tcW w:w="5340" w:type="dxa"/>
            <w:tcBorders>
              <w:top w:val="single" w:sz="4" w:space="0" w:color="auto"/>
            </w:tcBorders>
          </w:tcPr>
          <w:p w14:paraId="4B1AB5D7" w14:textId="3B6060C9" w:rsidR="00D24AFC" w:rsidRPr="00312833" w:rsidRDefault="00E24D68" w:rsidP="00D24AFC">
            <w:pPr>
              <w:pStyle w:val="TableText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DNN LEDGER</w:t>
            </w:r>
          </w:p>
        </w:tc>
      </w:tr>
    </w:tbl>
    <w:p w14:paraId="660E3B51" w14:textId="77777777" w:rsidR="00D24AFC" w:rsidRPr="00312833" w:rsidRDefault="00D24AFC" w:rsidP="00D24AFC">
      <w:pPr>
        <w:rPr>
          <w:rFonts w:ascii="Arial" w:hAnsi="Arial" w:cs="Arial"/>
          <w:lang w:val="id-ID"/>
        </w:rPr>
      </w:pPr>
      <w:r w:rsidRPr="00312833">
        <w:rPr>
          <w:rFonts w:ascii="Arial" w:hAnsi="Arial" w:cs="Arial"/>
          <w:lang w:val="id-ID"/>
        </w:rPr>
        <w:t>Add Sequencing Contexts</w:t>
      </w:r>
      <w:r w:rsidRPr="00312833">
        <w:rPr>
          <w:rFonts w:ascii="Arial" w:hAnsi="Arial" w:cs="Arial"/>
          <w:lang w:val="id-ID"/>
        </w:rPr>
        <w:tab/>
      </w:r>
    </w:p>
    <w:tbl>
      <w:tblPr>
        <w:tblW w:w="0" w:type="auto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780"/>
        <w:gridCol w:w="4110"/>
      </w:tblGrid>
      <w:tr w:rsidR="00D24AFC" w:rsidRPr="00312833" w14:paraId="5EF9A772" w14:textId="77777777" w:rsidTr="00E24D68">
        <w:trPr>
          <w:cantSplit/>
          <w:trHeight w:val="186"/>
        </w:trPr>
        <w:tc>
          <w:tcPr>
            <w:tcW w:w="3780" w:type="dxa"/>
            <w:shd w:val="pct10" w:color="auto" w:fill="auto"/>
            <w:vAlign w:val="bottom"/>
          </w:tcPr>
          <w:p w14:paraId="4B067D46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  <w:lang w:val="id-ID"/>
              </w:rPr>
              <w:t>Ledger</w:t>
            </w:r>
            <w:r w:rsidRPr="00312833">
              <w:rPr>
                <w:rFonts w:ascii="Arial" w:hAnsi="Arial" w:cs="Arial"/>
                <w:b/>
                <w:bCs/>
              </w:rPr>
              <w:t xml:space="preserve"> Name</w:t>
            </w:r>
          </w:p>
        </w:tc>
        <w:tc>
          <w:tcPr>
            <w:tcW w:w="4110" w:type="dxa"/>
            <w:vAlign w:val="center"/>
          </w:tcPr>
          <w:p w14:paraId="5300C104" w14:textId="32AA898E" w:rsidR="00D24AFC" w:rsidRPr="00312833" w:rsidRDefault="00E24D68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DNN LEDGER</w:t>
            </w:r>
          </w:p>
        </w:tc>
      </w:tr>
      <w:tr w:rsidR="00D24AFC" w:rsidRPr="00312833" w14:paraId="16B573B9" w14:textId="77777777" w:rsidTr="00E24D68">
        <w:trPr>
          <w:cantSplit/>
          <w:trHeight w:val="20"/>
        </w:trPr>
        <w:tc>
          <w:tcPr>
            <w:tcW w:w="3780" w:type="dxa"/>
            <w:shd w:val="pct10" w:color="auto" w:fill="auto"/>
            <w:vAlign w:val="bottom"/>
          </w:tcPr>
          <w:p w14:paraId="2A9996F5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Sequence Event - Sequence Entity</w:t>
            </w:r>
          </w:p>
        </w:tc>
        <w:tc>
          <w:tcPr>
            <w:tcW w:w="4110" w:type="dxa"/>
            <w:vAlign w:val="center"/>
          </w:tcPr>
          <w:p w14:paraId="614106F9" w14:textId="77777777" w:rsidR="00D24AFC" w:rsidRPr="00312833" w:rsidRDefault="00D24AFC" w:rsidP="00D24AFC">
            <w:pPr>
              <w:pStyle w:val="TableText"/>
              <w:spacing w:before="60"/>
              <w:ind w:left="144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GL Period Close – GL Journal Entry</w:t>
            </w:r>
          </w:p>
        </w:tc>
      </w:tr>
    </w:tbl>
    <w:p w14:paraId="4A253DF3" w14:textId="6BD1533E" w:rsidR="00D24AFC" w:rsidRDefault="00D24AFC" w:rsidP="00D24AFC">
      <w:pPr>
        <w:rPr>
          <w:rFonts w:ascii="Arial" w:hAnsi="Arial" w:cs="Arial"/>
          <w:b/>
          <w:lang w:val="id-ID"/>
        </w:rPr>
      </w:pPr>
    </w:p>
    <w:p w14:paraId="58736E94" w14:textId="77777777" w:rsidR="00D24AFC" w:rsidRDefault="00D24AFC">
      <w:pPr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br w:type="page"/>
      </w:r>
    </w:p>
    <w:p w14:paraId="11C66088" w14:textId="77777777" w:rsidR="00D24AFC" w:rsidRPr="00312833" w:rsidRDefault="00D24AFC" w:rsidP="00D24AFC">
      <w:pPr>
        <w:pStyle w:val="Heading3"/>
      </w:pPr>
      <w:bookmarkStart w:id="43" w:name="_Toc2079427"/>
      <w:bookmarkStart w:id="44" w:name="_Toc27759872"/>
      <w:r w:rsidRPr="00312833">
        <w:lastRenderedPageBreak/>
        <w:t>GL-12: Journal Entry Sources</w:t>
      </w:r>
      <w:bookmarkEnd w:id="43"/>
      <w:bookmarkEnd w:id="44"/>
    </w:p>
    <w:p w14:paraId="0271FF4D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Setup&gt;Journal&gt;Sources</w:t>
      </w:r>
    </w:p>
    <w:p w14:paraId="6A5BE1CB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C0863B3" w14:textId="2B035921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8C59671" wp14:editId="7F296BD3">
            <wp:extent cx="244475" cy="244475"/>
            <wp:effectExtent l="0" t="0" r="317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Journal Sources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732F01B7" w14:textId="77777777" w:rsidTr="00057CBD">
        <w:tc>
          <w:tcPr>
            <w:tcW w:w="5040" w:type="dxa"/>
          </w:tcPr>
          <w:p w14:paraId="38E59328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5A4B4A29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1568DE90" w14:textId="655E1C5A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7CB35EA2" w14:textId="77777777" w:rsidTr="00057CBD">
        <w:tc>
          <w:tcPr>
            <w:tcW w:w="5040" w:type="dxa"/>
          </w:tcPr>
          <w:p w14:paraId="6D61CDA7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C1B6964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2A7068F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08426005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56A5A55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785FCF96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0C1869C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F9E337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329E72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994909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37CB6A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277A91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39EA65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00F7B929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0EAB9CF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68B2542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C541A0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6176D2D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26841FB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5C232A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61E3C2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C6C9121" w14:textId="77777777" w:rsidR="00A73E4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1F22B1F" w14:textId="77777777" w:rsidR="00D24AFC" w:rsidRPr="007430A9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Journal Entry Source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mendaftarkan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seluruh</w:t>
      </w:r>
      <w:proofErr w:type="spellEnd"/>
      <w:r w:rsidRPr="007430A9">
        <w:rPr>
          <w:rFonts w:ascii="Arial" w:hAnsi="Arial" w:cs="Arial"/>
          <w:szCs w:val="22"/>
        </w:rPr>
        <w:t xml:space="preserve"> Journal Source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dipakai</w:t>
      </w:r>
      <w:proofErr w:type="spellEnd"/>
      <w:r w:rsidRPr="007430A9">
        <w:rPr>
          <w:rFonts w:ascii="Arial" w:hAnsi="Arial" w:cs="Arial"/>
          <w:szCs w:val="22"/>
        </w:rPr>
        <w:t xml:space="preserve">, yang </w:t>
      </w:r>
      <w:proofErr w:type="spellStart"/>
      <w:r w:rsidRPr="007430A9">
        <w:rPr>
          <w:rFonts w:ascii="Arial" w:hAnsi="Arial" w:cs="Arial"/>
          <w:szCs w:val="22"/>
        </w:rPr>
        <w:t>terdiri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dari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Modul-modul</w:t>
      </w:r>
      <w:proofErr w:type="spellEnd"/>
      <w:r w:rsidRPr="007430A9">
        <w:rPr>
          <w:rFonts w:ascii="Arial" w:hAnsi="Arial" w:cs="Arial"/>
          <w:szCs w:val="22"/>
        </w:rPr>
        <w:t xml:space="preserve"> Oracle yang </w:t>
      </w:r>
      <w:proofErr w:type="spellStart"/>
      <w:r w:rsidRPr="007430A9">
        <w:rPr>
          <w:rFonts w:ascii="Arial" w:hAnsi="Arial" w:cs="Arial"/>
          <w:szCs w:val="22"/>
        </w:rPr>
        <w:t>sudah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ada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ditambah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dengan</w:t>
      </w:r>
      <w:proofErr w:type="spellEnd"/>
      <w:r w:rsidRPr="007430A9">
        <w:rPr>
          <w:rFonts w:ascii="Arial" w:hAnsi="Arial" w:cs="Arial"/>
          <w:szCs w:val="22"/>
        </w:rPr>
        <w:t xml:space="preserve"> Source </w:t>
      </w:r>
      <w:proofErr w:type="spellStart"/>
      <w:r w:rsidRPr="007430A9">
        <w:rPr>
          <w:rFonts w:ascii="Arial" w:hAnsi="Arial" w:cs="Arial"/>
          <w:szCs w:val="22"/>
        </w:rPr>
        <w:t>baru</w:t>
      </w:r>
      <w:proofErr w:type="spellEnd"/>
      <w:r w:rsidRPr="007430A9">
        <w:rPr>
          <w:rFonts w:ascii="Arial" w:hAnsi="Arial" w:cs="Arial"/>
          <w:szCs w:val="22"/>
        </w:rPr>
        <w:t xml:space="preserve"> yang </w:t>
      </w:r>
      <w:proofErr w:type="spellStart"/>
      <w:r w:rsidRPr="007430A9">
        <w:rPr>
          <w:rFonts w:ascii="Arial" w:hAnsi="Arial" w:cs="Arial"/>
          <w:szCs w:val="22"/>
        </w:rPr>
        <w:t>diperlukan</w:t>
      </w:r>
      <w:proofErr w:type="spellEnd"/>
      <w:r w:rsidRPr="007430A9">
        <w:rPr>
          <w:rFonts w:ascii="Arial" w:hAnsi="Arial" w:cs="Arial"/>
          <w:szCs w:val="22"/>
        </w:rPr>
        <w:t xml:space="preserve">, </w:t>
      </w:r>
      <w:proofErr w:type="spellStart"/>
      <w:r w:rsidRPr="007430A9">
        <w:rPr>
          <w:rFonts w:ascii="Arial" w:hAnsi="Arial" w:cs="Arial"/>
          <w:szCs w:val="22"/>
        </w:rPr>
        <w:t>misalnya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kepentingan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integrasi</w:t>
      </w:r>
      <w:proofErr w:type="spellEnd"/>
      <w:r w:rsidRPr="007430A9">
        <w:rPr>
          <w:rFonts w:ascii="Arial" w:hAnsi="Arial" w:cs="Arial"/>
          <w:szCs w:val="22"/>
        </w:rPr>
        <w:t>.</w:t>
      </w:r>
    </w:p>
    <w:p w14:paraId="226D3734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52EB91CB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  <w:b w:val="0"/>
        </w:rPr>
      </w:pPr>
      <w:r w:rsidRPr="00312833">
        <w:rPr>
          <w:rFonts w:ascii="Arial" w:hAnsi="Arial" w:cs="Arial"/>
          <w:b w:val="0"/>
        </w:rPr>
        <w:t>Double click this icon to see all journal source available</w:t>
      </w:r>
    </w:p>
    <w:p w14:paraId="3244F2A9" w14:textId="6414F876" w:rsidR="00D24AFC" w:rsidRPr="00312833" w:rsidRDefault="00837B60" w:rsidP="00D24AFC">
      <w:pPr>
        <w:rPr>
          <w:rFonts w:ascii="Arial" w:hAnsi="Arial" w:cs="Arial"/>
          <w:lang w:eastAsia="ja-JP"/>
        </w:rPr>
      </w:pPr>
      <w:r>
        <w:rPr>
          <w:rFonts w:ascii="Arial" w:hAnsi="Arial" w:cs="Arial"/>
          <w:lang w:eastAsia="ja-JP"/>
        </w:rPr>
        <w:object w:dxaOrig="1320" w:dyaOrig="880" w14:anchorId="73112695">
          <v:shape id="_x0000_i1037" type="#_x0000_t75" style="width:66pt;height:43.8pt" o:ole="">
            <v:imagedata r:id="rId24" o:title=""/>
          </v:shape>
          <o:OLEObject Type="Embed" ProgID="Excel.Sheet.12" ShapeID="_x0000_i1037" DrawAspect="Icon" ObjectID="_1785587541" r:id="rId25"/>
        </w:object>
      </w:r>
    </w:p>
    <w:p w14:paraId="1A1E160A" w14:textId="5F6603BF" w:rsidR="00D24AFC" w:rsidRDefault="00D24AFC">
      <w:pPr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br w:type="page"/>
      </w:r>
    </w:p>
    <w:p w14:paraId="0F402C8B" w14:textId="77777777" w:rsidR="00D24AFC" w:rsidRPr="00312833" w:rsidRDefault="00D24AFC" w:rsidP="00D24AFC">
      <w:pPr>
        <w:pStyle w:val="Heading3"/>
      </w:pPr>
      <w:bookmarkStart w:id="45" w:name="_Toc2079428"/>
      <w:bookmarkStart w:id="46" w:name="_Toc27759873"/>
      <w:r w:rsidRPr="00312833">
        <w:lastRenderedPageBreak/>
        <w:t>GL-13: Journal Entry Categories</w:t>
      </w:r>
      <w:bookmarkEnd w:id="45"/>
      <w:bookmarkEnd w:id="46"/>
    </w:p>
    <w:p w14:paraId="2BF978BC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Setup&gt;Journal&gt;</w:t>
      </w:r>
      <w:r w:rsidRPr="00312833">
        <w:rPr>
          <w:rFonts w:ascii="Arial" w:hAnsi="Arial" w:cs="Arial"/>
        </w:rPr>
        <w:t xml:space="preserve"> </w:t>
      </w:r>
      <w:r w:rsidRPr="00312833">
        <w:rPr>
          <w:rFonts w:ascii="Arial" w:hAnsi="Arial" w:cs="Arial"/>
          <w:b/>
          <w:szCs w:val="22"/>
        </w:rPr>
        <w:t>Categories</w:t>
      </w:r>
    </w:p>
    <w:p w14:paraId="1C998C88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C49760F" w14:textId="4CEB6997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CA43A5F" wp14:editId="53602521">
            <wp:extent cx="244475" cy="244475"/>
            <wp:effectExtent l="0" t="0" r="317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Journal Categories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35CB684E" w14:textId="77777777" w:rsidTr="00057CBD">
        <w:tc>
          <w:tcPr>
            <w:tcW w:w="5040" w:type="dxa"/>
          </w:tcPr>
          <w:p w14:paraId="094311F7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6D14F583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581B990D" w14:textId="56F75A89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2E2B9C79" w14:textId="77777777" w:rsidTr="00057CBD">
        <w:tc>
          <w:tcPr>
            <w:tcW w:w="5040" w:type="dxa"/>
          </w:tcPr>
          <w:p w14:paraId="576D5758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8BCB119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9E2D5AA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A1E8CE5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1101D35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143FA49E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423D694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48FD69C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3CD05AC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037497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0409B3B9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34065C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88C2A4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1F8DF8C2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689B074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E74273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911F1D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07815D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9EB4E5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329737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83E77F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31A8ABD" w14:textId="77777777" w:rsidR="00A73E4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9B0F4C7" w14:textId="77777777" w:rsidR="00D24AFC" w:rsidRPr="007430A9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Journal Entry Categories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pengelompokan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jurnal</w:t>
      </w:r>
      <w:proofErr w:type="spellEnd"/>
      <w:r w:rsidRPr="007430A9">
        <w:rPr>
          <w:rFonts w:ascii="Arial" w:hAnsi="Arial" w:cs="Arial"/>
          <w:szCs w:val="22"/>
        </w:rPr>
        <w:t xml:space="preserve"> di GL </w:t>
      </w:r>
      <w:proofErr w:type="spellStart"/>
      <w:r w:rsidRPr="007430A9">
        <w:rPr>
          <w:rFonts w:ascii="Arial" w:hAnsi="Arial" w:cs="Arial"/>
          <w:szCs w:val="22"/>
        </w:rPr>
        <w:t>berdasarkan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jenis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transaksinya</w:t>
      </w:r>
      <w:proofErr w:type="spellEnd"/>
      <w:r w:rsidRPr="007430A9">
        <w:rPr>
          <w:rFonts w:ascii="Arial" w:hAnsi="Arial" w:cs="Arial"/>
          <w:szCs w:val="22"/>
        </w:rPr>
        <w:t xml:space="preserve">. </w:t>
      </w:r>
      <w:proofErr w:type="spellStart"/>
      <w:r w:rsidRPr="007430A9">
        <w:rPr>
          <w:rFonts w:ascii="Arial" w:hAnsi="Arial" w:cs="Arial"/>
          <w:szCs w:val="22"/>
        </w:rPr>
        <w:t>Beberapa</w:t>
      </w:r>
      <w:proofErr w:type="spellEnd"/>
      <w:r w:rsidRPr="007430A9">
        <w:rPr>
          <w:rFonts w:ascii="Arial" w:hAnsi="Arial" w:cs="Arial"/>
          <w:szCs w:val="22"/>
        </w:rPr>
        <w:t xml:space="preserve"> Journal Category standard Oracle </w:t>
      </w:r>
      <w:proofErr w:type="spellStart"/>
      <w:r w:rsidRPr="007430A9">
        <w:rPr>
          <w:rFonts w:ascii="Arial" w:hAnsi="Arial" w:cs="Arial"/>
          <w:szCs w:val="22"/>
        </w:rPr>
        <w:t>telah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tersedia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menampung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jenis-jenis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transaksi</w:t>
      </w:r>
      <w:proofErr w:type="spellEnd"/>
      <w:r w:rsidRPr="007430A9">
        <w:rPr>
          <w:rFonts w:ascii="Arial" w:hAnsi="Arial" w:cs="Arial"/>
          <w:szCs w:val="22"/>
        </w:rPr>
        <w:t xml:space="preserve"> yang </w:t>
      </w:r>
      <w:proofErr w:type="spellStart"/>
      <w:r w:rsidRPr="007430A9">
        <w:rPr>
          <w:rFonts w:ascii="Arial" w:hAnsi="Arial" w:cs="Arial"/>
          <w:szCs w:val="22"/>
        </w:rPr>
        <w:t>berasal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dari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subledger</w:t>
      </w:r>
      <w:proofErr w:type="spellEnd"/>
      <w:r w:rsidRPr="007430A9">
        <w:rPr>
          <w:rFonts w:ascii="Arial" w:hAnsi="Arial" w:cs="Arial"/>
          <w:szCs w:val="22"/>
        </w:rPr>
        <w:t xml:space="preserve">. Journal category </w:t>
      </w:r>
      <w:proofErr w:type="spellStart"/>
      <w:r w:rsidRPr="007430A9">
        <w:rPr>
          <w:rFonts w:ascii="Arial" w:hAnsi="Arial" w:cs="Arial"/>
          <w:szCs w:val="22"/>
        </w:rPr>
        <w:t>bisa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ditambahkan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jika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diperlukan</w:t>
      </w:r>
      <w:proofErr w:type="spellEnd"/>
      <w:r w:rsidRPr="007430A9">
        <w:rPr>
          <w:rFonts w:ascii="Arial" w:hAnsi="Arial" w:cs="Arial"/>
          <w:szCs w:val="22"/>
        </w:rPr>
        <w:t xml:space="preserve"> category yang </w:t>
      </w:r>
      <w:proofErr w:type="spellStart"/>
      <w:r w:rsidRPr="007430A9">
        <w:rPr>
          <w:rFonts w:ascii="Arial" w:hAnsi="Arial" w:cs="Arial"/>
          <w:szCs w:val="22"/>
        </w:rPr>
        <w:t>baru</w:t>
      </w:r>
      <w:proofErr w:type="spellEnd"/>
      <w:r w:rsidRPr="007430A9">
        <w:rPr>
          <w:rFonts w:ascii="Arial" w:hAnsi="Arial" w:cs="Arial"/>
          <w:szCs w:val="22"/>
        </w:rPr>
        <w:t>.</w:t>
      </w:r>
    </w:p>
    <w:p w14:paraId="24AB590D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5C840AA2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Double click this icon to see all journal categories available</w:t>
      </w:r>
    </w:p>
    <w:p w14:paraId="5098CA8F" w14:textId="77777777" w:rsidR="00D24AFC" w:rsidRPr="00312833" w:rsidRDefault="00D24AFC" w:rsidP="00D24AFC">
      <w:pPr>
        <w:rPr>
          <w:rFonts w:ascii="Arial" w:hAnsi="Arial" w:cs="Arial"/>
        </w:rPr>
      </w:pPr>
    </w:p>
    <w:p w14:paraId="109FA466" w14:textId="5B27D076" w:rsidR="00D24AFC" w:rsidRPr="00312833" w:rsidRDefault="006C604D" w:rsidP="00D24AFC">
      <w:pPr>
        <w:rPr>
          <w:rFonts w:ascii="Arial" w:eastAsia="MS Mincho" w:hAnsi="Arial" w:cs="Arial"/>
          <w:b/>
          <w:lang w:eastAsia="ja-JP"/>
        </w:rPr>
      </w:pPr>
      <w:r>
        <w:rPr>
          <w:rFonts w:ascii="Arial" w:hAnsi="Arial" w:cs="Arial"/>
        </w:rPr>
        <w:object w:dxaOrig="1485" w:dyaOrig="991" w14:anchorId="217538DA">
          <v:shape id="_x0000_i1029" type="#_x0000_t75" style="width:74.4pt;height:49.2pt" o:ole="">
            <v:imagedata r:id="rId26" o:title=""/>
          </v:shape>
          <o:OLEObject Type="Embed" ProgID="Excel.Sheet.12" ShapeID="_x0000_i1029" DrawAspect="Icon" ObjectID="_1785587542" r:id="rId27"/>
        </w:object>
      </w:r>
      <w:r w:rsidR="00D24AFC" w:rsidRPr="00312833">
        <w:rPr>
          <w:rFonts w:ascii="Arial" w:hAnsi="Arial" w:cs="Arial"/>
        </w:rPr>
        <w:br w:type="page"/>
      </w:r>
    </w:p>
    <w:p w14:paraId="5772855D" w14:textId="77777777" w:rsidR="00D24AFC" w:rsidRPr="00312833" w:rsidRDefault="00D24AFC" w:rsidP="00D24AFC">
      <w:pPr>
        <w:pStyle w:val="Heading3"/>
      </w:pPr>
      <w:bookmarkStart w:id="47" w:name="_Toc2079429"/>
      <w:bookmarkStart w:id="48" w:name="_Toc27759874"/>
      <w:r w:rsidRPr="00312833">
        <w:rPr>
          <w:lang w:val="id-ID"/>
        </w:rPr>
        <w:lastRenderedPageBreak/>
        <w:t>GL</w:t>
      </w:r>
      <w:r w:rsidRPr="00312833">
        <w:t>-14: Data Access Sets</w:t>
      </w:r>
      <w:bookmarkEnd w:id="47"/>
      <w:bookmarkEnd w:id="48"/>
    </w:p>
    <w:p w14:paraId="5F733659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 &gt; Financials &gt; Data Access Sets</w:t>
      </w:r>
    </w:p>
    <w:p w14:paraId="61F8CDF2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170E43E" w14:textId="06D90E3E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36F60C26" wp14:editId="183CDDC2">
            <wp:extent cx="244475" cy="244475"/>
            <wp:effectExtent l="0" t="0" r="317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Data Access Set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7345E965" w14:textId="77777777" w:rsidTr="00057CBD">
        <w:tc>
          <w:tcPr>
            <w:tcW w:w="5040" w:type="dxa"/>
          </w:tcPr>
          <w:p w14:paraId="02F0DCA5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6D4D494E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49022B5A" w14:textId="7A79A97D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7E1398C4" w14:textId="77777777" w:rsidTr="00057CBD">
        <w:tc>
          <w:tcPr>
            <w:tcW w:w="5040" w:type="dxa"/>
          </w:tcPr>
          <w:p w14:paraId="5C17AF64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3B07828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3FE4E6D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0D88A11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E35998D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30086A5F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095074D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EA0166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E89532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546D27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4904B88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529088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23A4226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21704AC9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4DE58BB0" w14:textId="60BB01CE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A2CBC3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13DB605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77C9317" w14:textId="3D478D36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6123B8D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275ED2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1172EE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A7D3BEE" w14:textId="77777777" w:rsidR="00A73E4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101A00C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Data Access Set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pembatasan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akses</w:t>
      </w:r>
      <w:proofErr w:type="spellEnd"/>
      <w:r w:rsidRPr="007430A9">
        <w:rPr>
          <w:rFonts w:ascii="Arial" w:hAnsi="Arial" w:cs="Arial"/>
          <w:szCs w:val="22"/>
        </w:rPr>
        <w:t xml:space="preserve"> ledger.</w:t>
      </w:r>
    </w:p>
    <w:p w14:paraId="5665ABBF" w14:textId="77777777" w:rsidR="00D24AFC" w:rsidRPr="00312833" w:rsidRDefault="00D24AFC" w:rsidP="00D24AFC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564"/>
        <w:gridCol w:w="3284"/>
      </w:tblGrid>
      <w:tr w:rsidR="00D24AFC" w:rsidRPr="00312833" w14:paraId="3CD05B05" w14:textId="77777777" w:rsidTr="00D24AFC">
        <w:tc>
          <w:tcPr>
            <w:tcW w:w="2564" w:type="dxa"/>
            <w:shd w:val="clear" w:color="auto" w:fill="D9D9D9" w:themeFill="background1" w:themeFillShade="D9"/>
          </w:tcPr>
          <w:p w14:paraId="157AB1DB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Data Access Set</w:t>
            </w:r>
          </w:p>
        </w:tc>
        <w:tc>
          <w:tcPr>
            <w:tcW w:w="2564" w:type="dxa"/>
          </w:tcPr>
          <w:p w14:paraId="1F05CE84" w14:textId="59E10DCE" w:rsidR="00D24AFC" w:rsidRPr="00312833" w:rsidRDefault="003143FD" w:rsidP="00D24AFC">
            <w:pPr>
              <w:spacing w:before="60"/>
              <w:rPr>
                <w:rFonts w:ascii="Arial" w:hAnsi="Arial" w:cs="Arial"/>
              </w:rPr>
            </w:pPr>
            <w:r w:rsidRPr="003143FD">
              <w:rPr>
                <w:rFonts w:ascii="Arial" w:hAnsi="Arial" w:cs="Arial"/>
              </w:rPr>
              <w:t>DNN LEDGER</w:t>
            </w:r>
          </w:p>
        </w:tc>
      </w:tr>
      <w:tr w:rsidR="00D24AFC" w:rsidRPr="00312833" w14:paraId="31AEDCB4" w14:textId="77777777" w:rsidTr="00D24AFC">
        <w:tc>
          <w:tcPr>
            <w:tcW w:w="2564" w:type="dxa"/>
            <w:shd w:val="clear" w:color="auto" w:fill="D9D9D9" w:themeFill="background1" w:themeFillShade="D9"/>
          </w:tcPr>
          <w:p w14:paraId="2040AA15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2564" w:type="dxa"/>
          </w:tcPr>
          <w:p w14:paraId="6BC9A43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</w:tr>
      <w:tr w:rsidR="00D24AFC" w:rsidRPr="00312833" w14:paraId="5EDA6FC2" w14:textId="77777777" w:rsidTr="00D24AFC">
        <w:tc>
          <w:tcPr>
            <w:tcW w:w="2564" w:type="dxa"/>
            <w:shd w:val="clear" w:color="auto" w:fill="D9D9D9" w:themeFill="background1" w:themeFillShade="D9"/>
          </w:tcPr>
          <w:p w14:paraId="1C55BABD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Chart Of Accounts</w:t>
            </w:r>
          </w:p>
        </w:tc>
        <w:tc>
          <w:tcPr>
            <w:tcW w:w="2564" w:type="dxa"/>
          </w:tcPr>
          <w:p w14:paraId="1FE993DE" w14:textId="57DD4817" w:rsidR="00D24AFC" w:rsidRPr="00312833" w:rsidRDefault="003143FD" w:rsidP="00D24AFC">
            <w:pPr>
              <w:spacing w:before="60"/>
              <w:rPr>
                <w:rFonts w:ascii="Arial" w:hAnsi="Arial" w:cs="Arial"/>
              </w:rPr>
            </w:pPr>
            <w:r w:rsidRPr="003143FD">
              <w:rPr>
                <w:rFonts w:ascii="Arial" w:hAnsi="Arial" w:cs="Arial"/>
              </w:rPr>
              <w:t>DNN_ACCOUNTING_FLEXFIELD</w:t>
            </w:r>
          </w:p>
        </w:tc>
      </w:tr>
      <w:tr w:rsidR="00D24AFC" w:rsidRPr="00312833" w14:paraId="0E4FA451" w14:textId="77777777" w:rsidTr="00D24AFC">
        <w:tc>
          <w:tcPr>
            <w:tcW w:w="2564" w:type="dxa"/>
            <w:shd w:val="clear" w:color="auto" w:fill="D9D9D9" w:themeFill="background1" w:themeFillShade="D9"/>
          </w:tcPr>
          <w:p w14:paraId="7CFE4395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Calendar</w:t>
            </w:r>
          </w:p>
        </w:tc>
        <w:tc>
          <w:tcPr>
            <w:tcW w:w="2564" w:type="dxa"/>
          </w:tcPr>
          <w:p w14:paraId="4173B0BA" w14:textId="7DFB6A54" w:rsidR="00D24AFC" w:rsidRPr="00312833" w:rsidRDefault="007822CB" w:rsidP="00D24AFC">
            <w:pPr>
              <w:spacing w:before="60"/>
              <w:rPr>
                <w:rFonts w:ascii="Arial" w:hAnsi="Arial" w:cs="Arial"/>
              </w:rPr>
            </w:pPr>
            <w:r w:rsidRPr="007822CB">
              <w:rPr>
                <w:rFonts w:ascii="Arial" w:hAnsi="Arial" w:cs="Arial"/>
              </w:rPr>
              <w:t>DNN_CALENDAR</w:t>
            </w:r>
          </w:p>
        </w:tc>
      </w:tr>
      <w:tr w:rsidR="00D24AFC" w:rsidRPr="00312833" w14:paraId="075B44DE" w14:textId="77777777" w:rsidTr="00D24AFC">
        <w:tc>
          <w:tcPr>
            <w:tcW w:w="2564" w:type="dxa"/>
            <w:shd w:val="clear" w:color="auto" w:fill="D9D9D9" w:themeFill="background1" w:themeFillShade="D9"/>
          </w:tcPr>
          <w:p w14:paraId="205F7B9D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Access Set Type</w:t>
            </w:r>
          </w:p>
        </w:tc>
        <w:tc>
          <w:tcPr>
            <w:tcW w:w="2564" w:type="dxa"/>
          </w:tcPr>
          <w:p w14:paraId="0A15F4C1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Full Ledger</w:t>
            </w:r>
          </w:p>
        </w:tc>
      </w:tr>
      <w:tr w:rsidR="00D24AFC" w:rsidRPr="00312833" w14:paraId="4949D8FF" w14:textId="77777777" w:rsidTr="00D24AFC">
        <w:tc>
          <w:tcPr>
            <w:tcW w:w="2564" w:type="dxa"/>
            <w:shd w:val="clear" w:color="auto" w:fill="D9D9D9" w:themeFill="background1" w:themeFillShade="D9"/>
          </w:tcPr>
          <w:p w14:paraId="536DA754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Default Ledger</w:t>
            </w:r>
          </w:p>
        </w:tc>
        <w:tc>
          <w:tcPr>
            <w:tcW w:w="2564" w:type="dxa"/>
          </w:tcPr>
          <w:p w14:paraId="30B92193" w14:textId="10CAE4C7" w:rsidR="00D24AFC" w:rsidRPr="00312833" w:rsidRDefault="007822CB" w:rsidP="00D24AFC">
            <w:pPr>
              <w:spacing w:before="60"/>
              <w:rPr>
                <w:rFonts w:ascii="Arial" w:hAnsi="Arial" w:cs="Arial"/>
              </w:rPr>
            </w:pPr>
            <w:r w:rsidRPr="007822CB">
              <w:rPr>
                <w:rFonts w:ascii="Arial" w:hAnsi="Arial" w:cs="Arial"/>
              </w:rPr>
              <w:t>DNN LEDGER</w:t>
            </w:r>
          </w:p>
        </w:tc>
      </w:tr>
      <w:tr w:rsidR="00D24AFC" w:rsidRPr="00312833" w14:paraId="287B149F" w14:textId="77777777" w:rsidTr="00D24AFC">
        <w:tc>
          <w:tcPr>
            <w:tcW w:w="2564" w:type="dxa"/>
            <w:shd w:val="clear" w:color="auto" w:fill="D9D9D9" w:themeFill="background1" w:themeFillShade="D9"/>
          </w:tcPr>
          <w:p w14:paraId="31168B40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Period Type</w:t>
            </w:r>
          </w:p>
        </w:tc>
        <w:tc>
          <w:tcPr>
            <w:tcW w:w="2564" w:type="dxa"/>
          </w:tcPr>
          <w:p w14:paraId="48E8DD35" w14:textId="59CF8999" w:rsidR="00D24AFC" w:rsidRPr="00312833" w:rsidRDefault="007822CB" w:rsidP="00D24AFC">
            <w:pPr>
              <w:spacing w:before="60"/>
              <w:rPr>
                <w:rFonts w:ascii="Arial" w:hAnsi="Arial" w:cs="Arial"/>
              </w:rPr>
            </w:pPr>
            <w:r w:rsidRPr="007822CB">
              <w:rPr>
                <w:rFonts w:ascii="Arial" w:hAnsi="Arial" w:cs="Arial"/>
              </w:rPr>
              <w:t>DNN_MONTHLY</w:t>
            </w:r>
          </w:p>
        </w:tc>
      </w:tr>
    </w:tbl>
    <w:p w14:paraId="14D2CD7D" w14:textId="77777777" w:rsidR="00D24AFC" w:rsidRPr="00312833" w:rsidRDefault="00D24AFC" w:rsidP="00D24AFC">
      <w:pPr>
        <w:spacing w:before="60"/>
        <w:rPr>
          <w:rFonts w:ascii="Arial" w:hAnsi="Arial" w:cs="Arial"/>
          <w:sz w:val="22"/>
          <w:szCs w:val="22"/>
        </w:rPr>
      </w:pPr>
    </w:p>
    <w:p w14:paraId="7621F0F3" w14:textId="127DD9CF" w:rsidR="00D24AFC" w:rsidRPr="00312833" w:rsidRDefault="00E169E6" w:rsidP="00D24AFC">
      <w:pPr>
        <w:spacing w:before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Access Details – DNN</w:t>
      </w:r>
      <w:r w:rsidR="00D24AFC" w:rsidRPr="00312833">
        <w:rPr>
          <w:rFonts w:ascii="Arial" w:hAnsi="Arial" w:cs="Arial"/>
          <w:b/>
          <w:sz w:val="22"/>
          <w:szCs w:val="22"/>
        </w:rPr>
        <w:t xml:space="preserve"> LEDGER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75"/>
        <w:gridCol w:w="1537"/>
        <w:gridCol w:w="1537"/>
        <w:gridCol w:w="2226"/>
      </w:tblGrid>
      <w:tr w:rsidR="00D24AFC" w:rsidRPr="00312833" w14:paraId="1BF6461E" w14:textId="77777777" w:rsidTr="00D24AFC">
        <w:tc>
          <w:tcPr>
            <w:tcW w:w="1975" w:type="dxa"/>
            <w:shd w:val="clear" w:color="auto" w:fill="D9D9D9" w:themeFill="background1" w:themeFillShade="D9"/>
          </w:tcPr>
          <w:p w14:paraId="0F25917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Ledger/Ledger Set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 w14:paraId="2F4B41F3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All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 w14:paraId="752DE370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Specific</w:t>
            </w:r>
          </w:p>
        </w:tc>
        <w:tc>
          <w:tcPr>
            <w:tcW w:w="2226" w:type="dxa"/>
            <w:shd w:val="clear" w:color="auto" w:fill="D9D9D9" w:themeFill="background1" w:themeFillShade="D9"/>
          </w:tcPr>
          <w:p w14:paraId="7C7B298F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Privilege</w:t>
            </w:r>
          </w:p>
        </w:tc>
      </w:tr>
      <w:tr w:rsidR="00D24AFC" w:rsidRPr="00312833" w14:paraId="621BD1A1" w14:textId="77777777" w:rsidTr="00D24AFC">
        <w:tc>
          <w:tcPr>
            <w:tcW w:w="1975" w:type="dxa"/>
          </w:tcPr>
          <w:p w14:paraId="51ECA76B" w14:textId="1F80FD2A" w:rsidR="00D24AFC" w:rsidRPr="00312833" w:rsidRDefault="007822CB" w:rsidP="00D24AFC">
            <w:pPr>
              <w:spacing w:before="60"/>
              <w:rPr>
                <w:rFonts w:ascii="Arial" w:hAnsi="Arial" w:cs="Arial"/>
              </w:rPr>
            </w:pPr>
            <w:r w:rsidRPr="007822CB">
              <w:rPr>
                <w:rFonts w:ascii="Arial" w:hAnsi="Arial" w:cs="Arial"/>
              </w:rPr>
              <w:t>DNN LEDGER</w:t>
            </w:r>
          </w:p>
        </w:tc>
        <w:tc>
          <w:tcPr>
            <w:tcW w:w="1537" w:type="dxa"/>
          </w:tcPr>
          <w:p w14:paraId="7EDF8863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Y</w:t>
            </w:r>
          </w:p>
        </w:tc>
        <w:tc>
          <w:tcPr>
            <w:tcW w:w="1537" w:type="dxa"/>
          </w:tcPr>
          <w:p w14:paraId="608039F8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2226" w:type="dxa"/>
          </w:tcPr>
          <w:p w14:paraId="323CD09C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Read and Write</w:t>
            </w:r>
          </w:p>
        </w:tc>
      </w:tr>
    </w:tbl>
    <w:p w14:paraId="6045E8F9" w14:textId="0D03490D" w:rsidR="00D24AFC" w:rsidRDefault="00D24AFC" w:rsidP="00D24AFC">
      <w:pPr>
        <w:spacing w:before="60"/>
        <w:rPr>
          <w:rFonts w:ascii="Arial" w:hAnsi="Arial" w:cs="Arial"/>
          <w:b/>
          <w:sz w:val="22"/>
          <w:szCs w:val="22"/>
        </w:rPr>
      </w:pPr>
    </w:p>
    <w:p w14:paraId="521633D1" w14:textId="77777777" w:rsidR="00D24AFC" w:rsidRDefault="00D24AFC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75079057" w14:textId="77777777" w:rsidR="00D24AFC" w:rsidRPr="00312833" w:rsidRDefault="00D24AFC" w:rsidP="00D24AFC">
      <w:pPr>
        <w:pStyle w:val="Heading3"/>
      </w:pPr>
      <w:bookmarkStart w:id="49" w:name="_Toc2079430"/>
      <w:bookmarkStart w:id="50" w:name="_Toc27759875"/>
      <w:r w:rsidRPr="00312833">
        <w:rPr>
          <w:lang w:val="id-ID"/>
        </w:rPr>
        <w:lastRenderedPageBreak/>
        <w:t>GL</w:t>
      </w:r>
      <w:r w:rsidRPr="00312833">
        <w:t>-15: Security Profile</w:t>
      </w:r>
      <w:bookmarkEnd w:id="49"/>
      <w:bookmarkEnd w:id="50"/>
    </w:p>
    <w:p w14:paraId="3E394B6C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Responsibility: Global HRMS Manager</w:t>
      </w:r>
    </w:p>
    <w:p w14:paraId="370F44C7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Security &gt; Profile</w:t>
      </w:r>
    </w:p>
    <w:p w14:paraId="5FCE5843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577A4DC" w14:textId="1C075160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97171BB" wp14:editId="40251576">
            <wp:extent cx="244475" cy="2444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BB35D9">
        <w:rPr>
          <w:rFonts w:ascii="Arial" w:hAnsi="Arial" w:cs="Arial"/>
          <w:b/>
        </w:rPr>
        <w:t>Security Profile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674DF32C" w14:textId="77777777" w:rsidTr="00057CBD">
        <w:tc>
          <w:tcPr>
            <w:tcW w:w="5040" w:type="dxa"/>
          </w:tcPr>
          <w:p w14:paraId="59FC4F22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3F74A292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788D7EFF" w14:textId="3F1C68BF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35A65508" w14:textId="77777777" w:rsidTr="00057CBD">
        <w:tc>
          <w:tcPr>
            <w:tcW w:w="5040" w:type="dxa"/>
          </w:tcPr>
          <w:p w14:paraId="3476C69C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BAE3087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4888D6C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918E3DB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AEA1B21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43343B8D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621FA14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27ABD9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9C733E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1A1FD34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51F83B6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B0ADF1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B1E447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62CFC3E3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45DD7946" w14:textId="2E6EAAD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C823F3B" w14:textId="275C7508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BC09B3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710671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B4F1DA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531F3F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86982E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21407AE" w14:textId="77777777" w:rsidR="00A73E4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A1CF79B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pembatasan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akses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transaksi</w:t>
      </w:r>
      <w:proofErr w:type="spellEnd"/>
      <w:r w:rsidRPr="007430A9">
        <w:rPr>
          <w:rFonts w:ascii="Arial" w:hAnsi="Arial" w:cs="Arial"/>
          <w:szCs w:val="22"/>
        </w:rPr>
        <w:t>.</w:t>
      </w:r>
    </w:p>
    <w:p w14:paraId="1453B30D" w14:textId="77777777" w:rsidR="00D24AFC" w:rsidRPr="00312833" w:rsidRDefault="00D24AFC" w:rsidP="00D24AFC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060"/>
        <w:gridCol w:w="2520"/>
        <w:gridCol w:w="3780"/>
      </w:tblGrid>
      <w:tr w:rsidR="00D24AFC" w:rsidRPr="00312833" w14:paraId="1F1D8124" w14:textId="77777777" w:rsidTr="00D24AFC">
        <w:tc>
          <w:tcPr>
            <w:tcW w:w="287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6A08C6F9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060" w:type="dxa"/>
            <w:tcBorders>
              <w:top w:val="single" w:sz="12" w:space="0" w:color="auto"/>
              <w:right w:val="single" w:sz="4" w:space="0" w:color="auto"/>
            </w:tcBorders>
          </w:tcPr>
          <w:p w14:paraId="6DC622B5" w14:textId="3D9EFA3F" w:rsidR="00D24AFC" w:rsidRPr="00312833" w:rsidRDefault="0024223B" w:rsidP="00D24AFC">
            <w:pPr>
              <w:spacing w:before="60"/>
              <w:rPr>
                <w:rFonts w:ascii="Arial" w:hAnsi="Arial" w:cs="Arial"/>
              </w:rPr>
            </w:pPr>
            <w:r w:rsidRPr="0024223B">
              <w:rPr>
                <w:rFonts w:ascii="Arial" w:hAnsi="Arial" w:cs="Arial"/>
              </w:rPr>
              <w:t>DNN_HOQ_OU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E7B4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Business Group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33D3B6C" w14:textId="1F8FB710" w:rsidR="00D24AFC" w:rsidRPr="00312833" w:rsidRDefault="00920F86" w:rsidP="00D24AFC">
            <w:pPr>
              <w:spacing w:before="60"/>
              <w:rPr>
                <w:rFonts w:ascii="Arial" w:hAnsi="Arial" w:cs="Arial"/>
              </w:rPr>
            </w:pPr>
            <w:r w:rsidRPr="00920F86">
              <w:rPr>
                <w:rFonts w:ascii="Arial" w:hAnsi="Arial" w:cs="Arial"/>
              </w:rPr>
              <w:t>DNN Business Group</w:t>
            </w:r>
          </w:p>
        </w:tc>
      </w:tr>
      <w:tr w:rsidR="00D24AFC" w:rsidRPr="00312833" w14:paraId="7811B245" w14:textId="77777777" w:rsidTr="00D24AFC">
        <w:tc>
          <w:tcPr>
            <w:tcW w:w="2875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49F012ED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View Employees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1A12E791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All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4A5481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proofErr w:type="spellStart"/>
            <w:r w:rsidRPr="00312833">
              <w:rPr>
                <w:rFonts w:ascii="Arial" w:hAnsi="Arial" w:cs="Arial"/>
                <w:b/>
              </w:rPr>
              <w:t>Reportin</w:t>
            </w:r>
            <w:proofErr w:type="spellEnd"/>
            <w:r w:rsidRPr="00312833">
              <w:rPr>
                <w:rFonts w:ascii="Arial" w:hAnsi="Arial" w:cs="Arial"/>
                <w:b/>
              </w:rPr>
              <w:t xml:space="preserve"> User</w:t>
            </w:r>
          </w:p>
        </w:tc>
        <w:tc>
          <w:tcPr>
            <w:tcW w:w="3780" w:type="dxa"/>
            <w:tcBorders>
              <w:left w:val="single" w:sz="4" w:space="0" w:color="auto"/>
              <w:right w:val="single" w:sz="12" w:space="0" w:color="auto"/>
            </w:tcBorders>
          </w:tcPr>
          <w:p w14:paraId="5898C6DB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</w:tr>
      <w:tr w:rsidR="00D24AFC" w:rsidRPr="00312833" w14:paraId="06D945DB" w14:textId="77777777" w:rsidTr="00D24AFC">
        <w:tc>
          <w:tcPr>
            <w:tcW w:w="2875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59F104CA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View Contingent Workers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0E519FD0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All</w:t>
            </w:r>
          </w:p>
        </w:tc>
        <w:tc>
          <w:tcPr>
            <w:tcW w:w="2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6CADA6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Extension</w:t>
            </w:r>
          </w:p>
        </w:tc>
        <w:tc>
          <w:tcPr>
            <w:tcW w:w="3780" w:type="dxa"/>
            <w:tcBorders>
              <w:left w:val="single" w:sz="4" w:space="0" w:color="auto"/>
              <w:right w:val="single" w:sz="12" w:space="0" w:color="auto"/>
            </w:tcBorders>
          </w:tcPr>
          <w:p w14:paraId="204EB743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</w:tr>
      <w:tr w:rsidR="00D24AFC" w:rsidRPr="00312833" w14:paraId="1EBE9B36" w14:textId="77777777" w:rsidTr="00D24AFC">
        <w:tc>
          <w:tcPr>
            <w:tcW w:w="2875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5859A518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View Applicants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021F6EF3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All</w:t>
            </w:r>
          </w:p>
        </w:tc>
        <w:tc>
          <w:tcPr>
            <w:tcW w:w="2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F022F8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View All Records</w:t>
            </w:r>
          </w:p>
        </w:tc>
        <w:tc>
          <w:tcPr>
            <w:tcW w:w="3780" w:type="dxa"/>
            <w:tcBorders>
              <w:left w:val="single" w:sz="4" w:space="0" w:color="auto"/>
              <w:right w:val="single" w:sz="12" w:space="0" w:color="auto"/>
            </w:tcBorders>
          </w:tcPr>
          <w:p w14:paraId="397A2A89" w14:textId="11B8F8DF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</w:tr>
      <w:tr w:rsidR="00D24AFC" w:rsidRPr="00312833" w14:paraId="2BC19DC8" w14:textId="77777777" w:rsidTr="00D24AFC">
        <w:tc>
          <w:tcPr>
            <w:tcW w:w="2875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11551BD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View Contacts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0918F96B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All</w:t>
            </w:r>
          </w:p>
        </w:tc>
        <w:tc>
          <w:tcPr>
            <w:tcW w:w="2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254535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Allow Granted Users</w:t>
            </w:r>
          </w:p>
        </w:tc>
        <w:tc>
          <w:tcPr>
            <w:tcW w:w="3780" w:type="dxa"/>
            <w:tcBorders>
              <w:left w:val="single" w:sz="4" w:space="0" w:color="auto"/>
              <w:right w:val="single" w:sz="12" w:space="0" w:color="auto"/>
            </w:tcBorders>
          </w:tcPr>
          <w:p w14:paraId="16DCB2BC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</w:tr>
      <w:tr w:rsidR="00D24AFC" w:rsidRPr="00312833" w14:paraId="6DF1B154" w14:textId="77777777" w:rsidTr="00D24AFC">
        <w:tc>
          <w:tcPr>
            <w:tcW w:w="2875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3DCEC01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View Candidates</w:t>
            </w:r>
          </w:p>
        </w:tc>
        <w:tc>
          <w:tcPr>
            <w:tcW w:w="3060" w:type="dxa"/>
            <w:tcBorders>
              <w:bottom w:val="single" w:sz="12" w:space="0" w:color="auto"/>
              <w:right w:val="single" w:sz="4" w:space="0" w:color="auto"/>
            </w:tcBorders>
          </w:tcPr>
          <w:p w14:paraId="3FAB5824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All</w:t>
            </w:r>
          </w:p>
        </w:tc>
        <w:tc>
          <w:tcPr>
            <w:tcW w:w="252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61429C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Restrict on Individual Assignments</w:t>
            </w:r>
          </w:p>
        </w:tc>
        <w:tc>
          <w:tcPr>
            <w:tcW w:w="378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D4512D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</w:rPr>
            </w:pPr>
          </w:p>
        </w:tc>
      </w:tr>
    </w:tbl>
    <w:p w14:paraId="6C2CC5D2" w14:textId="77777777" w:rsidR="00D24AFC" w:rsidRPr="00312833" w:rsidRDefault="00D24AFC" w:rsidP="00D24AFC">
      <w:pPr>
        <w:spacing w:before="60"/>
        <w:rPr>
          <w:rFonts w:ascii="Arial" w:hAnsi="Arial" w:cs="Arial"/>
          <w:sz w:val="22"/>
          <w:szCs w:val="22"/>
        </w:rPr>
      </w:pPr>
    </w:p>
    <w:p w14:paraId="0CADEF1F" w14:textId="53F3A06D" w:rsidR="00D24AFC" w:rsidRPr="00312833" w:rsidRDefault="00D24AFC" w:rsidP="00D24AFC">
      <w:pPr>
        <w:spacing w:before="60"/>
        <w:rPr>
          <w:rFonts w:ascii="Arial" w:hAnsi="Arial" w:cs="Arial"/>
          <w:b/>
          <w:sz w:val="22"/>
          <w:szCs w:val="22"/>
        </w:rPr>
      </w:pPr>
      <w:r w:rsidRPr="00312833">
        <w:rPr>
          <w:rFonts w:ascii="Arial" w:hAnsi="Arial" w:cs="Arial"/>
          <w:b/>
          <w:sz w:val="22"/>
          <w:szCs w:val="22"/>
        </w:rPr>
        <w:t xml:space="preserve">Organization Security – </w:t>
      </w:r>
      <w:r w:rsidR="00920F86" w:rsidRPr="00920F86">
        <w:rPr>
          <w:rFonts w:ascii="Arial" w:hAnsi="Arial" w:cs="Arial"/>
          <w:b/>
          <w:sz w:val="22"/>
          <w:szCs w:val="22"/>
        </w:rPr>
        <w:t>DNN_HOQ_OU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7556"/>
        <w:gridCol w:w="7552"/>
      </w:tblGrid>
      <w:tr w:rsidR="00D24AFC" w:rsidRPr="00312833" w14:paraId="2D2FFD94" w14:textId="77777777" w:rsidTr="00D24AFC">
        <w:tc>
          <w:tcPr>
            <w:tcW w:w="7692" w:type="dxa"/>
            <w:shd w:val="clear" w:color="auto" w:fill="D9D9D9" w:themeFill="background1" w:themeFillShade="D9"/>
          </w:tcPr>
          <w:p w14:paraId="07BB260C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Security Type</w:t>
            </w:r>
          </w:p>
        </w:tc>
        <w:tc>
          <w:tcPr>
            <w:tcW w:w="7692" w:type="dxa"/>
          </w:tcPr>
          <w:p w14:paraId="31AF4D29" w14:textId="677F6F60" w:rsidR="00D24AFC" w:rsidRPr="00312833" w:rsidRDefault="0018406D" w:rsidP="00D24AFC">
            <w:pPr>
              <w:spacing w:before="6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Secure organizations by or</w:t>
            </w:r>
            <w:r w:rsidR="003178FC">
              <w:rPr>
                <w:rFonts w:ascii="Arial" w:hAnsi="Arial" w:cs="Arial"/>
                <w:szCs w:val="22"/>
              </w:rPr>
              <w:t xml:space="preserve">ganization hierarchy and/or organization </w:t>
            </w:r>
            <w:r w:rsidR="002514A9">
              <w:rPr>
                <w:rFonts w:ascii="Arial" w:hAnsi="Arial" w:cs="Arial"/>
                <w:szCs w:val="22"/>
              </w:rPr>
              <w:t>list</w:t>
            </w:r>
          </w:p>
        </w:tc>
      </w:tr>
      <w:tr w:rsidR="00D24AFC" w:rsidRPr="00312833" w14:paraId="32DC6217" w14:textId="77777777" w:rsidTr="00D24AFC">
        <w:tc>
          <w:tcPr>
            <w:tcW w:w="7692" w:type="dxa"/>
            <w:shd w:val="clear" w:color="auto" w:fill="D9D9D9" w:themeFill="background1" w:themeFillShade="D9"/>
          </w:tcPr>
          <w:p w14:paraId="251FEEE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Organization Hierarchy</w:t>
            </w:r>
          </w:p>
        </w:tc>
        <w:tc>
          <w:tcPr>
            <w:tcW w:w="7692" w:type="dxa"/>
          </w:tcPr>
          <w:p w14:paraId="551C1EF4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  <w:tr w:rsidR="00D24AFC" w:rsidRPr="00312833" w14:paraId="13C985A8" w14:textId="77777777" w:rsidTr="00D24AFC">
        <w:tc>
          <w:tcPr>
            <w:tcW w:w="7692" w:type="dxa"/>
            <w:shd w:val="clear" w:color="auto" w:fill="D9D9D9" w:themeFill="background1" w:themeFillShade="D9"/>
          </w:tcPr>
          <w:p w14:paraId="4BABD1F7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 xml:space="preserve">Specify Top </w:t>
            </w:r>
          </w:p>
        </w:tc>
        <w:tc>
          <w:tcPr>
            <w:tcW w:w="7692" w:type="dxa"/>
          </w:tcPr>
          <w:p w14:paraId="19A2C0C2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szCs w:val="22"/>
              </w:rPr>
            </w:pPr>
            <w:r w:rsidRPr="00312833">
              <w:rPr>
                <w:rFonts w:ascii="Arial" w:hAnsi="Arial" w:cs="Arial"/>
                <w:szCs w:val="22"/>
              </w:rPr>
              <w:t>Yes</w:t>
            </w:r>
          </w:p>
        </w:tc>
      </w:tr>
      <w:tr w:rsidR="00D24AFC" w:rsidRPr="00312833" w14:paraId="74AE388D" w14:textId="77777777" w:rsidTr="00D24AFC">
        <w:tc>
          <w:tcPr>
            <w:tcW w:w="7692" w:type="dxa"/>
            <w:shd w:val="clear" w:color="auto" w:fill="D9D9D9" w:themeFill="background1" w:themeFillShade="D9"/>
          </w:tcPr>
          <w:p w14:paraId="351933D5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Use the  Organization on the User’s  Assignment(s) as the Top Organization</w:t>
            </w:r>
          </w:p>
        </w:tc>
        <w:tc>
          <w:tcPr>
            <w:tcW w:w="7692" w:type="dxa"/>
          </w:tcPr>
          <w:p w14:paraId="22E635E4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  <w:tr w:rsidR="00D24AFC" w:rsidRPr="00312833" w14:paraId="72CB3C53" w14:textId="77777777" w:rsidTr="00D24AFC">
        <w:tc>
          <w:tcPr>
            <w:tcW w:w="7692" w:type="dxa"/>
            <w:shd w:val="clear" w:color="auto" w:fill="D9D9D9" w:themeFill="background1" w:themeFillShade="D9"/>
          </w:tcPr>
          <w:p w14:paraId="5ABC796C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Include Top Organization</w:t>
            </w:r>
          </w:p>
        </w:tc>
        <w:tc>
          <w:tcPr>
            <w:tcW w:w="7692" w:type="dxa"/>
          </w:tcPr>
          <w:p w14:paraId="0B8B1C59" w14:textId="7683BC6B" w:rsidR="00D24AFC" w:rsidRPr="00312833" w:rsidRDefault="00D24AFC" w:rsidP="00D24AFC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  <w:tr w:rsidR="00D24AFC" w:rsidRPr="00312833" w14:paraId="02BE223C" w14:textId="77777777" w:rsidTr="00D24AFC">
        <w:tc>
          <w:tcPr>
            <w:tcW w:w="7692" w:type="dxa"/>
            <w:shd w:val="clear" w:color="auto" w:fill="D9D9D9" w:themeFill="background1" w:themeFillShade="D9"/>
          </w:tcPr>
          <w:p w14:paraId="79D62C9E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Exclude Business Groups</w:t>
            </w:r>
          </w:p>
        </w:tc>
        <w:tc>
          <w:tcPr>
            <w:tcW w:w="7692" w:type="dxa"/>
          </w:tcPr>
          <w:p w14:paraId="287A9BF7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</w:tbl>
    <w:p w14:paraId="5334008F" w14:textId="77777777" w:rsidR="00D24AFC" w:rsidRPr="00312833" w:rsidRDefault="00D24AFC" w:rsidP="00D24AFC">
      <w:pPr>
        <w:spacing w:before="60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783"/>
        <w:gridCol w:w="3787"/>
        <w:gridCol w:w="3768"/>
        <w:gridCol w:w="3770"/>
      </w:tblGrid>
      <w:tr w:rsidR="00D24AFC" w:rsidRPr="00312833" w14:paraId="0FCA9B71" w14:textId="77777777" w:rsidTr="00D24AFC">
        <w:tc>
          <w:tcPr>
            <w:tcW w:w="3846" w:type="dxa"/>
            <w:shd w:val="clear" w:color="auto" w:fill="D9D9D9" w:themeFill="background1" w:themeFillShade="D9"/>
          </w:tcPr>
          <w:p w14:paraId="0D06409A" w14:textId="77777777" w:rsidR="00D24AFC" w:rsidRPr="00312833" w:rsidRDefault="00D24AFC" w:rsidP="00D24AFC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Classification</w:t>
            </w:r>
          </w:p>
        </w:tc>
        <w:tc>
          <w:tcPr>
            <w:tcW w:w="3846" w:type="dxa"/>
            <w:shd w:val="clear" w:color="auto" w:fill="D9D9D9" w:themeFill="background1" w:themeFillShade="D9"/>
          </w:tcPr>
          <w:p w14:paraId="43E90579" w14:textId="77777777" w:rsidR="00D24AFC" w:rsidRPr="00312833" w:rsidRDefault="00D24AFC" w:rsidP="00D24AFC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Organization Name</w:t>
            </w:r>
          </w:p>
        </w:tc>
        <w:tc>
          <w:tcPr>
            <w:tcW w:w="3846" w:type="dxa"/>
            <w:shd w:val="clear" w:color="auto" w:fill="D9D9D9" w:themeFill="background1" w:themeFillShade="D9"/>
          </w:tcPr>
          <w:p w14:paraId="5D83CF44" w14:textId="77777777" w:rsidR="00D24AFC" w:rsidRPr="00312833" w:rsidRDefault="00D24AFC" w:rsidP="00D24AFC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Include</w:t>
            </w:r>
          </w:p>
        </w:tc>
        <w:tc>
          <w:tcPr>
            <w:tcW w:w="3846" w:type="dxa"/>
            <w:shd w:val="clear" w:color="auto" w:fill="D9D9D9" w:themeFill="background1" w:themeFillShade="D9"/>
          </w:tcPr>
          <w:p w14:paraId="24B35B84" w14:textId="77777777" w:rsidR="00D24AFC" w:rsidRPr="00312833" w:rsidRDefault="00D24AFC" w:rsidP="00D24AFC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Exclude</w:t>
            </w:r>
          </w:p>
        </w:tc>
      </w:tr>
      <w:tr w:rsidR="00D24AFC" w:rsidRPr="00312833" w14:paraId="70FB1878" w14:textId="77777777" w:rsidTr="00D24AFC">
        <w:tc>
          <w:tcPr>
            <w:tcW w:w="3846" w:type="dxa"/>
          </w:tcPr>
          <w:p w14:paraId="6AB9F246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3846" w:type="dxa"/>
          </w:tcPr>
          <w:p w14:paraId="7A90586B" w14:textId="4808434A" w:rsidR="00D24AFC" w:rsidRPr="00312833" w:rsidRDefault="003669DF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669DF">
              <w:rPr>
                <w:rFonts w:ascii="Arial" w:hAnsi="Arial" w:cs="Arial"/>
                <w:b/>
                <w:szCs w:val="22"/>
              </w:rPr>
              <w:t>DNN_HOQ_OU</w:t>
            </w:r>
          </w:p>
        </w:tc>
        <w:tc>
          <w:tcPr>
            <w:tcW w:w="3846" w:type="dxa"/>
          </w:tcPr>
          <w:p w14:paraId="0E9CFDC8" w14:textId="0BAD7EA4" w:rsidR="00D24AFC" w:rsidRPr="00312833" w:rsidRDefault="005D3FB9" w:rsidP="005D3FB9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Yes</w:t>
            </w:r>
          </w:p>
        </w:tc>
        <w:tc>
          <w:tcPr>
            <w:tcW w:w="3846" w:type="dxa"/>
          </w:tcPr>
          <w:p w14:paraId="37C08D57" w14:textId="77777777" w:rsidR="00D24AFC" w:rsidRPr="00312833" w:rsidRDefault="00D24AFC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</w:p>
        </w:tc>
      </w:tr>
      <w:tr w:rsidR="003669DF" w:rsidRPr="00312833" w14:paraId="207144D0" w14:textId="77777777" w:rsidTr="00D24AFC">
        <w:tc>
          <w:tcPr>
            <w:tcW w:w="3846" w:type="dxa"/>
          </w:tcPr>
          <w:p w14:paraId="0B02248C" w14:textId="77777777" w:rsidR="003669DF" w:rsidRPr="00312833" w:rsidRDefault="003669DF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3846" w:type="dxa"/>
          </w:tcPr>
          <w:p w14:paraId="6C40C76E" w14:textId="70E1BB2B" w:rsidR="003669DF" w:rsidRPr="003669DF" w:rsidRDefault="003669DF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669DF">
              <w:rPr>
                <w:rFonts w:ascii="Arial" w:hAnsi="Arial" w:cs="Arial"/>
                <w:b/>
                <w:szCs w:val="22"/>
              </w:rPr>
              <w:t>DNN HO EXPENSE</w:t>
            </w:r>
          </w:p>
        </w:tc>
        <w:tc>
          <w:tcPr>
            <w:tcW w:w="3846" w:type="dxa"/>
          </w:tcPr>
          <w:p w14:paraId="0C2FA620" w14:textId="776C3816" w:rsidR="003669DF" w:rsidRPr="00312833" w:rsidRDefault="005D3FB9" w:rsidP="005D3FB9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Yes</w:t>
            </w:r>
          </w:p>
        </w:tc>
        <w:tc>
          <w:tcPr>
            <w:tcW w:w="3846" w:type="dxa"/>
          </w:tcPr>
          <w:p w14:paraId="1B04C11D" w14:textId="77777777" w:rsidR="003669DF" w:rsidRPr="00312833" w:rsidRDefault="003669DF" w:rsidP="00D24AFC">
            <w:pPr>
              <w:spacing w:before="60"/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6BE6B9F0" w14:textId="77777777" w:rsidR="00D24AFC" w:rsidRPr="00312833" w:rsidRDefault="00D24AFC" w:rsidP="00D24AFC">
      <w:pPr>
        <w:spacing w:before="60"/>
        <w:rPr>
          <w:rFonts w:ascii="Arial" w:hAnsi="Arial" w:cs="Arial"/>
          <w:b/>
          <w:sz w:val="22"/>
          <w:szCs w:val="22"/>
        </w:rPr>
      </w:pPr>
    </w:p>
    <w:p w14:paraId="031CFB1B" w14:textId="77777777" w:rsidR="00CE1813" w:rsidRDefault="00CE1813" w:rsidP="00D24AFC">
      <w:pPr>
        <w:spacing w:before="60"/>
        <w:rPr>
          <w:rFonts w:ascii="Arial" w:hAnsi="Arial" w:cs="Arial"/>
          <w:sz w:val="22"/>
          <w:szCs w:val="22"/>
        </w:rPr>
      </w:pPr>
    </w:p>
    <w:p w14:paraId="78420937" w14:textId="070BF6F4" w:rsidR="00CE1813" w:rsidRPr="00312833" w:rsidRDefault="00CE1813" w:rsidP="00CE1813">
      <w:pPr>
        <w:spacing w:before="60"/>
        <w:rPr>
          <w:rFonts w:ascii="Arial" w:hAnsi="Arial" w:cs="Arial"/>
          <w:b/>
          <w:sz w:val="22"/>
          <w:szCs w:val="22"/>
        </w:rPr>
      </w:pPr>
      <w:r w:rsidRPr="00312833">
        <w:rPr>
          <w:rFonts w:ascii="Arial" w:hAnsi="Arial" w:cs="Arial"/>
          <w:b/>
          <w:sz w:val="22"/>
          <w:szCs w:val="22"/>
        </w:rPr>
        <w:t xml:space="preserve">Organization Security – </w:t>
      </w:r>
      <w:r w:rsidR="00CF23A4" w:rsidRPr="00CF23A4">
        <w:rPr>
          <w:rFonts w:ascii="Arial" w:hAnsi="Arial" w:cs="Arial"/>
          <w:b/>
          <w:sz w:val="22"/>
          <w:szCs w:val="22"/>
        </w:rPr>
        <w:t>DNN_ALL_OU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7556"/>
        <w:gridCol w:w="7552"/>
      </w:tblGrid>
      <w:tr w:rsidR="00CE1813" w:rsidRPr="00312833" w14:paraId="3EC37A6D" w14:textId="77777777" w:rsidTr="0017617D">
        <w:tc>
          <w:tcPr>
            <w:tcW w:w="7692" w:type="dxa"/>
            <w:shd w:val="clear" w:color="auto" w:fill="D9D9D9" w:themeFill="background1" w:themeFillShade="D9"/>
          </w:tcPr>
          <w:p w14:paraId="18687E8A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Security Type</w:t>
            </w:r>
          </w:p>
        </w:tc>
        <w:tc>
          <w:tcPr>
            <w:tcW w:w="7692" w:type="dxa"/>
          </w:tcPr>
          <w:p w14:paraId="7BCB3BD6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Secure organizations by organization hierarchy and/or organization list</w:t>
            </w:r>
          </w:p>
        </w:tc>
      </w:tr>
      <w:tr w:rsidR="00CE1813" w:rsidRPr="00312833" w14:paraId="4D428ED6" w14:textId="77777777" w:rsidTr="0017617D">
        <w:tc>
          <w:tcPr>
            <w:tcW w:w="7692" w:type="dxa"/>
            <w:shd w:val="clear" w:color="auto" w:fill="D9D9D9" w:themeFill="background1" w:themeFillShade="D9"/>
          </w:tcPr>
          <w:p w14:paraId="6C3C80D6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Organization Hierarchy</w:t>
            </w:r>
          </w:p>
        </w:tc>
        <w:tc>
          <w:tcPr>
            <w:tcW w:w="7692" w:type="dxa"/>
          </w:tcPr>
          <w:p w14:paraId="68277864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  <w:tr w:rsidR="00CE1813" w:rsidRPr="00312833" w14:paraId="2DF492D9" w14:textId="77777777" w:rsidTr="0017617D">
        <w:tc>
          <w:tcPr>
            <w:tcW w:w="7692" w:type="dxa"/>
            <w:shd w:val="clear" w:color="auto" w:fill="D9D9D9" w:themeFill="background1" w:themeFillShade="D9"/>
          </w:tcPr>
          <w:p w14:paraId="0D6E80E9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 xml:space="preserve">Specify Top </w:t>
            </w:r>
          </w:p>
        </w:tc>
        <w:tc>
          <w:tcPr>
            <w:tcW w:w="7692" w:type="dxa"/>
          </w:tcPr>
          <w:p w14:paraId="635423F6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szCs w:val="22"/>
              </w:rPr>
            </w:pPr>
            <w:r w:rsidRPr="00312833">
              <w:rPr>
                <w:rFonts w:ascii="Arial" w:hAnsi="Arial" w:cs="Arial"/>
                <w:szCs w:val="22"/>
              </w:rPr>
              <w:t>Yes</w:t>
            </w:r>
          </w:p>
        </w:tc>
      </w:tr>
      <w:tr w:rsidR="00CE1813" w:rsidRPr="00312833" w14:paraId="5080FDCA" w14:textId="77777777" w:rsidTr="0017617D">
        <w:tc>
          <w:tcPr>
            <w:tcW w:w="7692" w:type="dxa"/>
            <w:shd w:val="clear" w:color="auto" w:fill="D9D9D9" w:themeFill="background1" w:themeFillShade="D9"/>
          </w:tcPr>
          <w:p w14:paraId="1AB259B0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Use the  Organization on the User’s  Assignment(s) as the Top Organization</w:t>
            </w:r>
          </w:p>
        </w:tc>
        <w:tc>
          <w:tcPr>
            <w:tcW w:w="7692" w:type="dxa"/>
          </w:tcPr>
          <w:p w14:paraId="47277A05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  <w:tr w:rsidR="00CE1813" w:rsidRPr="00312833" w14:paraId="5A68E706" w14:textId="77777777" w:rsidTr="0017617D">
        <w:tc>
          <w:tcPr>
            <w:tcW w:w="7692" w:type="dxa"/>
            <w:shd w:val="clear" w:color="auto" w:fill="D9D9D9" w:themeFill="background1" w:themeFillShade="D9"/>
          </w:tcPr>
          <w:p w14:paraId="7F94FE67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Include Top Organization</w:t>
            </w:r>
          </w:p>
        </w:tc>
        <w:tc>
          <w:tcPr>
            <w:tcW w:w="7692" w:type="dxa"/>
          </w:tcPr>
          <w:p w14:paraId="11F0B553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  <w:tr w:rsidR="00CE1813" w:rsidRPr="00312833" w14:paraId="7314813B" w14:textId="77777777" w:rsidTr="0017617D">
        <w:tc>
          <w:tcPr>
            <w:tcW w:w="7692" w:type="dxa"/>
            <w:shd w:val="clear" w:color="auto" w:fill="D9D9D9" w:themeFill="background1" w:themeFillShade="D9"/>
          </w:tcPr>
          <w:p w14:paraId="0573C207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Exclude Business Groups</w:t>
            </w:r>
          </w:p>
        </w:tc>
        <w:tc>
          <w:tcPr>
            <w:tcW w:w="7692" w:type="dxa"/>
          </w:tcPr>
          <w:p w14:paraId="44E728C9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szCs w:val="22"/>
              </w:rPr>
            </w:pPr>
          </w:p>
        </w:tc>
      </w:tr>
    </w:tbl>
    <w:p w14:paraId="74AEA8F2" w14:textId="77777777" w:rsidR="00CE1813" w:rsidRPr="00312833" w:rsidRDefault="00CE1813" w:rsidP="00CE1813">
      <w:pPr>
        <w:spacing w:before="60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783"/>
        <w:gridCol w:w="3787"/>
        <w:gridCol w:w="3768"/>
        <w:gridCol w:w="3770"/>
      </w:tblGrid>
      <w:tr w:rsidR="00CE1813" w:rsidRPr="00312833" w14:paraId="336DAFF7" w14:textId="77777777" w:rsidTr="00CF23A4">
        <w:tc>
          <w:tcPr>
            <w:tcW w:w="3783" w:type="dxa"/>
            <w:shd w:val="clear" w:color="auto" w:fill="D9D9D9" w:themeFill="background1" w:themeFillShade="D9"/>
          </w:tcPr>
          <w:p w14:paraId="6B943722" w14:textId="77777777" w:rsidR="00CE1813" w:rsidRPr="00312833" w:rsidRDefault="00CE1813" w:rsidP="0017617D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Classification</w:t>
            </w:r>
          </w:p>
        </w:tc>
        <w:tc>
          <w:tcPr>
            <w:tcW w:w="3787" w:type="dxa"/>
            <w:shd w:val="clear" w:color="auto" w:fill="D9D9D9" w:themeFill="background1" w:themeFillShade="D9"/>
          </w:tcPr>
          <w:p w14:paraId="301410DC" w14:textId="77777777" w:rsidR="00CE1813" w:rsidRPr="00312833" w:rsidRDefault="00CE1813" w:rsidP="0017617D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Organization Name</w:t>
            </w:r>
          </w:p>
        </w:tc>
        <w:tc>
          <w:tcPr>
            <w:tcW w:w="3768" w:type="dxa"/>
            <w:shd w:val="clear" w:color="auto" w:fill="D9D9D9" w:themeFill="background1" w:themeFillShade="D9"/>
          </w:tcPr>
          <w:p w14:paraId="0CD784FE" w14:textId="77777777" w:rsidR="00CE1813" w:rsidRPr="00312833" w:rsidRDefault="00CE1813" w:rsidP="0017617D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Include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4315B92C" w14:textId="77777777" w:rsidR="00CE1813" w:rsidRPr="00312833" w:rsidRDefault="00CE1813" w:rsidP="0017617D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 w:rsidRPr="00312833">
              <w:rPr>
                <w:rFonts w:ascii="Arial" w:hAnsi="Arial" w:cs="Arial"/>
                <w:b/>
                <w:szCs w:val="22"/>
              </w:rPr>
              <w:t>Exclude</w:t>
            </w:r>
          </w:p>
        </w:tc>
      </w:tr>
      <w:tr w:rsidR="00CE1813" w:rsidRPr="00312833" w14:paraId="77883D01" w14:textId="77777777" w:rsidTr="00CF23A4">
        <w:tc>
          <w:tcPr>
            <w:tcW w:w="3783" w:type="dxa"/>
          </w:tcPr>
          <w:p w14:paraId="12046E8D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3787" w:type="dxa"/>
          </w:tcPr>
          <w:p w14:paraId="4F11C634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  <w:r w:rsidRPr="003669DF">
              <w:rPr>
                <w:rFonts w:ascii="Arial" w:hAnsi="Arial" w:cs="Arial"/>
                <w:b/>
                <w:szCs w:val="22"/>
              </w:rPr>
              <w:t>DNN_HOQ_OU</w:t>
            </w:r>
          </w:p>
        </w:tc>
        <w:tc>
          <w:tcPr>
            <w:tcW w:w="3768" w:type="dxa"/>
          </w:tcPr>
          <w:p w14:paraId="77ED8E75" w14:textId="77777777" w:rsidR="00CE1813" w:rsidRPr="00312833" w:rsidRDefault="00CE1813" w:rsidP="0017617D">
            <w:pPr>
              <w:spacing w:before="6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Yes</w:t>
            </w:r>
          </w:p>
        </w:tc>
        <w:tc>
          <w:tcPr>
            <w:tcW w:w="3770" w:type="dxa"/>
          </w:tcPr>
          <w:p w14:paraId="6F7F08F9" w14:textId="77777777" w:rsidR="00CE1813" w:rsidRPr="00312833" w:rsidRDefault="00CE1813" w:rsidP="0017617D">
            <w:pPr>
              <w:spacing w:before="60"/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025780CB" w14:textId="77777777" w:rsidR="00D24AFC" w:rsidRDefault="00D24AF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9178E84" w14:textId="77777777" w:rsidR="00D24AFC" w:rsidRPr="00312833" w:rsidRDefault="00D24AFC" w:rsidP="00D24AFC">
      <w:pPr>
        <w:pStyle w:val="Heading3"/>
      </w:pPr>
      <w:bookmarkStart w:id="51" w:name="_Toc27759876"/>
      <w:bookmarkStart w:id="52" w:name="_Toc449615357"/>
      <w:bookmarkStart w:id="53" w:name="_Toc469935183"/>
      <w:bookmarkStart w:id="54" w:name="_Toc2079432"/>
      <w:r w:rsidRPr="00312833">
        <w:lastRenderedPageBreak/>
        <w:t>GL-16: Define Budget</w:t>
      </w:r>
      <w:bookmarkEnd w:id="51"/>
    </w:p>
    <w:p w14:paraId="17C35BD6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Budget&gt;Define&gt;Budget</w:t>
      </w:r>
    </w:p>
    <w:p w14:paraId="3CA6DA36" w14:textId="77777777" w:rsidR="00D24AFC" w:rsidRDefault="00D24AFC" w:rsidP="00D24AFC"/>
    <w:p w14:paraId="62B53CF7" w14:textId="2C51E01A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37C723D" wp14:editId="78374228">
            <wp:extent cx="244475" cy="244475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Define Budget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4BB09B87" w14:textId="77777777" w:rsidTr="00057CBD">
        <w:tc>
          <w:tcPr>
            <w:tcW w:w="5040" w:type="dxa"/>
          </w:tcPr>
          <w:p w14:paraId="5DF0A991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74A617B5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2E87A82" w14:textId="764384E8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23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04A2FBC1" w14:textId="77777777" w:rsidTr="00057CBD">
        <w:tc>
          <w:tcPr>
            <w:tcW w:w="5040" w:type="dxa"/>
          </w:tcPr>
          <w:p w14:paraId="514B5CC3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332930F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64087B5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BA0DC26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52A911E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1C811B75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2D0E1AB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123D12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61A68A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E2DB91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B21985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72DD3EC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CBE52F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3A23BD4E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20070F8D" w14:textId="4224B48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9EC68F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D83B64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0F4A6E0" w14:textId="33C63D6E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14B29421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1E964A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1C7D42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9B51360" w14:textId="77777777" w:rsidR="00A73E43" w:rsidRPr="007430A9" w:rsidRDefault="00A73E43" w:rsidP="00D24AFC"/>
    <w:p w14:paraId="680E2FAB" w14:textId="77777777" w:rsidR="00D24AFC" w:rsidRPr="007430A9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Define budget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status budget </w:t>
      </w:r>
      <w:proofErr w:type="spellStart"/>
      <w:r w:rsidRPr="007430A9">
        <w:rPr>
          <w:rFonts w:ascii="Arial" w:hAnsi="Arial" w:cs="Arial"/>
          <w:szCs w:val="22"/>
        </w:rPr>
        <w:t>dan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periode</w:t>
      </w:r>
      <w:proofErr w:type="spellEnd"/>
      <w:r w:rsidRPr="007430A9">
        <w:rPr>
          <w:rFonts w:ascii="Arial" w:hAnsi="Arial" w:cs="Arial"/>
          <w:szCs w:val="22"/>
        </w:rPr>
        <w:t xml:space="preserve"> budget.</w:t>
      </w:r>
    </w:p>
    <w:p w14:paraId="713A468A" w14:textId="7225299D" w:rsidR="00837B60" w:rsidRPr="004F4202" w:rsidRDefault="00837B60" w:rsidP="00837B60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03479C1A" w14:textId="77777777" w:rsidR="00D24AFC" w:rsidRPr="00312833" w:rsidRDefault="00D24AFC" w:rsidP="00D24AFC">
      <w:pPr>
        <w:pStyle w:val="Caption"/>
        <w:spacing w:before="0" w:after="0" w:line="360" w:lineRule="auto"/>
        <w:rPr>
          <w:rFonts w:ascii="Arial" w:hAnsi="Arial" w:cs="Arial"/>
        </w:rPr>
      </w:pPr>
    </w:p>
    <w:tbl>
      <w:tblPr>
        <w:tblW w:w="71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</w:tblGrid>
      <w:tr w:rsidR="00D24AFC" w:rsidRPr="00312833" w14:paraId="1DAC8C5E" w14:textId="77777777" w:rsidTr="00057CBD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6D3C30EA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Budget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392D65F0" w14:textId="22C76D18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24AFC" w:rsidRPr="00312833" w14:paraId="770979CA" w14:textId="77777777" w:rsidTr="00057CBD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7F91C65D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4410" w:type="dxa"/>
            <w:shd w:val="clear" w:color="auto" w:fill="auto"/>
          </w:tcPr>
          <w:p w14:paraId="1673E449" w14:textId="0FD8BCC1" w:rsidR="00D24AFC" w:rsidRPr="00312833" w:rsidRDefault="00D24AFC" w:rsidP="00057CBD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39761030" w14:textId="77777777" w:rsidTr="00057CBD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41924034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410" w:type="dxa"/>
            <w:shd w:val="clear" w:color="auto" w:fill="auto"/>
          </w:tcPr>
          <w:p w14:paraId="22B5F49E" w14:textId="5C9BE890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24AFC" w:rsidRPr="00312833" w14:paraId="1FEDA299" w14:textId="77777777" w:rsidTr="00057CBD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0157E386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4410" w:type="dxa"/>
            <w:shd w:val="clear" w:color="auto" w:fill="auto"/>
          </w:tcPr>
          <w:p w14:paraId="23C0363E" w14:textId="044BB03D" w:rsidR="00D24AFC" w:rsidRPr="00057CBD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6D2557C5" w14:textId="77777777" w:rsidTr="00057CBD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7A837DCA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Require Budget Journals</w:t>
            </w:r>
          </w:p>
        </w:tc>
        <w:tc>
          <w:tcPr>
            <w:tcW w:w="4410" w:type="dxa"/>
            <w:shd w:val="clear" w:color="auto" w:fill="auto"/>
          </w:tcPr>
          <w:p w14:paraId="217DAB67" w14:textId="6ABFC6B5" w:rsidR="00D24AFC" w:rsidRPr="00C87FA2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4CA51A1A" w14:textId="77777777" w:rsidR="00D24AFC" w:rsidRPr="00312833" w:rsidRDefault="00D24AFC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74E722E5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&lt;Dates&gt;</w:t>
      </w:r>
    </w:p>
    <w:tbl>
      <w:tblPr>
        <w:tblW w:w="71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</w:tblGrid>
      <w:tr w:rsidR="00D24AFC" w:rsidRPr="00312833" w14:paraId="4F26D2D6" w14:textId="77777777" w:rsidTr="00D43212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6232A805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Created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4C64B955" w14:textId="5AE1FFCD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24AFC" w:rsidRPr="00312833" w14:paraId="7310B974" w14:textId="77777777" w:rsidTr="00D43212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1F73373B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Frozen</w:t>
            </w:r>
          </w:p>
        </w:tc>
        <w:tc>
          <w:tcPr>
            <w:tcW w:w="4410" w:type="dxa"/>
            <w:shd w:val="clear" w:color="auto" w:fill="auto"/>
          </w:tcPr>
          <w:p w14:paraId="221AA3F5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63A793F8" w14:textId="77777777" w:rsidR="00D24AFC" w:rsidRPr="00312833" w:rsidRDefault="00D24AFC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2EE4829D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&lt;Budget Period&gt;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  <w:gridCol w:w="2610"/>
        <w:gridCol w:w="5670"/>
      </w:tblGrid>
      <w:tr w:rsidR="00D24AFC" w:rsidRPr="00312833" w14:paraId="41070EB4" w14:textId="77777777" w:rsidTr="00D43212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737BA2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First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C5AAAF9" w14:textId="644E096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1D5E0A58" w14:textId="77777777" w:rsidR="00D24AFC" w:rsidRPr="00312833" w:rsidRDefault="00D24AFC" w:rsidP="00D24AFC">
            <w:pPr>
              <w:ind w:firstLine="83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Last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BBF9D6C" w14:textId="0DEB9876" w:rsidR="00D24AFC" w:rsidRPr="00312833" w:rsidRDefault="00D24AFC" w:rsidP="00D24AFC">
            <w:pPr>
              <w:ind w:left="83"/>
              <w:rPr>
                <w:rFonts w:ascii="Arial" w:hAnsi="Arial" w:cs="Arial"/>
              </w:rPr>
            </w:pPr>
          </w:p>
        </w:tc>
      </w:tr>
      <w:tr w:rsidR="00D24AFC" w:rsidRPr="00312833" w14:paraId="241DE1CF" w14:textId="77777777" w:rsidTr="00D43212">
        <w:trPr>
          <w:trHeight w:val="24"/>
        </w:trPr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46CBDA65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Latest Open Year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158627B7" w14:textId="367426DE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56AE54D8" w14:textId="77777777" w:rsidR="00D24AFC" w:rsidRPr="00312833" w:rsidRDefault="00D24AFC" w:rsidP="00D24AFC">
            <w:pPr>
              <w:ind w:firstLine="83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Master Budget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78F9D99A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</w:tbl>
    <w:p w14:paraId="296C753A" w14:textId="1FD984F1" w:rsidR="00D24AFC" w:rsidRDefault="00D24AFC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tbl>
      <w:tblPr>
        <w:tblW w:w="71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</w:tblGrid>
      <w:tr w:rsidR="00D43212" w:rsidRPr="00312833" w14:paraId="58B05C74" w14:textId="77777777" w:rsidTr="003D5F42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3FBA37B0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Budget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65F73B71" w14:textId="503C9DC8" w:rsidR="00D43212" w:rsidRPr="00312833" w:rsidRDefault="00D43212" w:rsidP="003D5F42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43212" w:rsidRPr="00312833" w14:paraId="47AD5601" w14:textId="77777777" w:rsidTr="003D5F42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00D7B865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4410" w:type="dxa"/>
            <w:shd w:val="clear" w:color="auto" w:fill="auto"/>
          </w:tcPr>
          <w:p w14:paraId="6EC99D88" w14:textId="25D7E2D8" w:rsidR="00D43212" w:rsidRPr="00312833" w:rsidRDefault="00D43212" w:rsidP="003D5F42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43212" w:rsidRPr="00312833" w14:paraId="31CFBC0D" w14:textId="77777777" w:rsidTr="003D5F42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5FC94372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410" w:type="dxa"/>
            <w:shd w:val="clear" w:color="auto" w:fill="auto"/>
          </w:tcPr>
          <w:p w14:paraId="472D5982" w14:textId="14B857DE" w:rsidR="00D43212" w:rsidRPr="00312833" w:rsidRDefault="00D43212" w:rsidP="003D5F42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43212" w:rsidRPr="00312833" w14:paraId="1BA70699" w14:textId="77777777" w:rsidTr="003D5F42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096E00D0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4410" w:type="dxa"/>
            <w:shd w:val="clear" w:color="auto" w:fill="auto"/>
          </w:tcPr>
          <w:p w14:paraId="5C21E6FB" w14:textId="1CEECD67" w:rsidR="00D43212" w:rsidRPr="00057CBD" w:rsidRDefault="00D43212" w:rsidP="003D5F42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43212" w:rsidRPr="00312833" w14:paraId="0D919921" w14:textId="77777777" w:rsidTr="003D5F42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71B4E622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Require Budget Journals</w:t>
            </w:r>
          </w:p>
        </w:tc>
        <w:tc>
          <w:tcPr>
            <w:tcW w:w="4410" w:type="dxa"/>
            <w:shd w:val="clear" w:color="auto" w:fill="auto"/>
          </w:tcPr>
          <w:p w14:paraId="43ED9C4A" w14:textId="1775D79C" w:rsidR="00D43212" w:rsidRPr="00C87FA2" w:rsidRDefault="00D43212" w:rsidP="003D5F42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25AC3D17" w14:textId="77777777" w:rsidR="00D43212" w:rsidRPr="00312833" w:rsidRDefault="00D43212" w:rsidP="00D43212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5BB05460" w14:textId="77777777" w:rsidR="00D43212" w:rsidRPr="00312833" w:rsidRDefault="00D43212" w:rsidP="00D43212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&lt;Dates&gt;</w:t>
      </w:r>
    </w:p>
    <w:tbl>
      <w:tblPr>
        <w:tblW w:w="71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</w:tblGrid>
      <w:tr w:rsidR="00D43212" w:rsidRPr="00312833" w14:paraId="47D35CC4" w14:textId="77777777" w:rsidTr="003D5F42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16A1C97C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Created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57BB4F05" w14:textId="7B981225" w:rsidR="00D43212" w:rsidRPr="00312833" w:rsidRDefault="00D43212" w:rsidP="003D5F42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43212" w:rsidRPr="00312833" w14:paraId="24C0567A" w14:textId="77777777" w:rsidTr="003D5F42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129A9EE7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Frozen</w:t>
            </w:r>
          </w:p>
        </w:tc>
        <w:tc>
          <w:tcPr>
            <w:tcW w:w="4410" w:type="dxa"/>
            <w:shd w:val="clear" w:color="auto" w:fill="auto"/>
          </w:tcPr>
          <w:p w14:paraId="50CEB346" w14:textId="77777777" w:rsidR="00D43212" w:rsidRPr="00312833" w:rsidRDefault="00D43212" w:rsidP="003D5F42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01C25C31" w14:textId="77777777" w:rsidR="00D43212" w:rsidRPr="00312833" w:rsidRDefault="00D43212" w:rsidP="00D43212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18577D6C" w14:textId="77777777" w:rsidR="00D43212" w:rsidRPr="00312833" w:rsidRDefault="00D43212" w:rsidP="00D43212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&lt;Budget Period&gt;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  <w:gridCol w:w="2610"/>
        <w:gridCol w:w="5670"/>
      </w:tblGrid>
      <w:tr w:rsidR="00D43212" w:rsidRPr="00312833" w14:paraId="3D01F618" w14:textId="77777777" w:rsidTr="003D5F42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7365DC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First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917A0A8" w14:textId="59C67DDB" w:rsidR="00D43212" w:rsidRPr="00312833" w:rsidRDefault="00D43212" w:rsidP="003D5F42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5A7B310F" w14:textId="77777777" w:rsidR="00D43212" w:rsidRPr="00312833" w:rsidRDefault="00D43212" w:rsidP="003D5F42">
            <w:pPr>
              <w:ind w:firstLine="83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Last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315F918" w14:textId="03653F56" w:rsidR="00D43212" w:rsidRPr="00312833" w:rsidRDefault="00D43212" w:rsidP="003D5F42">
            <w:pPr>
              <w:ind w:left="83"/>
              <w:rPr>
                <w:rFonts w:ascii="Arial" w:hAnsi="Arial" w:cs="Arial"/>
              </w:rPr>
            </w:pPr>
          </w:p>
        </w:tc>
      </w:tr>
      <w:tr w:rsidR="00D43212" w:rsidRPr="00312833" w14:paraId="4DDD0C3E" w14:textId="77777777" w:rsidTr="003D5F42">
        <w:trPr>
          <w:trHeight w:val="24"/>
        </w:trPr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0F4AD189" w14:textId="77777777" w:rsidR="00D43212" w:rsidRPr="00312833" w:rsidRDefault="00D43212" w:rsidP="003D5F42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Latest Open Year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44552DF1" w14:textId="0C8307AA" w:rsidR="00D43212" w:rsidRPr="00312833" w:rsidRDefault="00D43212" w:rsidP="003D5F42">
            <w:pPr>
              <w:spacing w:before="60"/>
              <w:ind w:left="144"/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12D040BC" w14:textId="77777777" w:rsidR="00D43212" w:rsidRPr="00312833" w:rsidRDefault="00D43212" w:rsidP="003D5F42">
            <w:pPr>
              <w:ind w:firstLine="83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Master Budget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A501907" w14:textId="77777777" w:rsidR="00D43212" w:rsidRPr="00312833" w:rsidRDefault="00D43212" w:rsidP="003D5F42">
            <w:pPr>
              <w:rPr>
                <w:rFonts w:ascii="Arial" w:hAnsi="Arial" w:cs="Arial"/>
              </w:rPr>
            </w:pPr>
          </w:p>
        </w:tc>
      </w:tr>
    </w:tbl>
    <w:p w14:paraId="23264A97" w14:textId="2FBB3223" w:rsidR="00D43212" w:rsidRDefault="00D43212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3B7F41BC" w14:textId="77777777" w:rsidR="00D43212" w:rsidRDefault="00D4321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0DA004C" w14:textId="77777777" w:rsidR="00D24AFC" w:rsidRPr="00312833" w:rsidRDefault="00D24AFC" w:rsidP="00D24AFC">
      <w:pPr>
        <w:pStyle w:val="Heading3"/>
      </w:pPr>
      <w:bookmarkStart w:id="55" w:name="_Toc27759877"/>
      <w:r w:rsidRPr="00312833">
        <w:lastRenderedPageBreak/>
        <w:t>GL-17: Budget Organization</w:t>
      </w:r>
      <w:bookmarkEnd w:id="55"/>
    </w:p>
    <w:p w14:paraId="064A2F5E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Budget&gt;Define&gt;Organization</w:t>
      </w:r>
    </w:p>
    <w:p w14:paraId="6707CEC3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3036522A" w14:textId="06FF6525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D2E3152" wp14:editId="20270037">
            <wp:extent cx="244475" cy="244475"/>
            <wp:effectExtent l="0" t="0" r="317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Define Budget Organization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33BA49E4" w14:textId="77777777" w:rsidTr="00057CBD">
        <w:tc>
          <w:tcPr>
            <w:tcW w:w="5040" w:type="dxa"/>
          </w:tcPr>
          <w:p w14:paraId="2EFAED26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6B68A71D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8DFFB59" w14:textId="28B26E1F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23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18D7C8D4" w14:textId="77777777" w:rsidTr="00057CBD">
        <w:tc>
          <w:tcPr>
            <w:tcW w:w="5040" w:type="dxa"/>
          </w:tcPr>
          <w:p w14:paraId="0CB19163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323497A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BC67DE0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9402750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D30E7AE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2D715E43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7834B9D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9CAD08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4AE1639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75973A0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45994C7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25188206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840EA8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62EE4D9D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7139EC6E" w14:textId="6D6B3AB9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6302BB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10A4A7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2D7DDDF" w14:textId="5B7A82D2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3E678CA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58BB7F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C1C40C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AF1FAFA" w14:textId="77777777" w:rsidR="00A73E4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3193EFB9" w14:textId="77777777" w:rsidR="00D24AFC" w:rsidRPr="007430A9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Budget organization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kriteria</w:t>
      </w:r>
      <w:proofErr w:type="spellEnd"/>
      <w:r w:rsidRPr="007430A9">
        <w:rPr>
          <w:rFonts w:ascii="Arial" w:hAnsi="Arial" w:cs="Arial"/>
          <w:szCs w:val="22"/>
        </w:rPr>
        <w:t xml:space="preserve"> budget per </w:t>
      </w:r>
      <w:proofErr w:type="spellStart"/>
      <w:r w:rsidRPr="007430A9">
        <w:rPr>
          <w:rFonts w:ascii="Arial" w:hAnsi="Arial" w:cs="Arial"/>
          <w:szCs w:val="22"/>
        </w:rPr>
        <w:t>organisasi</w:t>
      </w:r>
      <w:proofErr w:type="spellEnd"/>
      <w:r w:rsidRPr="007430A9">
        <w:rPr>
          <w:rFonts w:ascii="Arial" w:hAnsi="Arial" w:cs="Arial"/>
          <w:szCs w:val="22"/>
        </w:rPr>
        <w:t>.</w:t>
      </w:r>
    </w:p>
    <w:p w14:paraId="4570D271" w14:textId="77777777" w:rsidR="00837B60" w:rsidRPr="004F4202" w:rsidRDefault="00837B60" w:rsidP="00837B60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136060BB" w14:textId="77777777" w:rsidR="00D24AFC" w:rsidRPr="00312833" w:rsidRDefault="00D24AFC" w:rsidP="00D24AFC">
      <w:pPr>
        <w:pStyle w:val="Caption"/>
        <w:spacing w:before="0" w:after="0" w:line="360" w:lineRule="auto"/>
        <w:rPr>
          <w:rFonts w:ascii="Arial" w:hAnsi="Arial" w:cs="Arial"/>
        </w:rPr>
      </w:pPr>
    </w:p>
    <w:tbl>
      <w:tblPr>
        <w:tblW w:w="71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</w:tblGrid>
      <w:tr w:rsidR="00D24AFC" w:rsidRPr="00312833" w14:paraId="48825B96" w14:textId="77777777" w:rsidTr="00A13050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736B9536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Organization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01482A10" w14:textId="25BC16F1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24AFC" w:rsidRPr="00312833" w14:paraId="5CF1E111" w14:textId="77777777" w:rsidTr="00A13050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4C00770A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4410" w:type="dxa"/>
            <w:shd w:val="clear" w:color="auto" w:fill="auto"/>
          </w:tcPr>
          <w:p w14:paraId="48E38F00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729FCA8B" w14:textId="77777777" w:rsidTr="00A13050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465442DC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410" w:type="dxa"/>
            <w:shd w:val="clear" w:color="auto" w:fill="auto"/>
          </w:tcPr>
          <w:p w14:paraId="2995CB2A" w14:textId="3BC8E581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24AFC" w:rsidRPr="00312833" w14:paraId="457742E4" w14:textId="77777777" w:rsidTr="00A13050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772A30DA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Ordering Segment</w:t>
            </w:r>
          </w:p>
        </w:tc>
        <w:tc>
          <w:tcPr>
            <w:tcW w:w="4410" w:type="dxa"/>
            <w:shd w:val="clear" w:color="auto" w:fill="auto"/>
          </w:tcPr>
          <w:p w14:paraId="28A10CDD" w14:textId="25196A6B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24AFC" w:rsidRPr="00312833" w14:paraId="4B0AD197" w14:textId="77777777" w:rsidTr="00A13050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0B4DFF0C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Display Sequence</w:t>
            </w:r>
          </w:p>
        </w:tc>
        <w:tc>
          <w:tcPr>
            <w:tcW w:w="4410" w:type="dxa"/>
            <w:shd w:val="clear" w:color="auto" w:fill="auto"/>
          </w:tcPr>
          <w:p w14:paraId="4A3E1725" w14:textId="5B145B91" w:rsidR="00D24AFC" w:rsidRPr="00C87FA2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08CF9BD9" w14:textId="77777777" w:rsidTr="00A13050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79175DF3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 Security</w:t>
            </w:r>
          </w:p>
        </w:tc>
        <w:tc>
          <w:tcPr>
            <w:tcW w:w="4410" w:type="dxa"/>
            <w:shd w:val="clear" w:color="auto" w:fill="auto"/>
          </w:tcPr>
          <w:p w14:paraId="107C3A27" w14:textId="3709BB91" w:rsidR="00D24AFC" w:rsidRPr="00C87FA2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1F9A97B8" w14:textId="77777777" w:rsidR="00D24AFC" w:rsidRPr="00312833" w:rsidRDefault="00D24AFC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08BB370D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&lt;Password Security&gt;</w:t>
      </w:r>
    </w:p>
    <w:tbl>
      <w:tblPr>
        <w:tblW w:w="71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</w:tblGrid>
      <w:tr w:rsidR="00D24AFC" w:rsidRPr="00312833" w14:paraId="3EE5CD01" w14:textId="77777777" w:rsidTr="00A13050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113BB2F6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3A4D348D" w14:textId="26FAE4D7" w:rsidR="00D24AFC" w:rsidRPr="00C87FA2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10F679A8" w14:textId="77777777" w:rsidR="00D24AFC" w:rsidRPr="00312833" w:rsidRDefault="00D24AFC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5AA5D0C9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&lt;Effective Dates&gt;</w:t>
      </w:r>
    </w:p>
    <w:tbl>
      <w:tblPr>
        <w:tblW w:w="71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</w:tblGrid>
      <w:tr w:rsidR="00D24AFC" w:rsidRPr="00312833" w14:paraId="6C963A5D" w14:textId="77777777" w:rsidTr="00A13050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647960C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From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23541AD6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</w:p>
        </w:tc>
      </w:tr>
      <w:tr w:rsidR="00D24AFC" w:rsidRPr="00312833" w14:paraId="7DED3835" w14:textId="77777777" w:rsidTr="00A13050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5A49EB95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lastRenderedPageBreak/>
              <w:t>To</w:t>
            </w:r>
          </w:p>
        </w:tc>
        <w:tc>
          <w:tcPr>
            <w:tcW w:w="4410" w:type="dxa"/>
            <w:shd w:val="clear" w:color="auto" w:fill="auto"/>
          </w:tcPr>
          <w:p w14:paraId="60DF9F40" w14:textId="77777777" w:rsidR="00D24AFC" w:rsidRPr="00312833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109240EB" w14:textId="77777777" w:rsidR="00D24AFC" w:rsidRPr="00312833" w:rsidRDefault="00D24AFC" w:rsidP="00D24AFC">
      <w:pPr>
        <w:rPr>
          <w:rFonts w:ascii="Arial" w:hAnsi="Arial" w:cs="Arial"/>
        </w:rPr>
      </w:pPr>
    </w:p>
    <w:p w14:paraId="55D12DFE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&lt;Range Assignment&gt;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870"/>
        <w:gridCol w:w="4500"/>
        <w:gridCol w:w="2970"/>
        <w:gridCol w:w="3330"/>
      </w:tblGrid>
      <w:tr w:rsidR="00D24AFC" w:rsidRPr="00312833" w14:paraId="3CC4C194" w14:textId="77777777" w:rsidTr="00D24AFC">
        <w:trPr>
          <w:cantSplit/>
          <w:tblHeader/>
        </w:trPr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DE531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Line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25C5A8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Low</w:t>
            </w:r>
          </w:p>
        </w:tc>
        <w:tc>
          <w:tcPr>
            <w:tcW w:w="4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CC25A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2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58EE8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33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4C2B5CA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Currency</w:t>
            </w:r>
          </w:p>
        </w:tc>
      </w:tr>
      <w:tr w:rsidR="00D24AFC" w:rsidRPr="00312833" w14:paraId="56B13EA3" w14:textId="77777777" w:rsidTr="00D43212">
        <w:trPr>
          <w:cantSplit/>
        </w:trPr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431145" w14:textId="124153E3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FA8159" w14:textId="3CDA0011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0B4101C9" w14:textId="725B8A6A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  <w:shd w:val="clear" w:color="auto" w:fill="auto"/>
          </w:tcPr>
          <w:p w14:paraId="57EE3650" w14:textId="1F85FD85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8A6810A" w14:textId="16D25EA7" w:rsidR="00D24AFC" w:rsidRPr="00312833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9759CF3" w14:textId="77777777" w:rsidR="00D24AFC" w:rsidRDefault="00D24AFC" w:rsidP="00D24AFC">
      <w:pPr>
        <w:rPr>
          <w:rFonts w:ascii="Arial" w:hAnsi="Arial" w:cs="Arial"/>
        </w:rPr>
      </w:pPr>
    </w:p>
    <w:p w14:paraId="7012F67C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&lt;Range Assignment&gt;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50"/>
        <w:gridCol w:w="3870"/>
        <w:gridCol w:w="4500"/>
        <w:gridCol w:w="3870"/>
      </w:tblGrid>
      <w:tr w:rsidR="00D24AFC" w:rsidRPr="00312833" w14:paraId="66DED007" w14:textId="77777777" w:rsidTr="00D24AFC">
        <w:trPr>
          <w:cantSplit/>
          <w:tblHeader/>
        </w:trPr>
        <w:tc>
          <w:tcPr>
            <w:tcW w:w="315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86D594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BC6336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4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36DD4B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Boundary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2D45572" w14:textId="77777777" w:rsidR="00D24AFC" w:rsidRPr="00312833" w:rsidRDefault="00D24AFC" w:rsidP="00D24AFC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D24AFC" w:rsidRPr="00D43212" w14:paraId="6E909454" w14:textId="77777777" w:rsidTr="00D43212">
        <w:trPr>
          <w:cantSplit/>
        </w:trPr>
        <w:tc>
          <w:tcPr>
            <w:tcW w:w="31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DF7FAD" w14:textId="6DC2360F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31CF3C" w14:textId="4DD7E03C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12E82444" w14:textId="550221CF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EC3F4BB" w14:textId="09DF4260" w:rsidR="00D24AFC" w:rsidRPr="00D43212" w:rsidRDefault="00D24AFC" w:rsidP="00D24AFC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D43212" w:rsidRPr="00312833" w14:paraId="70451BA0" w14:textId="77777777" w:rsidTr="00D43212">
        <w:trPr>
          <w:cantSplit/>
          <w:trHeight w:val="49"/>
        </w:trPr>
        <w:tc>
          <w:tcPr>
            <w:tcW w:w="31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50CC45" w14:textId="513B0EEA" w:rsidR="00D43212" w:rsidRPr="00D43212" w:rsidRDefault="00D43212" w:rsidP="003D5F42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B9785E" w14:textId="7088F565" w:rsidR="00D43212" w:rsidRPr="00D43212" w:rsidRDefault="00D43212" w:rsidP="003D5F42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4E4B6705" w14:textId="0C3BE33B" w:rsidR="00D43212" w:rsidRPr="00D43212" w:rsidRDefault="00D43212" w:rsidP="003D5F42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DBBFF7C" w14:textId="4EA0DC9A" w:rsidR="00D43212" w:rsidRPr="00312833" w:rsidRDefault="00D43212" w:rsidP="003D5F42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C68ECE6" w14:textId="77777777" w:rsidR="00E51FD8" w:rsidRDefault="00E51FD8"/>
    <w:p w14:paraId="705515C8" w14:textId="77777777" w:rsidR="00E51FD8" w:rsidRPr="00312833" w:rsidRDefault="00E51FD8" w:rsidP="00E51FD8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&lt;Range Assignment&gt;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870"/>
        <w:gridCol w:w="4500"/>
        <w:gridCol w:w="2970"/>
        <w:gridCol w:w="3330"/>
      </w:tblGrid>
      <w:tr w:rsidR="00E51FD8" w:rsidRPr="00312833" w14:paraId="16D22726" w14:textId="77777777" w:rsidTr="004B21E1">
        <w:trPr>
          <w:cantSplit/>
          <w:tblHeader/>
        </w:trPr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319EE2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Line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A8F615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Low</w:t>
            </w:r>
          </w:p>
        </w:tc>
        <w:tc>
          <w:tcPr>
            <w:tcW w:w="4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F53D06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2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32EE44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33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4EB6D6F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Currency</w:t>
            </w:r>
          </w:p>
        </w:tc>
      </w:tr>
      <w:tr w:rsidR="00E51FD8" w:rsidRPr="00312833" w14:paraId="369A36A0" w14:textId="77777777" w:rsidTr="004B21E1">
        <w:trPr>
          <w:cantSplit/>
        </w:trPr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5FD66" w14:textId="52A70141" w:rsidR="00E51FD8" w:rsidRPr="00312833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B6F351" w14:textId="4DE483F4" w:rsidR="00E51FD8" w:rsidRPr="00312833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4FA14C48" w14:textId="501B99B5" w:rsidR="00E51FD8" w:rsidRPr="00312833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  <w:shd w:val="clear" w:color="auto" w:fill="auto"/>
          </w:tcPr>
          <w:p w14:paraId="79F84889" w14:textId="734C45B8" w:rsidR="00E51FD8" w:rsidRPr="00312833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5039C91" w14:textId="50B60E37" w:rsidR="00E51FD8" w:rsidRPr="00312833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52E6AB2" w14:textId="77777777" w:rsidR="00E51FD8" w:rsidRDefault="00E51FD8" w:rsidP="00E51FD8">
      <w:pPr>
        <w:rPr>
          <w:rFonts w:ascii="Arial" w:hAnsi="Arial" w:cs="Arial"/>
        </w:rPr>
      </w:pPr>
    </w:p>
    <w:p w14:paraId="70C00EF2" w14:textId="77777777" w:rsidR="00E51FD8" w:rsidRPr="00312833" w:rsidRDefault="00E51FD8" w:rsidP="00E51FD8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&lt;Range Assignment&gt;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50"/>
        <w:gridCol w:w="3870"/>
        <w:gridCol w:w="4500"/>
        <w:gridCol w:w="3870"/>
      </w:tblGrid>
      <w:tr w:rsidR="00E51FD8" w:rsidRPr="00312833" w14:paraId="206B0A63" w14:textId="77777777" w:rsidTr="004B21E1">
        <w:trPr>
          <w:cantSplit/>
          <w:tblHeader/>
        </w:trPr>
        <w:tc>
          <w:tcPr>
            <w:tcW w:w="315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0A436B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C909C2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4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881F8F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Boundary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32F80C0" w14:textId="77777777" w:rsidR="00E51FD8" w:rsidRPr="00312833" w:rsidRDefault="00E51FD8" w:rsidP="004B21E1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E51FD8" w:rsidRPr="00D43212" w14:paraId="52540125" w14:textId="77777777" w:rsidTr="004B21E1">
        <w:trPr>
          <w:cantSplit/>
        </w:trPr>
        <w:tc>
          <w:tcPr>
            <w:tcW w:w="31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7A3A20" w14:textId="1C5E26CE" w:rsidR="00E51FD8" w:rsidRPr="00D43212" w:rsidRDefault="00E51FD8" w:rsidP="00E51FD8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14C65F" w14:textId="38FEA71F" w:rsidR="00E51FD8" w:rsidRPr="00D43212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210B282B" w14:textId="188ECA96" w:rsidR="00E51FD8" w:rsidRPr="00D43212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410C4A0" w14:textId="03C32B6D" w:rsidR="00E51FD8" w:rsidRPr="00D43212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E51FD8" w:rsidRPr="00312833" w14:paraId="0C15C3F9" w14:textId="77777777" w:rsidTr="004B21E1">
        <w:trPr>
          <w:cantSplit/>
          <w:trHeight w:val="49"/>
        </w:trPr>
        <w:tc>
          <w:tcPr>
            <w:tcW w:w="31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BCCC2B" w14:textId="4F389530" w:rsidR="00E51FD8" w:rsidRPr="00D43212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F184C3" w14:textId="18249A1A" w:rsidR="00E51FD8" w:rsidRPr="00D43212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107ED920" w14:textId="63037ECE" w:rsidR="00E51FD8" w:rsidRPr="00D43212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D5C6183" w14:textId="7165A6CC" w:rsidR="00E51FD8" w:rsidRPr="00312833" w:rsidRDefault="00E51FD8" w:rsidP="004B21E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07904BD" w14:textId="3BDF5A48" w:rsidR="004D4A69" w:rsidRDefault="004D4A69"/>
    <w:p w14:paraId="00020963" w14:textId="77777777" w:rsidR="004D4A69" w:rsidRPr="00312833" w:rsidRDefault="004D4A69" w:rsidP="004D4A69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&lt;Range Assignment&gt;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870"/>
        <w:gridCol w:w="4500"/>
        <w:gridCol w:w="2970"/>
        <w:gridCol w:w="3330"/>
      </w:tblGrid>
      <w:tr w:rsidR="004D4A69" w:rsidRPr="00312833" w14:paraId="5AB01870" w14:textId="77777777" w:rsidTr="0006738E">
        <w:trPr>
          <w:cantSplit/>
          <w:tblHeader/>
        </w:trPr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2EC034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Line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90864B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Low</w:t>
            </w:r>
          </w:p>
        </w:tc>
        <w:tc>
          <w:tcPr>
            <w:tcW w:w="4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7CBA85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2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0C60E7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33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1EE3690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Currency</w:t>
            </w:r>
          </w:p>
        </w:tc>
      </w:tr>
      <w:tr w:rsidR="004D4A69" w:rsidRPr="00312833" w14:paraId="051EAE30" w14:textId="77777777" w:rsidTr="0006738E">
        <w:trPr>
          <w:cantSplit/>
        </w:trPr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A670B5" w14:textId="3355D6DB" w:rsidR="004D4A69" w:rsidRPr="00312833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3E986E" w14:textId="6B583E2B" w:rsidR="004D4A69" w:rsidRPr="00312833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086ABB83" w14:textId="6DEAFF7D" w:rsidR="004D4A69" w:rsidRPr="00312833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  <w:shd w:val="clear" w:color="auto" w:fill="auto"/>
          </w:tcPr>
          <w:p w14:paraId="01A83456" w14:textId="50CD455E" w:rsidR="004D4A69" w:rsidRPr="00312833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CEC6D02" w14:textId="6B0C4559" w:rsidR="004D4A69" w:rsidRPr="00312833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50D18DB" w14:textId="77777777" w:rsidR="004D4A69" w:rsidRDefault="004D4A69" w:rsidP="004D4A69">
      <w:pPr>
        <w:rPr>
          <w:rFonts w:ascii="Arial" w:hAnsi="Arial" w:cs="Arial"/>
        </w:rPr>
      </w:pPr>
    </w:p>
    <w:p w14:paraId="627F483C" w14:textId="77777777" w:rsidR="004D4A69" w:rsidRPr="00312833" w:rsidRDefault="004D4A69" w:rsidP="004D4A69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&lt;Range Assignment&gt;</w:t>
      </w:r>
    </w:p>
    <w:tbl>
      <w:tblPr>
        <w:tblW w:w="153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50"/>
        <w:gridCol w:w="3870"/>
        <w:gridCol w:w="4500"/>
        <w:gridCol w:w="3870"/>
      </w:tblGrid>
      <w:tr w:rsidR="004D4A69" w:rsidRPr="00312833" w14:paraId="4929FCBF" w14:textId="77777777" w:rsidTr="0006738E">
        <w:trPr>
          <w:cantSplit/>
          <w:tblHeader/>
        </w:trPr>
        <w:tc>
          <w:tcPr>
            <w:tcW w:w="315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03109B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A0F48F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4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D2DB28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Boundary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12E52C3" w14:textId="77777777" w:rsidR="004D4A69" w:rsidRPr="00312833" w:rsidRDefault="004D4A69" w:rsidP="0006738E">
            <w:pPr>
              <w:pStyle w:val="TableHead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4D4A69" w:rsidRPr="00D43212" w14:paraId="7CAF4FEF" w14:textId="77777777" w:rsidTr="0006738E">
        <w:trPr>
          <w:cantSplit/>
        </w:trPr>
        <w:tc>
          <w:tcPr>
            <w:tcW w:w="31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D21987" w14:textId="3EA5381A" w:rsidR="004D4A69" w:rsidRPr="00D43212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2A50B3" w14:textId="46A83926" w:rsidR="004D4A69" w:rsidRPr="00D43212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shd w:val="clear" w:color="auto" w:fill="auto"/>
          </w:tcPr>
          <w:p w14:paraId="076691DC" w14:textId="6B6CC401" w:rsidR="004D4A69" w:rsidRPr="00D43212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4F66C8F" w14:textId="2F870F90" w:rsidR="004D4A69" w:rsidRPr="00D43212" w:rsidRDefault="004D4A69" w:rsidP="0006738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297436B" w14:textId="20EC84F4" w:rsidR="004D4A69" w:rsidRDefault="004D4A69"/>
    <w:p w14:paraId="2CB5423C" w14:textId="77777777" w:rsidR="004D4A69" w:rsidRDefault="004D4A69">
      <w:r>
        <w:br w:type="page"/>
      </w:r>
    </w:p>
    <w:p w14:paraId="68698015" w14:textId="5FE84ACF" w:rsidR="00D24AFC" w:rsidRPr="00312833" w:rsidRDefault="00D24AFC" w:rsidP="00D24AFC">
      <w:pPr>
        <w:pStyle w:val="Heading3"/>
      </w:pPr>
      <w:bookmarkStart w:id="56" w:name="_Toc27759878"/>
      <w:r w:rsidRPr="00312833">
        <w:lastRenderedPageBreak/>
        <w:t>GL-18: Budget Control Group</w:t>
      </w:r>
      <w:bookmarkEnd w:id="56"/>
    </w:p>
    <w:p w14:paraId="3263A190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Budget&gt;Define&gt;Controls</w:t>
      </w:r>
    </w:p>
    <w:p w14:paraId="3339D56C" w14:textId="77777777" w:rsidR="00D24AFC" w:rsidRDefault="00D24AFC" w:rsidP="00D24AFC"/>
    <w:p w14:paraId="0C0ABB15" w14:textId="12901849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E1DBE60" wp14:editId="461D3FCB">
            <wp:extent cx="244475" cy="244475"/>
            <wp:effectExtent l="0" t="0" r="317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Budgetary Control Group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2E7A502D" w14:textId="77777777" w:rsidTr="00057CBD">
        <w:tc>
          <w:tcPr>
            <w:tcW w:w="5040" w:type="dxa"/>
          </w:tcPr>
          <w:p w14:paraId="12B7B9A6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2D59D56F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6A5DE07F" w14:textId="256CFF6A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23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18A55654" w14:textId="77777777" w:rsidTr="00057CBD">
        <w:tc>
          <w:tcPr>
            <w:tcW w:w="5040" w:type="dxa"/>
          </w:tcPr>
          <w:p w14:paraId="25629D06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32EBE61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34A68DA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9ED93E8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A4FF862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58CDA590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78F89DE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4CF23C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99D4AC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24BD139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1A6525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4B2D81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C197C9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48567F13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6455770D" w14:textId="06141178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DC52396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EF3009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B6B800B" w14:textId="49CAE135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461C0D3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D350F4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797745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24429F8" w14:textId="77777777" w:rsidR="00A73E43" w:rsidRPr="007430A9" w:rsidRDefault="00A73E43" w:rsidP="00D24AFC"/>
    <w:p w14:paraId="4CBD6E58" w14:textId="77777777" w:rsidR="00D24AFC" w:rsidRPr="007430A9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Budget Control Group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tipe</w:t>
      </w:r>
      <w:proofErr w:type="spellEnd"/>
      <w:r w:rsidRPr="007430A9">
        <w:rPr>
          <w:rFonts w:ascii="Arial" w:hAnsi="Arial" w:cs="Arial"/>
          <w:szCs w:val="22"/>
        </w:rPr>
        <w:t xml:space="preserve"> budget yang </w:t>
      </w:r>
      <w:proofErr w:type="spellStart"/>
      <w:r w:rsidRPr="007430A9">
        <w:rPr>
          <w:rFonts w:ascii="Arial" w:hAnsi="Arial" w:cs="Arial"/>
          <w:szCs w:val="22"/>
        </w:rPr>
        <w:t>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control.</w:t>
      </w:r>
    </w:p>
    <w:p w14:paraId="1A3F0535" w14:textId="77777777" w:rsidR="00D24AFC" w:rsidRPr="00312833" w:rsidRDefault="00D24AFC" w:rsidP="00D24AFC">
      <w:pPr>
        <w:pStyle w:val="Caption"/>
        <w:spacing w:before="0" w:after="0" w:line="360" w:lineRule="auto"/>
        <w:rPr>
          <w:rFonts w:ascii="Arial" w:hAnsi="Arial" w:cs="Arial"/>
        </w:rPr>
      </w:pPr>
    </w:p>
    <w:tbl>
      <w:tblPr>
        <w:tblW w:w="15113" w:type="dxa"/>
        <w:tblInd w:w="-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2783"/>
        <w:gridCol w:w="2430"/>
        <w:gridCol w:w="2610"/>
        <w:gridCol w:w="2430"/>
        <w:gridCol w:w="2520"/>
        <w:gridCol w:w="2340"/>
      </w:tblGrid>
      <w:tr w:rsidR="00D24AFC" w:rsidRPr="00312833" w14:paraId="23958439" w14:textId="77777777" w:rsidTr="008975DB">
        <w:trPr>
          <w:tblHeader/>
        </w:trPr>
        <w:tc>
          <w:tcPr>
            <w:tcW w:w="27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B7708E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Source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660187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Category</w:t>
            </w:r>
          </w:p>
        </w:tc>
        <w:tc>
          <w:tcPr>
            <w:tcW w:w="26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558152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4EE223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Tolerance %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4606CC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Tolerance Amount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677F8EC8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Override Amount</w:t>
            </w:r>
          </w:p>
        </w:tc>
      </w:tr>
      <w:tr w:rsidR="00D24AFC" w:rsidRPr="00312833" w14:paraId="7398DE72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7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FE31F5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Other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CF6722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Other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AB4691B" w14:textId="63AE3387" w:rsidR="00D24AFC" w:rsidRPr="00312833" w:rsidRDefault="00965526" w:rsidP="005079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30FDEA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089A9F6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4A25CB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0</w:t>
            </w:r>
          </w:p>
        </w:tc>
      </w:tr>
    </w:tbl>
    <w:p w14:paraId="4A9AA570" w14:textId="6B108187" w:rsidR="00D24AFC" w:rsidRDefault="00D24AFC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7346152C" w14:textId="5B6A87AF" w:rsidR="00D24AFC" w:rsidRDefault="00B866EA" w:rsidP="00B866E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Funds Check Level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budget control group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 advisory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ingin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summary template. Funds Check Level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budget organization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disetting</w:t>
      </w:r>
      <w:proofErr w:type="spellEnd"/>
      <w:r>
        <w:rPr>
          <w:rFonts w:ascii="Arial" w:hAnsi="Arial" w:cs="Arial"/>
        </w:rPr>
        <w:t xml:space="preserve"> absolute </w:t>
      </w:r>
      <w:proofErr w:type="spellStart"/>
      <w:r>
        <w:rPr>
          <w:rFonts w:ascii="Arial" w:hAnsi="Arial" w:cs="Arial"/>
        </w:rPr>
        <w:t>ataupun</w:t>
      </w:r>
      <w:proofErr w:type="spellEnd"/>
      <w:r>
        <w:rPr>
          <w:rFonts w:ascii="Arial" w:hAnsi="Arial" w:cs="Arial"/>
        </w:rPr>
        <w:t xml:space="preserve"> advisory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range </w:t>
      </w:r>
      <w:proofErr w:type="spellStart"/>
      <w:r>
        <w:rPr>
          <w:rFonts w:ascii="Arial" w:hAnsi="Arial" w:cs="Arial"/>
        </w:rPr>
        <w:t>accountnya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range account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 summary </w:t>
      </w:r>
      <w:proofErr w:type="spellStart"/>
      <w:r>
        <w:rPr>
          <w:rFonts w:ascii="Arial" w:hAnsi="Arial" w:cs="Arial"/>
        </w:rPr>
        <w:t>templatenya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Funds Check Level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budget organization </w:t>
      </w:r>
      <w:proofErr w:type="spellStart"/>
      <w:r>
        <w:rPr>
          <w:rFonts w:ascii="Arial" w:hAnsi="Arial" w:cs="Arial"/>
        </w:rPr>
        <w:t>juga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advisory. Funds Check Level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summary account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</w:t>
      </w:r>
      <w:proofErr w:type="spellEnd"/>
      <w:r>
        <w:rPr>
          <w:rFonts w:ascii="Arial" w:hAnsi="Arial" w:cs="Arial"/>
        </w:rPr>
        <w:t xml:space="preserve"> absolute </w:t>
      </w:r>
      <w:proofErr w:type="spellStart"/>
      <w:r>
        <w:rPr>
          <w:rFonts w:ascii="Arial" w:hAnsi="Arial" w:cs="Arial"/>
        </w:rPr>
        <w:t>ataupun</w:t>
      </w:r>
      <w:proofErr w:type="spellEnd"/>
      <w:r>
        <w:rPr>
          <w:rFonts w:ascii="Arial" w:hAnsi="Arial" w:cs="Arial"/>
        </w:rPr>
        <w:t xml:space="preserve"> advisory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. </w:t>
      </w:r>
      <w:r w:rsidR="00D24AFC">
        <w:rPr>
          <w:rFonts w:ascii="Arial" w:hAnsi="Arial" w:cs="Arial"/>
        </w:rPr>
        <w:br w:type="page"/>
      </w:r>
    </w:p>
    <w:p w14:paraId="29C9946D" w14:textId="77777777" w:rsidR="00D24AFC" w:rsidRPr="00312833" w:rsidRDefault="00D24AFC" w:rsidP="00D24AFC">
      <w:pPr>
        <w:pStyle w:val="Heading3"/>
      </w:pPr>
      <w:bookmarkStart w:id="57" w:name="_Toc27759879"/>
      <w:r w:rsidRPr="00312833">
        <w:lastRenderedPageBreak/>
        <w:t>GL-19: Group Account</w:t>
      </w:r>
      <w:bookmarkEnd w:id="57"/>
    </w:p>
    <w:p w14:paraId="354FF22A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312833">
        <w:rPr>
          <w:rFonts w:ascii="Arial" w:hAnsi="Arial" w:cs="Arial"/>
          <w:b/>
          <w:szCs w:val="22"/>
        </w:rPr>
        <w:t>Flexfields</w:t>
      </w:r>
      <w:proofErr w:type="spellEnd"/>
      <w:r w:rsidRPr="00312833">
        <w:rPr>
          <w:rFonts w:ascii="Arial" w:hAnsi="Arial" w:cs="Arial"/>
          <w:b/>
          <w:szCs w:val="22"/>
        </w:rPr>
        <w:t>&gt;Key&gt;Groups</w:t>
      </w:r>
    </w:p>
    <w:p w14:paraId="570A038F" w14:textId="77777777" w:rsidR="00D24AFC" w:rsidRDefault="00D24AFC" w:rsidP="00D24AFC"/>
    <w:p w14:paraId="09DDE7D3" w14:textId="0A7B83A5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191890B" wp14:editId="77434C53">
            <wp:extent cx="244475" cy="244475"/>
            <wp:effectExtent l="0" t="0" r="317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Rollup Groups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0E659694" w14:textId="77777777" w:rsidTr="00057CBD">
        <w:tc>
          <w:tcPr>
            <w:tcW w:w="5040" w:type="dxa"/>
          </w:tcPr>
          <w:p w14:paraId="2113496B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7BF45773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67CBBEDA" w14:textId="1F908D54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23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768CFEDE" w14:textId="77777777" w:rsidTr="00057CBD">
        <w:tc>
          <w:tcPr>
            <w:tcW w:w="5040" w:type="dxa"/>
          </w:tcPr>
          <w:p w14:paraId="6A4E5606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5A470F1A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31B3A00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A1A8802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6E063DC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1A201CDB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6963AC1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FCCC40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D89B8D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78581C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7CF7493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CB7EC5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6F3982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2952BD19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5CFFC27E" w14:textId="2402CE33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AD539C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117927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05AB805" w14:textId="02B637ED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73527B05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E465B8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C32863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B251D32" w14:textId="77777777" w:rsidR="00A73E43" w:rsidRPr="007430A9" w:rsidRDefault="00A73E43" w:rsidP="00D24AFC"/>
    <w:p w14:paraId="363757AC" w14:textId="3CFB2DC2" w:rsidR="00D24AFC" w:rsidRPr="007430A9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Group Account </w:t>
      </w:r>
      <w:proofErr w:type="spellStart"/>
      <w:r w:rsidRPr="007430A9">
        <w:rPr>
          <w:rFonts w:ascii="Arial" w:hAnsi="Arial" w:cs="Arial"/>
          <w:szCs w:val="22"/>
        </w:rPr>
        <w:t>digunakan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grouping account yang </w:t>
      </w:r>
      <w:proofErr w:type="spellStart"/>
      <w:r w:rsidRPr="007430A9">
        <w:rPr>
          <w:rFonts w:ascii="Arial" w:hAnsi="Arial" w:cs="Arial"/>
          <w:szCs w:val="22"/>
        </w:rPr>
        <w:t>dibudgetkan</w:t>
      </w:r>
      <w:proofErr w:type="spellEnd"/>
      <w:r w:rsidRPr="007430A9">
        <w:rPr>
          <w:rFonts w:ascii="Arial" w:hAnsi="Arial" w:cs="Arial"/>
          <w:szCs w:val="22"/>
        </w:rPr>
        <w:t>.</w:t>
      </w:r>
      <w:r w:rsidR="00F01F8B">
        <w:rPr>
          <w:rFonts w:ascii="Arial" w:hAnsi="Arial" w:cs="Arial"/>
          <w:szCs w:val="22"/>
        </w:rPr>
        <w:t xml:space="preserve"> Group account </w:t>
      </w:r>
      <w:proofErr w:type="spellStart"/>
      <w:r w:rsidR="00F01F8B">
        <w:rPr>
          <w:rFonts w:ascii="Arial" w:hAnsi="Arial" w:cs="Arial"/>
          <w:szCs w:val="22"/>
        </w:rPr>
        <w:t>ini</w:t>
      </w:r>
      <w:proofErr w:type="spellEnd"/>
      <w:r w:rsidR="00F01F8B">
        <w:rPr>
          <w:rFonts w:ascii="Arial" w:hAnsi="Arial" w:cs="Arial"/>
          <w:szCs w:val="22"/>
        </w:rPr>
        <w:t xml:space="preserve"> </w:t>
      </w:r>
      <w:proofErr w:type="spellStart"/>
      <w:r w:rsidR="00F01F8B">
        <w:rPr>
          <w:rFonts w:ascii="Arial" w:hAnsi="Arial" w:cs="Arial"/>
          <w:szCs w:val="22"/>
        </w:rPr>
        <w:t>akan</w:t>
      </w:r>
      <w:proofErr w:type="spellEnd"/>
      <w:r w:rsidR="00F01F8B">
        <w:rPr>
          <w:rFonts w:ascii="Arial" w:hAnsi="Arial" w:cs="Arial"/>
          <w:szCs w:val="22"/>
        </w:rPr>
        <w:t xml:space="preserve"> </w:t>
      </w:r>
      <w:proofErr w:type="spellStart"/>
      <w:r w:rsidR="00F01F8B">
        <w:rPr>
          <w:rFonts w:ascii="Arial" w:hAnsi="Arial" w:cs="Arial"/>
          <w:szCs w:val="22"/>
        </w:rPr>
        <w:t>diassign</w:t>
      </w:r>
      <w:proofErr w:type="spellEnd"/>
      <w:r w:rsidR="00F01F8B">
        <w:rPr>
          <w:rFonts w:ascii="Arial" w:hAnsi="Arial" w:cs="Arial"/>
          <w:szCs w:val="22"/>
        </w:rPr>
        <w:t xml:space="preserve"> </w:t>
      </w:r>
      <w:proofErr w:type="spellStart"/>
      <w:r w:rsidR="00F01F8B">
        <w:rPr>
          <w:rFonts w:ascii="Arial" w:hAnsi="Arial" w:cs="Arial"/>
          <w:szCs w:val="22"/>
        </w:rPr>
        <w:t>ke</w:t>
      </w:r>
      <w:proofErr w:type="spellEnd"/>
      <w:r w:rsidR="00F01F8B">
        <w:rPr>
          <w:rFonts w:ascii="Arial" w:hAnsi="Arial" w:cs="Arial"/>
          <w:szCs w:val="22"/>
        </w:rPr>
        <w:t xml:space="preserve"> group parent </w:t>
      </w:r>
      <w:proofErr w:type="spellStart"/>
      <w:r w:rsidR="00F01F8B">
        <w:rPr>
          <w:rFonts w:ascii="Arial" w:hAnsi="Arial" w:cs="Arial"/>
          <w:szCs w:val="22"/>
        </w:rPr>
        <w:t>pada</w:t>
      </w:r>
      <w:proofErr w:type="spellEnd"/>
      <w:r w:rsidR="00F01F8B">
        <w:rPr>
          <w:rFonts w:ascii="Arial" w:hAnsi="Arial" w:cs="Arial"/>
          <w:szCs w:val="22"/>
        </w:rPr>
        <w:t xml:space="preserve"> </w:t>
      </w:r>
      <w:proofErr w:type="spellStart"/>
      <w:r w:rsidR="00F01F8B">
        <w:rPr>
          <w:rFonts w:ascii="Arial" w:hAnsi="Arial" w:cs="Arial"/>
          <w:szCs w:val="22"/>
        </w:rPr>
        <w:t>flexfield</w:t>
      </w:r>
      <w:proofErr w:type="spellEnd"/>
      <w:r w:rsidR="00F01F8B">
        <w:rPr>
          <w:rFonts w:ascii="Arial" w:hAnsi="Arial" w:cs="Arial"/>
          <w:szCs w:val="22"/>
        </w:rPr>
        <w:t xml:space="preserve"> value (freeze rollup group </w:t>
      </w:r>
      <w:proofErr w:type="spellStart"/>
      <w:r w:rsidR="00F01F8B">
        <w:rPr>
          <w:rFonts w:ascii="Arial" w:hAnsi="Arial" w:cs="Arial"/>
          <w:szCs w:val="22"/>
        </w:rPr>
        <w:t>harus</w:t>
      </w:r>
      <w:proofErr w:type="spellEnd"/>
      <w:r w:rsidR="00F01F8B">
        <w:rPr>
          <w:rFonts w:ascii="Arial" w:hAnsi="Arial" w:cs="Arial"/>
          <w:szCs w:val="22"/>
        </w:rPr>
        <w:t xml:space="preserve"> untick). </w:t>
      </w:r>
      <w:proofErr w:type="spellStart"/>
      <w:r w:rsidR="00F01F8B">
        <w:rPr>
          <w:rFonts w:ascii="Arial" w:hAnsi="Arial" w:cs="Arial"/>
          <w:szCs w:val="22"/>
        </w:rPr>
        <w:t>Setelah</w:t>
      </w:r>
      <w:proofErr w:type="spellEnd"/>
      <w:r w:rsidR="00F01F8B">
        <w:rPr>
          <w:rFonts w:ascii="Arial" w:hAnsi="Arial" w:cs="Arial"/>
          <w:szCs w:val="22"/>
        </w:rPr>
        <w:t xml:space="preserve"> group account </w:t>
      </w:r>
      <w:proofErr w:type="spellStart"/>
      <w:r w:rsidR="00F01F8B">
        <w:rPr>
          <w:rFonts w:ascii="Arial" w:hAnsi="Arial" w:cs="Arial"/>
          <w:szCs w:val="22"/>
        </w:rPr>
        <w:t>diassign</w:t>
      </w:r>
      <w:proofErr w:type="spellEnd"/>
      <w:r w:rsidR="00F01F8B">
        <w:rPr>
          <w:rFonts w:ascii="Arial" w:hAnsi="Arial" w:cs="Arial"/>
          <w:szCs w:val="22"/>
        </w:rPr>
        <w:t xml:space="preserve"> </w:t>
      </w:r>
      <w:proofErr w:type="spellStart"/>
      <w:r w:rsidR="00F01F8B">
        <w:rPr>
          <w:rFonts w:ascii="Arial" w:hAnsi="Arial" w:cs="Arial"/>
          <w:szCs w:val="22"/>
        </w:rPr>
        <w:t>pada</w:t>
      </w:r>
      <w:proofErr w:type="spellEnd"/>
      <w:r w:rsidR="00F01F8B">
        <w:rPr>
          <w:rFonts w:ascii="Arial" w:hAnsi="Arial" w:cs="Arial"/>
          <w:szCs w:val="22"/>
        </w:rPr>
        <w:t xml:space="preserve"> </w:t>
      </w:r>
      <w:proofErr w:type="spellStart"/>
      <w:r w:rsidR="00F01F8B">
        <w:rPr>
          <w:rFonts w:ascii="Arial" w:hAnsi="Arial" w:cs="Arial"/>
          <w:szCs w:val="22"/>
        </w:rPr>
        <w:t>flexfield</w:t>
      </w:r>
      <w:proofErr w:type="spellEnd"/>
      <w:r w:rsidR="00F01F8B">
        <w:rPr>
          <w:rFonts w:ascii="Arial" w:hAnsi="Arial" w:cs="Arial"/>
          <w:szCs w:val="22"/>
        </w:rPr>
        <w:t xml:space="preserve"> value </w:t>
      </w:r>
      <w:proofErr w:type="spellStart"/>
      <w:r w:rsidR="00F01F8B">
        <w:rPr>
          <w:rFonts w:ascii="Arial" w:hAnsi="Arial" w:cs="Arial"/>
          <w:szCs w:val="22"/>
        </w:rPr>
        <w:t>buat</w:t>
      </w:r>
      <w:proofErr w:type="spellEnd"/>
      <w:r w:rsidR="00F01F8B">
        <w:rPr>
          <w:rFonts w:ascii="Arial" w:hAnsi="Arial" w:cs="Arial"/>
          <w:szCs w:val="22"/>
        </w:rPr>
        <w:t xml:space="preserve"> summary account </w:t>
      </w:r>
      <w:proofErr w:type="spellStart"/>
      <w:r w:rsidR="00F01F8B">
        <w:rPr>
          <w:rFonts w:ascii="Arial" w:hAnsi="Arial" w:cs="Arial"/>
          <w:szCs w:val="22"/>
        </w:rPr>
        <w:t>lalu</w:t>
      </w:r>
      <w:proofErr w:type="spellEnd"/>
      <w:r w:rsidR="00F01F8B">
        <w:rPr>
          <w:rFonts w:ascii="Arial" w:hAnsi="Arial" w:cs="Arial"/>
          <w:szCs w:val="22"/>
        </w:rPr>
        <w:t xml:space="preserve"> freeze rollup group.</w:t>
      </w:r>
    </w:p>
    <w:p w14:paraId="1E5AB024" w14:textId="77777777" w:rsidR="00837B60" w:rsidRPr="004F4202" w:rsidRDefault="00837B60" w:rsidP="00837B60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042B2958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06DDCFDE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&lt;Value Set&gt;</w:t>
      </w:r>
    </w:p>
    <w:tbl>
      <w:tblPr>
        <w:tblW w:w="1152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700"/>
        <w:gridCol w:w="4410"/>
        <w:gridCol w:w="4410"/>
      </w:tblGrid>
      <w:tr w:rsidR="00D24AFC" w:rsidRPr="00312833" w14:paraId="7E7E1B4C" w14:textId="77777777" w:rsidTr="00C40B04">
        <w:trPr>
          <w:trHeight w:val="24"/>
        </w:trPr>
        <w:tc>
          <w:tcPr>
            <w:tcW w:w="270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067C2249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633C0B8E" w14:textId="547FB44A" w:rsidR="00D24AFC" w:rsidRPr="00C40B04" w:rsidRDefault="00045400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  <w:r w:rsidRPr="00045400">
              <w:rPr>
                <w:rFonts w:ascii="Arial" w:hAnsi="Arial" w:cs="Arial"/>
                <w:lang w:val="id-ID"/>
              </w:rPr>
              <w:t>XTD_DNN_GL_ACCOUNT_VS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</w:tcPr>
          <w:p w14:paraId="119439E7" w14:textId="77777777" w:rsidR="00D24AFC" w:rsidRPr="00C40B04" w:rsidRDefault="00D24AFC" w:rsidP="00D24AFC">
            <w:pPr>
              <w:spacing w:before="60"/>
              <w:ind w:left="144"/>
              <w:rPr>
                <w:rFonts w:ascii="Arial" w:hAnsi="Arial" w:cs="Arial"/>
                <w:lang w:val="id-ID"/>
              </w:rPr>
            </w:pPr>
            <w:r w:rsidRPr="00C40B04">
              <w:rPr>
                <w:rFonts w:ascii="Arial" w:hAnsi="Arial" w:cs="Arial"/>
                <w:lang w:val="id-ID"/>
              </w:rPr>
              <w:t>Value Set untuk Segment COA Account</w:t>
            </w:r>
          </w:p>
        </w:tc>
      </w:tr>
      <w:tr w:rsidR="00D24AFC" w:rsidRPr="00312833" w14:paraId="387B4BFF" w14:textId="77777777" w:rsidTr="00C40B04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46EA1E48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Dependent Value Set</w:t>
            </w:r>
          </w:p>
        </w:tc>
        <w:tc>
          <w:tcPr>
            <w:tcW w:w="4410" w:type="dxa"/>
            <w:shd w:val="clear" w:color="auto" w:fill="auto"/>
          </w:tcPr>
          <w:p w14:paraId="1E988ABF" w14:textId="77777777" w:rsidR="00D24AFC" w:rsidRPr="00C40B04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  <w:tc>
          <w:tcPr>
            <w:tcW w:w="4410" w:type="dxa"/>
            <w:shd w:val="clear" w:color="auto" w:fill="auto"/>
          </w:tcPr>
          <w:p w14:paraId="5D0F8C04" w14:textId="77777777" w:rsidR="00D24AFC" w:rsidRPr="00C40B04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  <w:tr w:rsidR="00D24AFC" w:rsidRPr="00312833" w14:paraId="4D251390" w14:textId="77777777" w:rsidTr="00C40B04">
        <w:trPr>
          <w:trHeight w:val="24"/>
        </w:trPr>
        <w:tc>
          <w:tcPr>
            <w:tcW w:w="2700" w:type="dxa"/>
            <w:shd w:val="clear" w:color="auto" w:fill="D9D9D9" w:themeFill="background1" w:themeFillShade="D9"/>
          </w:tcPr>
          <w:p w14:paraId="6D1F479B" w14:textId="77777777" w:rsidR="00D24AFC" w:rsidRPr="00312833" w:rsidRDefault="00D24AFC" w:rsidP="00D24AFC">
            <w:pPr>
              <w:pStyle w:val="TableHeading"/>
              <w:spacing w:before="60"/>
              <w:ind w:left="144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 Set Value</w:t>
            </w:r>
          </w:p>
        </w:tc>
        <w:tc>
          <w:tcPr>
            <w:tcW w:w="4410" w:type="dxa"/>
            <w:shd w:val="clear" w:color="auto" w:fill="auto"/>
          </w:tcPr>
          <w:p w14:paraId="640AFA92" w14:textId="77777777" w:rsidR="00D24AFC" w:rsidRPr="00C40B04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  <w:tc>
          <w:tcPr>
            <w:tcW w:w="4410" w:type="dxa"/>
            <w:shd w:val="clear" w:color="auto" w:fill="auto"/>
          </w:tcPr>
          <w:p w14:paraId="143B9739" w14:textId="77777777" w:rsidR="00D24AFC" w:rsidRPr="00C40B04" w:rsidRDefault="00D24AFC" w:rsidP="00D24AFC">
            <w:pPr>
              <w:spacing w:before="60"/>
              <w:ind w:left="144"/>
              <w:rPr>
                <w:rFonts w:ascii="Arial" w:hAnsi="Arial" w:cs="Arial"/>
              </w:rPr>
            </w:pPr>
          </w:p>
        </w:tc>
      </w:tr>
    </w:tbl>
    <w:p w14:paraId="226C5B73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</w:p>
    <w:p w14:paraId="31FCFFFA" w14:textId="77777777" w:rsidR="00D24AFC" w:rsidRPr="00312833" w:rsidRDefault="00D24AFC" w:rsidP="00D24AFC">
      <w:pPr>
        <w:pStyle w:val="Caption"/>
        <w:spacing w:before="0" w:after="0"/>
        <w:rPr>
          <w:rFonts w:ascii="Arial" w:hAnsi="Arial" w:cs="Arial"/>
        </w:rPr>
      </w:pPr>
      <w:r w:rsidRPr="00312833">
        <w:rPr>
          <w:rFonts w:ascii="Arial" w:hAnsi="Arial" w:cs="Arial"/>
        </w:rPr>
        <w:t>&lt;Rollup Groups&gt;</w:t>
      </w:r>
    </w:p>
    <w:tbl>
      <w:tblPr>
        <w:tblW w:w="15113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63"/>
        <w:gridCol w:w="4893"/>
        <w:gridCol w:w="6357"/>
      </w:tblGrid>
      <w:tr w:rsidR="00D24AFC" w:rsidRPr="00312833" w14:paraId="533F6240" w14:textId="77777777" w:rsidTr="008975DB">
        <w:trPr>
          <w:tblHeader/>
        </w:trPr>
        <w:tc>
          <w:tcPr>
            <w:tcW w:w="3863" w:type="dxa"/>
            <w:shd w:val="clear" w:color="auto" w:fill="D9D9D9"/>
          </w:tcPr>
          <w:p w14:paraId="51F4F24F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  <w:lang w:val="id-ID"/>
              </w:rPr>
            </w:pPr>
            <w:r w:rsidRPr="00312833">
              <w:rPr>
                <w:rFonts w:ascii="Arial" w:hAnsi="Arial" w:cs="Arial"/>
                <w:sz w:val="20"/>
                <w:lang w:val="id-ID"/>
              </w:rPr>
              <w:t>Code</w:t>
            </w:r>
          </w:p>
        </w:tc>
        <w:tc>
          <w:tcPr>
            <w:tcW w:w="4893" w:type="dxa"/>
            <w:shd w:val="clear" w:color="auto" w:fill="D9D9D9"/>
          </w:tcPr>
          <w:p w14:paraId="3D00AE65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6357" w:type="dxa"/>
            <w:shd w:val="clear" w:color="auto" w:fill="D9D9D9"/>
          </w:tcPr>
          <w:p w14:paraId="5E2F2F88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</w:tr>
      <w:tr w:rsidR="00554FA0" w:rsidRPr="00312833" w14:paraId="489F28A7" w14:textId="77777777" w:rsidTr="008975DB">
        <w:tblPrEx>
          <w:tblCellMar>
            <w:left w:w="54" w:type="dxa"/>
            <w:right w:w="54" w:type="dxa"/>
          </w:tblCellMar>
        </w:tblPrEx>
        <w:trPr>
          <w:trHeight w:val="255"/>
        </w:trPr>
        <w:tc>
          <w:tcPr>
            <w:tcW w:w="3863" w:type="dxa"/>
            <w:shd w:val="clear" w:color="auto" w:fill="auto"/>
          </w:tcPr>
          <w:p w14:paraId="41A91607" w14:textId="0BA718EF" w:rsidR="00554FA0" w:rsidRPr="00554FA0" w:rsidRDefault="00554FA0" w:rsidP="00B50FB9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4893" w:type="dxa"/>
            <w:shd w:val="clear" w:color="auto" w:fill="auto"/>
          </w:tcPr>
          <w:p w14:paraId="0EBEF026" w14:textId="6EDF6809" w:rsidR="00554FA0" w:rsidRPr="00554FA0" w:rsidRDefault="00554FA0" w:rsidP="00554FA0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6357" w:type="dxa"/>
            <w:shd w:val="clear" w:color="auto" w:fill="auto"/>
            <w:vAlign w:val="center"/>
          </w:tcPr>
          <w:p w14:paraId="4E0FA0F8" w14:textId="77777777" w:rsidR="00554FA0" w:rsidRPr="00312833" w:rsidRDefault="00554FA0" w:rsidP="00554FA0">
            <w:pPr>
              <w:rPr>
                <w:rFonts w:ascii="Arial" w:hAnsi="Arial" w:cs="Arial"/>
                <w:color w:val="0000FF"/>
              </w:rPr>
            </w:pPr>
          </w:p>
        </w:tc>
      </w:tr>
    </w:tbl>
    <w:p w14:paraId="1CE7715A" w14:textId="77777777" w:rsidR="00D24AFC" w:rsidRPr="00312833" w:rsidRDefault="00D24AFC" w:rsidP="00D24AFC">
      <w:pPr>
        <w:tabs>
          <w:tab w:val="left" w:pos="450"/>
          <w:tab w:val="left" w:pos="2160"/>
        </w:tabs>
        <w:ind w:left="272" w:hanging="272"/>
        <w:rPr>
          <w:rFonts w:ascii="Arial" w:hAnsi="Arial" w:cs="Arial"/>
        </w:rPr>
      </w:pPr>
    </w:p>
    <w:p w14:paraId="75F445A3" w14:textId="62A72002" w:rsidR="00D24AFC" w:rsidRDefault="00D24A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720640B" w14:textId="77777777" w:rsidR="00D24AFC" w:rsidRPr="00312833" w:rsidRDefault="00D24AFC" w:rsidP="00D24AFC">
      <w:pPr>
        <w:pStyle w:val="Heading3"/>
      </w:pPr>
      <w:bookmarkStart w:id="58" w:name="_Toc27759880"/>
      <w:r w:rsidRPr="00312833">
        <w:lastRenderedPageBreak/>
        <w:t>GL-20: Summary Account</w:t>
      </w:r>
      <w:bookmarkEnd w:id="58"/>
    </w:p>
    <w:p w14:paraId="70AACE23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Setup&gt;Accounts&gt;Summary</w:t>
      </w:r>
    </w:p>
    <w:p w14:paraId="63B3143E" w14:textId="77777777" w:rsidR="00D24AFC" w:rsidRDefault="00D24AFC" w:rsidP="00D24AFC"/>
    <w:p w14:paraId="40A5D3E9" w14:textId="3DB8C58E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EC29AE3" wp14:editId="0ABCF09A">
            <wp:extent cx="244475" cy="244475"/>
            <wp:effectExtent l="0" t="0" r="3175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Summary Accounts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2AEF1B12" w14:textId="77777777" w:rsidTr="00057CBD">
        <w:tc>
          <w:tcPr>
            <w:tcW w:w="5040" w:type="dxa"/>
          </w:tcPr>
          <w:p w14:paraId="34BF61E5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2D1B5646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0CC98B3B" w14:textId="5AAA8828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23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51F8CC6B" w14:textId="77777777" w:rsidTr="00057CBD">
        <w:tc>
          <w:tcPr>
            <w:tcW w:w="5040" w:type="dxa"/>
          </w:tcPr>
          <w:p w14:paraId="31EE43B4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CA812C8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6E53395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0C71749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0D53360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60229562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0E2093E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12D727A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31977D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31660F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C9278D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A33724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2B4E0D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629F3411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29C9C56B" w14:textId="5B49379D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CA7542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A54B53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EB9A0CE" w14:textId="23EFAD31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525AC8CA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7FD5D1E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8E3B4E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BD40A8E" w14:textId="77777777" w:rsidR="00A73E43" w:rsidRPr="007430A9" w:rsidRDefault="00A73E43" w:rsidP="00D24AFC"/>
    <w:p w14:paraId="681C6E5B" w14:textId="77777777" w:rsidR="00D24AFC" w:rsidRPr="007430A9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4F4202">
        <w:rPr>
          <w:rFonts w:ascii="Arial" w:hAnsi="Arial" w:cs="Arial"/>
          <w:b/>
          <w:szCs w:val="22"/>
        </w:rPr>
        <w:t>Description:</w:t>
      </w:r>
      <w:r w:rsidRPr="004F4202">
        <w:rPr>
          <w:rFonts w:ascii="Arial" w:hAnsi="Arial" w:cs="Arial"/>
          <w:szCs w:val="22"/>
        </w:rPr>
        <w:t xml:space="preserve">  Summary Account </w:t>
      </w:r>
      <w:proofErr w:type="spellStart"/>
      <w:r w:rsidRPr="004F4202">
        <w:rPr>
          <w:rFonts w:ascii="Arial" w:hAnsi="Arial" w:cs="Arial"/>
          <w:szCs w:val="22"/>
        </w:rPr>
        <w:t>digunakan</w:t>
      </w:r>
      <w:proofErr w:type="spellEnd"/>
      <w:r w:rsidRPr="004F4202">
        <w:rPr>
          <w:rFonts w:ascii="Arial" w:hAnsi="Arial" w:cs="Arial"/>
          <w:szCs w:val="22"/>
        </w:rPr>
        <w:t xml:space="preserve"> </w:t>
      </w:r>
      <w:proofErr w:type="spellStart"/>
      <w:r w:rsidRPr="004F4202">
        <w:rPr>
          <w:rFonts w:ascii="Arial" w:hAnsi="Arial" w:cs="Arial"/>
          <w:szCs w:val="22"/>
        </w:rPr>
        <w:t>untuk</w:t>
      </w:r>
      <w:proofErr w:type="spellEnd"/>
      <w:r w:rsidRPr="004F4202">
        <w:rPr>
          <w:rFonts w:ascii="Arial" w:hAnsi="Arial" w:cs="Arial"/>
          <w:szCs w:val="22"/>
        </w:rPr>
        <w:t xml:space="preserve"> grouping account yang </w:t>
      </w:r>
      <w:proofErr w:type="spellStart"/>
      <w:r w:rsidRPr="004F4202">
        <w:rPr>
          <w:rFonts w:ascii="Arial" w:hAnsi="Arial" w:cs="Arial"/>
          <w:szCs w:val="22"/>
        </w:rPr>
        <w:t>dibudgetkan</w:t>
      </w:r>
      <w:proofErr w:type="spellEnd"/>
    </w:p>
    <w:p w14:paraId="253E81EC" w14:textId="77777777" w:rsidR="00837B60" w:rsidRPr="004F4202" w:rsidRDefault="00837B60" w:rsidP="00837B60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4AE20A15" w14:textId="77777777" w:rsidR="002F2479" w:rsidRDefault="002F2479" w:rsidP="002F2479">
      <w:pPr>
        <w:pStyle w:val="Caption"/>
        <w:spacing w:before="0" w:after="0"/>
        <w:rPr>
          <w:rFonts w:ascii="Arial" w:hAnsi="Arial" w:cs="Arial"/>
        </w:rPr>
      </w:pPr>
    </w:p>
    <w:p w14:paraId="240DAA46" w14:textId="2812312E" w:rsidR="004F4202" w:rsidRPr="002F2479" w:rsidRDefault="002F2479" w:rsidP="002F2479">
      <w:pPr>
        <w:pStyle w:val="Caption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&lt;Summary Account&gt;</w:t>
      </w:r>
    </w:p>
    <w:tbl>
      <w:tblPr>
        <w:tblW w:w="15113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83"/>
        <w:gridCol w:w="1710"/>
        <w:gridCol w:w="4770"/>
        <w:gridCol w:w="1440"/>
        <w:gridCol w:w="1710"/>
        <w:gridCol w:w="2700"/>
      </w:tblGrid>
      <w:tr w:rsidR="00D24AFC" w:rsidRPr="00312833" w14:paraId="0B9FFEF2" w14:textId="77777777" w:rsidTr="008975DB">
        <w:trPr>
          <w:tblHeader/>
        </w:trPr>
        <w:tc>
          <w:tcPr>
            <w:tcW w:w="2783" w:type="dxa"/>
            <w:shd w:val="clear" w:color="auto" w:fill="D9D9D9"/>
          </w:tcPr>
          <w:p w14:paraId="31933E26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710" w:type="dxa"/>
            <w:shd w:val="clear" w:color="auto" w:fill="D9D9D9"/>
          </w:tcPr>
          <w:p w14:paraId="78C3FDA2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770" w:type="dxa"/>
            <w:shd w:val="clear" w:color="auto" w:fill="D9D9D9"/>
          </w:tcPr>
          <w:p w14:paraId="11E63B25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Template</w:t>
            </w:r>
          </w:p>
        </w:tc>
        <w:tc>
          <w:tcPr>
            <w:tcW w:w="1440" w:type="dxa"/>
            <w:shd w:val="clear" w:color="auto" w:fill="D9D9D9"/>
          </w:tcPr>
          <w:p w14:paraId="4877C7B1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710" w:type="dxa"/>
            <w:shd w:val="clear" w:color="auto" w:fill="D9D9D9"/>
          </w:tcPr>
          <w:p w14:paraId="3634B58E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Earliest Period</w:t>
            </w:r>
          </w:p>
        </w:tc>
        <w:tc>
          <w:tcPr>
            <w:tcW w:w="2700" w:type="dxa"/>
            <w:shd w:val="clear" w:color="auto" w:fill="D9D9D9"/>
          </w:tcPr>
          <w:p w14:paraId="1F25E3C7" w14:textId="77777777" w:rsidR="00D24AFC" w:rsidRPr="00312833" w:rsidRDefault="00D24AFC" w:rsidP="00D24AFC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Status</w:t>
            </w:r>
          </w:p>
        </w:tc>
      </w:tr>
      <w:tr w:rsidR="00D24AFC" w:rsidRPr="002F2479" w14:paraId="4A0EB1A9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783" w:type="dxa"/>
            <w:shd w:val="clear" w:color="auto" w:fill="auto"/>
            <w:vAlign w:val="center"/>
          </w:tcPr>
          <w:p w14:paraId="14043F7E" w14:textId="40F9F5C0" w:rsidR="00D24AFC" w:rsidRPr="002F2479" w:rsidRDefault="00D24AFC" w:rsidP="001B78E6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02047362" w14:textId="5CFF15F3" w:rsidR="00D24AFC" w:rsidRPr="002F2479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4770" w:type="dxa"/>
            <w:shd w:val="clear" w:color="auto" w:fill="auto"/>
          </w:tcPr>
          <w:p w14:paraId="7FCB2953" w14:textId="776446DA" w:rsidR="00D24AFC" w:rsidRPr="002F2479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2FFD543C" w14:textId="77777777" w:rsidR="00D24AFC" w:rsidRPr="002F2479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24954EC0" w14:textId="1C9E13A4" w:rsidR="00D24AFC" w:rsidRPr="002F2479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14:paraId="0EFAE422" w14:textId="3F4386FB" w:rsidR="00D24AFC" w:rsidRPr="002F2479" w:rsidRDefault="00D24AFC" w:rsidP="00D24AFC">
            <w:pPr>
              <w:rPr>
                <w:rFonts w:ascii="Arial" w:hAnsi="Arial" w:cs="Arial"/>
              </w:rPr>
            </w:pPr>
          </w:p>
        </w:tc>
      </w:tr>
    </w:tbl>
    <w:p w14:paraId="30C27AE9" w14:textId="010DF31C" w:rsidR="00D24AFC" w:rsidRDefault="00D24AFC" w:rsidP="00D24AFC">
      <w:pPr>
        <w:rPr>
          <w:rFonts w:ascii="Arial" w:hAnsi="Arial" w:cs="Arial"/>
        </w:rPr>
      </w:pPr>
    </w:p>
    <w:p w14:paraId="5CF58362" w14:textId="6CCC2EEE" w:rsidR="002F2479" w:rsidRPr="002F2479" w:rsidRDefault="002F2479" w:rsidP="00D24AFC">
      <w:pPr>
        <w:rPr>
          <w:rFonts w:ascii="Arial" w:hAnsi="Arial" w:cs="Arial"/>
          <w:b/>
        </w:rPr>
      </w:pPr>
      <w:r w:rsidRPr="002F2479">
        <w:rPr>
          <w:rFonts w:ascii="Arial" w:hAnsi="Arial" w:cs="Arial"/>
          <w:b/>
        </w:rPr>
        <w:t>&lt;Budgetary Control Options&gt;</w:t>
      </w:r>
    </w:p>
    <w:tbl>
      <w:tblPr>
        <w:tblW w:w="15113" w:type="dxa"/>
        <w:tblInd w:w="-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2873"/>
        <w:gridCol w:w="3150"/>
        <w:gridCol w:w="2790"/>
        <w:gridCol w:w="2970"/>
        <w:gridCol w:w="3330"/>
      </w:tblGrid>
      <w:tr w:rsidR="002F2479" w:rsidRPr="00312833" w14:paraId="786BD7AD" w14:textId="77777777" w:rsidTr="008975DB">
        <w:trPr>
          <w:tblHeader/>
        </w:trPr>
        <w:tc>
          <w:tcPr>
            <w:tcW w:w="28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FB3313E" w14:textId="7E7D90E2" w:rsidR="002F2479" w:rsidRPr="00312833" w:rsidRDefault="002F2479" w:rsidP="002F2479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1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874DE7C" w14:textId="6E800410" w:rsidR="002F2479" w:rsidRPr="00312833" w:rsidRDefault="002F2479" w:rsidP="00251A4A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Debit or Credit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687EF0D" w14:textId="22FC2303" w:rsidR="002F2479" w:rsidRPr="00312833" w:rsidRDefault="002F2479" w:rsidP="002F2479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EA7B73" w14:textId="7A76D0AD" w:rsidR="002F2479" w:rsidRPr="00312833" w:rsidRDefault="002F2479" w:rsidP="00251A4A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Boundry</w:t>
            </w:r>
            <w:proofErr w:type="spellEnd"/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20B5C5A4" w14:textId="15C5CC5A" w:rsidR="002F2479" w:rsidRPr="00312833" w:rsidRDefault="002F2479" w:rsidP="00251A4A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2F2479" w:rsidRPr="002F2479" w14:paraId="1892DA97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E0367" w14:textId="0AAA6E24" w:rsidR="002F2479" w:rsidRPr="00AF5727" w:rsidRDefault="002F2479" w:rsidP="00251A4A">
            <w:pPr>
              <w:rPr>
                <w:rFonts w:ascii="Arial" w:hAnsi="Arial" w:cs="Arial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215747D" w14:textId="3ED84A62" w:rsidR="002F2479" w:rsidRPr="00AF5727" w:rsidRDefault="002F2479" w:rsidP="00251A4A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C22B2BC" w14:textId="43B62C8F" w:rsidR="002F2479" w:rsidRPr="00AF5727" w:rsidRDefault="002F2479" w:rsidP="00251A4A">
            <w:pPr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A2F892C" w14:textId="01736A00" w:rsidR="002F2479" w:rsidRPr="00AF5727" w:rsidRDefault="002F2479" w:rsidP="00251A4A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65985D" w14:textId="561F14F2" w:rsidR="002F2479" w:rsidRPr="002F2479" w:rsidRDefault="002F2479" w:rsidP="00251A4A">
            <w:pPr>
              <w:rPr>
                <w:rFonts w:ascii="Arial" w:hAnsi="Arial" w:cs="Arial"/>
              </w:rPr>
            </w:pPr>
          </w:p>
        </w:tc>
      </w:tr>
    </w:tbl>
    <w:p w14:paraId="1D5677AA" w14:textId="4D6014F0" w:rsidR="0033027C" w:rsidRDefault="0033027C">
      <w:pPr>
        <w:rPr>
          <w:rFonts w:ascii="Arial" w:hAnsi="Arial" w:cs="Arial"/>
        </w:rPr>
      </w:pPr>
    </w:p>
    <w:p w14:paraId="57C6CAE9" w14:textId="77777777" w:rsidR="0033027C" w:rsidRPr="002F2479" w:rsidRDefault="0033027C" w:rsidP="0033027C">
      <w:pPr>
        <w:pStyle w:val="Caption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&lt;Summary Account&gt;</w:t>
      </w:r>
    </w:p>
    <w:tbl>
      <w:tblPr>
        <w:tblW w:w="15113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83"/>
        <w:gridCol w:w="1710"/>
        <w:gridCol w:w="4770"/>
        <w:gridCol w:w="1440"/>
        <w:gridCol w:w="1710"/>
        <w:gridCol w:w="2700"/>
      </w:tblGrid>
      <w:tr w:rsidR="0033027C" w:rsidRPr="00312833" w14:paraId="54EB0B60" w14:textId="77777777" w:rsidTr="008975DB">
        <w:trPr>
          <w:tblHeader/>
        </w:trPr>
        <w:tc>
          <w:tcPr>
            <w:tcW w:w="2783" w:type="dxa"/>
            <w:shd w:val="clear" w:color="auto" w:fill="D9D9D9"/>
          </w:tcPr>
          <w:p w14:paraId="00632B48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710" w:type="dxa"/>
            <w:shd w:val="clear" w:color="auto" w:fill="D9D9D9"/>
          </w:tcPr>
          <w:p w14:paraId="77802C70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770" w:type="dxa"/>
            <w:shd w:val="clear" w:color="auto" w:fill="D9D9D9"/>
          </w:tcPr>
          <w:p w14:paraId="0B35C93E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Template</w:t>
            </w:r>
          </w:p>
        </w:tc>
        <w:tc>
          <w:tcPr>
            <w:tcW w:w="1440" w:type="dxa"/>
            <w:shd w:val="clear" w:color="auto" w:fill="D9D9D9"/>
          </w:tcPr>
          <w:p w14:paraId="2975F776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710" w:type="dxa"/>
            <w:shd w:val="clear" w:color="auto" w:fill="D9D9D9"/>
          </w:tcPr>
          <w:p w14:paraId="2DA33C97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Earliest Period</w:t>
            </w:r>
          </w:p>
        </w:tc>
        <w:tc>
          <w:tcPr>
            <w:tcW w:w="2700" w:type="dxa"/>
            <w:shd w:val="clear" w:color="auto" w:fill="D9D9D9"/>
          </w:tcPr>
          <w:p w14:paraId="6A5834B6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Status</w:t>
            </w:r>
          </w:p>
        </w:tc>
      </w:tr>
      <w:tr w:rsidR="0033027C" w:rsidRPr="002F2479" w14:paraId="3C5C9A89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783" w:type="dxa"/>
            <w:shd w:val="clear" w:color="auto" w:fill="auto"/>
            <w:vAlign w:val="center"/>
          </w:tcPr>
          <w:p w14:paraId="1848D77E" w14:textId="1746BB9F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3D7FCE5F" w14:textId="25E68345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4770" w:type="dxa"/>
            <w:shd w:val="clear" w:color="auto" w:fill="auto"/>
          </w:tcPr>
          <w:p w14:paraId="6B1CE4EE" w14:textId="4F3E58EE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4E87772B" w14:textId="77777777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3DF39E70" w14:textId="15649895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14:paraId="46120528" w14:textId="26FB6529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1BCEEB2F" w14:textId="77777777" w:rsidR="0033027C" w:rsidRDefault="0033027C" w:rsidP="0033027C">
      <w:pPr>
        <w:rPr>
          <w:rFonts w:ascii="Arial" w:hAnsi="Arial" w:cs="Arial"/>
        </w:rPr>
      </w:pPr>
    </w:p>
    <w:p w14:paraId="6C2119F3" w14:textId="77777777" w:rsidR="0033027C" w:rsidRPr="002F2479" w:rsidRDefault="0033027C" w:rsidP="0033027C">
      <w:pPr>
        <w:rPr>
          <w:rFonts w:ascii="Arial" w:hAnsi="Arial" w:cs="Arial"/>
          <w:b/>
        </w:rPr>
      </w:pPr>
      <w:r w:rsidRPr="002F2479">
        <w:rPr>
          <w:rFonts w:ascii="Arial" w:hAnsi="Arial" w:cs="Arial"/>
          <w:b/>
        </w:rPr>
        <w:t>&lt;Budgetary Control Options&gt;</w:t>
      </w:r>
    </w:p>
    <w:tbl>
      <w:tblPr>
        <w:tblW w:w="15113" w:type="dxa"/>
        <w:tblInd w:w="-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2873"/>
        <w:gridCol w:w="3150"/>
        <w:gridCol w:w="2790"/>
        <w:gridCol w:w="2970"/>
        <w:gridCol w:w="3330"/>
      </w:tblGrid>
      <w:tr w:rsidR="0033027C" w:rsidRPr="00312833" w14:paraId="52B02257" w14:textId="77777777" w:rsidTr="008975DB">
        <w:trPr>
          <w:tblHeader/>
        </w:trPr>
        <w:tc>
          <w:tcPr>
            <w:tcW w:w="28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ED821A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1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EA4FEFA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Debit or Credit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AD6AD5D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8C59BE2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Boundry</w:t>
            </w:r>
            <w:proofErr w:type="spellEnd"/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1FF9F170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33027C" w:rsidRPr="002F2479" w14:paraId="0C844140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2367A" w14:textId="0F8AADC2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D90BC1E" w14:textId="014357C4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48D7D8D" w14:textId="294CC58C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3165BF8" w14:textId="171F5D58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D31974" w14:textId="497B37FA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7A1020C9" w14:textId="77777777" w:rsidR="0033027C" w:rsidRDefault="0033027C">
      <w:pPr>
        <w:rPr>
          <w:rFonts w:ascii="Arial" w:hAnsi="Arial" w:cs="Arial"/>
        </w:rPr>
      </w:pPr>
    </w:p>
    <w:p w14:paraId="49DEBD20" w14:textId="74032F4B" w:rsidR="0033027C" w:rsidRPr="002F2479" w:rsidRDefault="0033027C" w:rsidP="0033027C">
      <w:pPr>
        <w:pStyle w:val="Caption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&lt;Summary Account&gt;</w:t>
      </w:r>
    </w:p>
    <w:tbl>
      <w:tblPr>
        <w:tblW w:w="15113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83"/>
        <w:gridCol w:w="1710"/>
        <w:gridCol w:w="4770"/>
        <w:gridCol w:w="1440"/>
        <w:gridCol w:w="1710"/>
        <w:gridCol w:w="2700"/>
      </w:tblGrid>
      <w:tr w:rsidR="0033027C" w:rsidRPr="00312833" w14:paraId="72D5A2B4" w14:textId="77777777" w:rsidTr="008975DB">
        <w:trPr>
          <w:tblHeader/>
        </w:trPr>
        <w:tc>
          <w:tcPr>
            <w:tcW w:w="2783" w:type="dxa"/>
            <w:shd w:val="clear" w:color="auto" w:fill="D9D9D9"/>
          </w:tcPr>
          <w:p w14:paraId="010A5F07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710" w:type="dxa"/>
            <w:shd w:val="clear" w:color="auto" w:fill="D9D9D9"/>
          </w:tcPr>
          <w:p w14:paraId="05EC4053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770" w:type="dxa"/>
            <w:shd w:val="clear" w:color="auto" w:fill="D9D9D9"/>
          </w:tcPr>
          <w:p w14:paraId="536C6D25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Template</w:t>
            </w:r>
          </w:p>
        </w:tc>
        <w:tc>
          <w:tcPr>
            <w:tcW w:w="1440" w:type="dxa"/>
            <w:shd w:val="clear" w:color="auto" w:fill="D9D9D9"/>
          </w:tcPr>
          <w:p w14:paraId="01A4043D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710" w:type="dxa"/>
            <w:shd w:val="clear" w:color="auto" w:fill="D9D9D9"/>
          </w:tcPr>
          <w:p w14:paraId="0C433995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Earliest Period</w:t>
            </w:r>
          </w:p>
        </w:tc>
        <w:tc>
          <w:tcPr>
            <w:tcW w:w="2700" w:type="dxa"/>
            <w:shd w:val="clear" w:color="auto" w:fill="D9D9D9"/>
          </w:tcPr>
          <w:p w14:paraId="0A04BD0F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Status</w:t>
            </w:r>
          </w:p>
        </w:tc>
      </w:tr>
      <w:tr w:rsidR="0033027C" w:rsidRPr="002F2479" w14:paraId="28F9E85E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783" w:type="dxa"/>
            <w:shd w:val="clear" w:color="auto" w:fill="auto"/>
            <w:vAlign w:val="center"/>
          </w:tcPr>
          <w:p w14:paraId="0EFF0DC5" w14:textId="191E9A45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69C0012D" w14:textId="69666ADD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4770" w:type="dxa"/>
            <w:shd w:val="clear" w:color="auto" w:fill="auto"/>
          </w:tcPr>
          <w:p w14:paraId="05FA078C" w14:textId="1C544EF9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6400446C" w14:textId="77777777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794DD6C5" w14:textId="1263DE50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14:paraId="3A354737" w14:textId="43EA6650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00B2E427" w14:textId="77777777" w:rsidR="0033027C" w:rsidRDefault="0033027C" w:rsidP="0033027C">
      <w:pPr>
        <w:rPr>
          <w:rFonts w:ascii="Arial" w:hAnsi="Arial" w:cs="Arial"/>
        </w:rPr>
      </w:pPr>
    </w:p>
    <w:p w14:paraId="69E76B55" w14:textId="77777777" w:rsidR="0033027C" w:rsidRPr="002F2479" w:rsidRDefault="0033027C" w:rsidP="0033027C">
      <w:pPr>
        <w:rPr>
          <w:rFonts w:ascii="Arial" w:hAnsi="Arial" w:cs="Arial"/>
          <w:b/>
        </w:rPr>
      </w:pPr>
      <w:r w:rsidRPr="002F2479">
        <w:rPr>
          <w:rFonts w:ascii="Arial" w:hAnsi="Arial" w:cs="Arial"/>
          <w:b/>
        </w:rPr>
        <w:t>&lt;Budgetary Control Options&gt;</w:t>
      </w:r>
    </w:p>
    <w:tbl>
      <w:tblPr>
        <w:tblW w:w="15113" w:type="dxa"/>
        <w:tblInd w:w="-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2873"/>
        <w:gridCol w:w="3150"/>
        <w:gridCol w:w="2790"/>
        <w:gridCol w:w="2970"/>
        <w:gridCol w:w="3330"/>
      </w:tblGrid>
      <w:tr w:rsidR="0033027C" w:rsidRPr="00312833" w14:paraId="2B38DF51" w14:textId="77777777" w:rsidTr="008975DB">
        <w:trPr>
          <w:tblHeader/>
        </w:trPr>
        <w:tc>
          <w:tcPr>
            <w:tcW w:w="28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0D7A70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1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61F08D6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Debit or Credit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FA2ADD1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F30DFB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Boundry</w:t>
            </w:r>
            <w:proofErr w:type="spellEnd"/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2D6C34F8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33027C" w:rsidRPr="002F2479" w14:paraId="37F2F6B7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BFC5E" w14:textId="69EBBD56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56D8919" w14:textId="57AB83CA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63173F4" w14:textId="298E6AFF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23A1276" w14:textId="55369211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E302E5" w14:textId="2BD2E8B7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48C7DA03" w14:textId="77777777" w:rsidR="0033027C" w:rsidRDefault="0033027C">
      <w:pPr>
        <w:rPr>
          <w:rFonts w:ascii="Arial" w:hAnsi="Arial" w:cs="Arial"/>
        </w:rPr>
      </w:pPr>
    </w:p>
    <w:p w14:paraId="0C601D42" w14:textId="77777777" w:rsidR="0033027C" w:rsidRPr="002F2479" w:rsidRDefault="0033027C" w:rsidP="0033027C">
      <w:pPr>
        <w:pStyle w:val="Caption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&lt;Summary Account&gt;</w:t>
      </w:r>
    </w:p>
    <w:tbl>
      <w:tblPr>
        <w:tblW w:w="15113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83"/>
        <w:gridCol w:w="1710"/>
        <w:gridCol w:w="4770"/>
        <w:gridCol w:w="1440"/>
        <w:gridCol w:w="1710"/>
        <w:gridCol w:w="2700"/>
      </w:tblGrid>
      <w:tr w:rsidR="0033027C" w:rsidRPr="00312833" w14:paraId="2E93D4A3" w14:textId="77777777" w:rsidTr="008975DB">
        <w:trPr>
          <w:tblHeader/>
        </w:trPr>
        <w:tc>
          <w:tcPr>
            <w:tcW w:w="2783" w:type="dxa"/>
            <w:shd w:val="clear" w:color="auto" w:fill="D9D9D9"/>
          </w:tcPr>
          <w:p w14:paraId="5E4F367B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710" w:type="dxa"/>
            <w:shd w:val="clear" w:color="auto" w:fill="D9D9D9"/>
          </w:tcPr>
          <w:p w14:paraId="1FE9EDCB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770" w:type="dxa"/>
            <w:shd w:val="clear" w:color="auto" w:fill="D9D9D9"/>
          </w:tcPr>
          <w:p w14:paraId="6C5447CE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Template</w:t>
            </w:r>
          </w:p>
        </w:tc>
        <w:tc>
          <w:tcPr>
            <w:tcW w:w="1440" w:type="dxa"/>
            <w:shd w:val="clear" w:color="auto" w:fill="D9D9D9"/>
          </w:tcPr>
          <w:p w14:paraId="7853997A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710" w:type="dxa"/>
            <w:shd w:val="clear" w:color="auto" w:fill="D9D9D9"/>
          </w:tcPr>
          <w:p w14:paraId="3A33D009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Earliest Period</w:t>
            </w:r>
          </w:p>
        </w:tc>
        <w:tc>
          <w:tcPr>
            <w:tcW w:w="2700" w:type="dxa"/>
            <w:shd w:val="clear" w:color="auto" w:fill="D9D9D9"/>
          </w:tcPr>
          <w:p w14:paraId="70C0C6B4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Status</w:t>
            </w:r>
          </w:p>
        </w:tc>
      </w:tr>
      <w:tr w:rsidR="0033027C" w:rsidRPr="002F2479" w14:paraId="7AAED041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783" w:type="dxa"/>
            <w:shd w:val="clear" w:color="auto" w:fill="auto"/>
            <w:vAlign w:val="center"/>
          </w:tcPr>
          <w:p w14:paraId="37B43A2A" w14:textId="187B049B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182831C8" w14:textId="3F64C8E0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4770" w:type="dxa"/>
            <w:shd w:val="clear" w:color="auto" w:fill="auto"/>
          </w:tcPr>
          <w:p w14:paraId="590A74EF" w14:textId="63549854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0134E645" w14:textId="77777777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657298B1" w14:textId="24EE4187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14:paraId="78589DE8" w14:textId="5EE8D2DD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0B44E64A" w14:textId="77777777" w:rsidR="0033027C" w:rsidRDefault="0033027C" w:rsidP="0033027C">
      <w:pPr>
        <w:rPr>
          <w:rFonts w:ascii="Arial" w:hAnsi="Arial" w:cs="Arial"/>
        </w:rPr>
      </w:pPr>
    </w:p>
    <w:p w14:paraId="6D435C1A" w14:textId="77777777" w:rsidR="0033027C" w:rsidRPr="002F2479" w:rsidRDefault="0033027C" w:rsidP="0033027C">
      <w:pPr>
        <w:rPr>
          <w:rFonts w:ascii="Arial" w:hAnsi="Arial" w:cs="Arial"/>
          <w:b/>
        </w:rPr>
      </w:pPr>
      <w:r w:rsidRPr="002F2479">
        <w:rPr>
          <w:rFonts w:ascii="Arial" w:hAnsi="Arial" w:cs="Arial"/>
          <w:b/>
        </w:rPr>
        <w:t>&lt;Budgetary Control Options&gt;</w:t>
      </w:r>
    </w:p>
    <w:tbl>
      <w:tblPr>
        <w:tblW w:w="15113" w:type="dxa"/>
        <w:tblInd w:w="-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2873"/>
        <w:gridCol w:w="3150"/>
        <w:gridCol w:w="2790"/>
        <w:gridCol w:w="2970"/>
        <w:gridCol w:w="3330"/>
      </w:tblGrid>
      <w:tr w:rsidR="0033027C" w:rsidRPr="00312833" w14:paraId="510AF0F4" w14:textId="77777777" w:rsidTr="008975DB">
        <w:trPr>
          <w:tblHeader/>
        </w:trPr>
        <w:tc>
          <w:tcPr>
            <w:tcW w:w="28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314CA1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1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5587A5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Debit or Credit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417F89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C68643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Boundry</w:t>
            </w:r>
            <w:proofErr w:type="spellEnd"/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08196381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33027C" w:rsidRPr="002F2479" w14:paraId="31FF8A3D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A971C" w14:textId="7AA50A21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613D82E" w14:textId="4F729AAF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259095F" w14:textId="22E1E749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CC93EE0" w14:textId="453BD186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E0E83" w14:textId="622875CB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7EEF9721" w14:textId="77777777" w:rsidR="0033027C" w:rsidRDefault="0033027C">
      <w:pPr>
        <w:rPr>
          <w:rFonts w:ascii="Arial" w:hAnsi="Arial" w:cs="Arial"/>
        </w:rPr>
      </w:pPr>
    </w:p>
    <w:p w14:paraId="7DEC8813" w14:textId="77777777" w:rsidR="0033027C" w:rsidRPr="002F2479" w:rsidRDefault="0033027C" w:rsidP="0033027C">
      <w:pPr>
        <w:pStyle w:val="Caption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&lt;Summary Account&gt;</w:t>
      </w:r>
    </w:p>
    <w:tbl>
      <w:tblPr>
        <w:tblW w:w="15113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83"/>
        <w:gridCol w:w="1710"/>
        <w:gridCol w:w="4770"/>
        <w:gridCol w:w="1440"/>
        <w:gridCol w:w="1710"/>
        <w:gridCol w:w="2700"/>
      </w:tblGrid>
      <w:tr w:rsidR="0033027C" w:rsidRPr="00312833" w14:paraId="70AB3D1E" w14:textId="77777777" w:rsidTr="008975DB">
        <w:trPr>
          <w:tblHeader/>
        </w:trPr>
        <w:tc>
          <w:tcPr>
            <w:tcW w:w="2783" w:type="dxa"/>
            <w:shd w:val="clear" w:color="auto" w:fill="D9D9D9"/>
          </w:tcPr>
          <w:p w14:paraId="762D48D2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710" w:type="dxa"/>
            <w:shd w:val="clear" w:color="auto" w:fill="D9D9D9"/>
          </w:tcPr>
          <w:p w14:paraId="424F8D4F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4770" w:type="dxa"/>
            <w:shd w:val="clear" w:color="auto" w:fill="D9D9D9"/>
          </w:tcPr>
          <w:p w14:paraId="00ECF4A2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Template</w:t>
            </w:r>
          </w:p>
        </w:tc>
        <w:tc>
          <w:tcPr>
            <w:tcW w:w="1440" w:type="dxa"/>
            <w:shd w:val="clear" w:color="auto" w:fill="D9D9D9"/>
          </w:tcPr>
          <w:p w14:paraId="1D7191AB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710" w:type="dxa"/>
            <w:shd w:val="clear" w:color="auto" w:fill="D9D9D9"/>
          </w:tcPr>
          <w:p w14:paraId="28EE040C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Earliest Period</w:t>
            </w:r>
          </w:p>
        </w:tc>
        <w:tc>
          <w:tcPr>
            <w:tcW w:w="2700" w:type="dxa"/>
            <w:shd w:val="clear" w:color="auto" w:fill="D9D9D9"/>
          </w:tcPr>
          <w:p w14:paraId="4E1E04CE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Status</w:t>
            </w:r>
          </w:p>
        </w:tc>
      </w:tr>
      <w:tr w:rsidR="0033027C" w:rsidRPr="002F2479" w14:paraId="7E5A323F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783" w:type="dxa"/>
            <w:shd w:val="clear" w:color="auto" w:fill="auto"/>
            <w:vAlign w:val="center"/>
          </w:tcPr>
          <w:p w14:paraId="4942CEBA" w14:textId="4711BA69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23018991" w14:textId="11034F9B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4770" w:type="dxa"/>
            <w:shd w:val="clear" w:color="auto" w:fill="auto"/>
          </w:tcPr>
          <w:p w14:paraId="0D074AE8" w14:textId="7559CC66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shd w:val="clear" w:color="auto" w:fill="auto"/>
          </w:tcPr>
          <w:p w14:paraId="6BD167D7" w14:textId="77777777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</w:tcPr>
          <w:p w14:paraId="5B89A0D5" w14:textId="001D0BC9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14:paraId="49EC03CA" w14:textId="5D256EEB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6546A13B" w14:textId="77777777" w:rsidR="0033027C" w:rsidRDefault="0033027C" w:rsidP="0033027C">
      <w:pPr>
        <w:rPr>
          <w:rFonts w:ascii="Arial" w:hAnsi="Arial" w:cs="Arial"/>
        </w:rPr>
      </w:pPr>
    </w:p>
    <w:p w14:paraId="61A4487F" w14:textId="77777777" w:rsidR="0033027C" w:rsidRPr="002F2479" w:rsidRDefault="0033027C" w:rsidP="0033027C">
      <w:pPr>
        <w:rPr>
          <w:rFonts w:ascii="Arial" w:hAnsi="Arial" w:cs="Arial"/>
          <w:b/>
        </w:rPr>
      </w:pPr>
      <w:r w:rsidRPr="002F2479">
        <w:rPr>
          <w:rFonts w:ascii="Arial" w:hAnsi="Arial" w:cs="Arial"/>
          <w:b/>
        </w:rPr>
        <w:t>&lt;Budgetary Control Options&gt;</w:t>
      </w:r>
    </w:p>
    <w:tbl>
      <w:tblPr>
        <w:tblW w:w="15113" w:type="dxa"/>
        <w:tblInd w:w="-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2873"/>
        <w:gridCol w:w="3150"/>
        <w:gridCol w:w="2790"/>
        <w:gridCol w:w="2970"/>
        <w:gridCol w:w="3330"/>
      </w:tblGrid>
      <w:tr w:rsidR="0033027C" w:rsidRPr="00312833" w14:paraId="36833329" w14:textId="77777777" w:rsidTr="008975DB">
        <w:trPr>
          <w:tblHeader/>
        </w:trPr>
        <w:tc>
          <w:tcPr>
            <w:tcW w:w="28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67E17D6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Funds Check Level</w:t>
            </w:r>
          </w:p>
        </w:tc>
        <w:tc>
          <w:tcPr>
            <w:tcW w:w="31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655591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Debit or Credit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907A02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Amount Type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1A592DD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Boundry</w:t>
            </w:r>
            <w:proofErr w:type="spellEnd"/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7800171A" w14:textId="77777777" w:rsidR="0033027C" w:rsidRPr="00312833" w:rsidRDefault="0033027C" w:rsidP="004B21E1">
            <w:pPr>
              <w:pStyle w:val="TableHeading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Funding Budget</w:t>
            </w:r>
          </w:p>
        </w:tc>
      </w:tr>
      <w:tr w:rsidR="0033027C" w:rsidRPr="002F2479" w14:paraId="2D7EC974" w14:textId="77777777" w:rsidTr="008975DB">
        <w:tblPrEx>
          <w:tblCellMar>
            <w:left w:w="54" w:type="dxa"/>
            <w:right w:w="54" w:type="dxa"/>
          </w:tblCellMar>
        </w:tblPrEx>
        <w:tc>
          <w:tcPr>
            <w:tcW w:w="28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E8954" w14:textId="16C4EDA0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9F748C2" w14:textId="597C75ED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EAF343D" w14:textId="50DD6BC6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273C214" w14:textId="3C061842" w:rsidR="0033027C" w:rsidRPr="00AF5727" w:rsidRDefault="0033027C" w:rsidP="004B21E1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E962C3" w14:textId="575D9410" w:rsidR="0033027C" w:rsidRPr="002F2479" w:rsidRDefault="0033027C" w:rsidP="004B21E1">
            <w:pPr>
              <w:rPr>
                <w:rFonts w:ascii="Arial" w:hAnsi="Arial" w:cs="Arial"/>
              </w:rPr>
            </w:pPr>
          </w:p>
        </w:tc>
      </w:tr>
    </w:tbl>
    <w:p w14:paraId="3367070D" w14:textId="0B47A151" w:rsidR="0033027C" w:rsidRDefault="0033027C">
      <w:pPr>
        <w:rPr>
          <w:rFonts w:ascii="Arial" w:hAnsi="Arial" w:cs="Arial"/>
        </w:rPr>
      </w:pPr>
    </w:p>
    <w:p w14:paraId="560463EF" w14:textId="77777777" w:rsidR="0033027C" w:rsidRDefault="003302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FF2004E" w14:textId="77777777" w:rsidR="00D24AFC" w:rsidRPr="00312833" w:rsidRDefault="00D24AFC" w:rsidP="00D24AFC">
      <w:pPr>
        <w:pStyle w:val="Heading3"/>
      </w:pPr>
      <w:bookmarkStart w:id="59" w:name="_Toc27759881"/>
      <w:r w:rsidRPr="00312833">
        <w:lastRenderedPageBreak/>
        <w:t>GL-21: Account Combination</w:t>
      </w:r>
      <w:bookmarkEnd w:id="59"/>
    </w:p>
    <w:p w14:paraId="72028AFF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Setup&gt;Accounts&gt;Combinations</w:t>
      </w:r>
    </w:p>
    <w:p w14:paraId="669B5098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2A1B6BC" w14:textId="4AB6D95E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1CF0D4B" wp14:editId="0F3DDCC0">
            <wp:extent cx="244475" cy="244475"/>
            <wp:effectExtent l="0" t="0" r="317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GL Accounts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4AC4C83F" w14:textId="77777777" w:rsidTr="00057CBD">
        <w:tc>
          <w:tcPr>
            <w:tcW w:w="5040" w:type="dxa"/>
          </w:tcPr>
          <w:p w14:paraId="50EC184C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0C6CF8D3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4B9268A1" w14:textId="59DAFEB9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04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35493781" w14:textId="77777777" w:rsidTr="00057CBD">
        <w:tc>
          <w:tcPr>
            <w:tcW w:w="5040" w:type="dxa"/>
          </w:tcPr>
          <w:p w14:paraId="7A42F7F8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62FD230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39F6743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4E31240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63FF88B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1831D3AC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7F2EB76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E3F9CA6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969743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D9CD2C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144FD45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593087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04B7BF4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7A7C6F48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4A922EE5" w14:textId="023D34BE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51DF6FC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998FBA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CFC561F" w14:textId="508AED24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4780AC2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E59BD5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3C1BD0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D66FA6C" w14:textId="77777777" w:rsidR="00A73E43" w:rsidRPr="0031283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F6FD013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</w:t>
      </w:r>
      <w:proofErr w:type="spellStart"/>
      <w:r w:rsidRPr="007430A9">
        <w:rPr>
          <w:rFonts w:ascii="Arial" w:hAnsi="Arial" w:cs="Arial"/>
          <w:szCs w:val="22"/>
        </w:rPr>
        <w:t>Gunakan</w:t>
      </w:r>
      <w:proofErr w:type="spellEnd"/>
      <w:r w:rsidRPr="007430A9">
        <w:rPr>
          <w:rFonts w:ascii="Arial" w:hAnsi="Arial" w:cs="Arial"/>
          <w:szCs w:val="22"/>
        </w:rPr>
        <w:t xml:space="preserve"> form </w:t>
      </w:r>
      <w:proofErr w:type="spellStart"/>
      <w:r w:rsidRPr="007430A9">
        <w:rPr>
          <w:rFonts w:ascii="Arial" w:hAnsi="Arial" w:cs="Arial"/>
          <w:szCs w:val="22"/>
        </w:rPr>
        <w:t>ini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mendaftarkan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kombinasi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akun</w:t>
      </w:r>
      <w:proofErr w:type="spellEnd"/>
      <w:r w:rsidRPr="007430A9">
        <w:rPr>
          <w:rFonts w:ascii="Arial" w:hAnsi="Arial" w:cs="Arial"/>
          <w:szCs w:val="22"/>
        </w:rPr>
        <w:t xml:space="preserve"> chart of account.</w:t>
      </w:r>
    </w:p>
    <w:p w14:paraId="2F8E6895" w14:textId="77777777" w:rsidR="00D24AFC" w:rsidRPr="00312833" w:rsidRDefault="00D24AFC" w:rsidP="00D24AFC">
      <w:pPr>
        <w:spacing w:line="360" w:lineRule="auto"/>
        <w:rPr>
          <w:rFonts w:ascii="Arial" w:hAnsi="Arial" w:cs="Arial"/>
          <w:b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28"/>
        <w:gridCol w:w="1224"/>
        <w:gridCol w:w="3281"/>
        <w:gridCol w:w="1650"/>
        <w:gridCol w:w="2106"/>
        <w:gridCol w:w="1876"/>
        <w:gridCol w:w="1876"/>
        <w:gridCol w:w="1867"/>
      </w:tblGrid>
      <w:tr w:rsidR="00D24AFC" w:rsidRPr="00312833" w14:paraId="55761788" w14:textId="77777777" w:rsidTr="00C46B41">
        <w:trPr>
          <w:cantSplit/>
          <w:tblHeader/>
        </w:trPr>
        <w:tc>
          <w:tcPr>
            <w:tcW w:w="406" w:type="pct"/>
            <w:shd w:val="pct10" w:color="auto" w:fill="auto"/>
          </w:tcPr>
          <w:p w14:paraId="054EE364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Enabled</w:t>
            </w:r>
          </w:p>
        </w:tc>
        <w:tc>
          <w:tcPr>
            <w:tcW w:w="405" w:type="pct"/>
            <w:shd w:val="pct10" w:color="auto" w:fill="auto"/>
          </w:tcPr>
          <w:p w14:paraId="3E761CD7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Preserved</w:t>
            </w:r>
          </w:p>
        </w:tc>
        <w:tc>
          <w:tcPr>
            <w:tcW w:w="1086" w:type="pct"/>
            <w:shd w:val="pct10" w:color="auto" w:fill="auto"/>
          </w:tcPr>
          <w:p w14:paraId="543D2FB5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Account</w:t>
            </w:r>
          </w:p>
        </w:tc>
        <w:tc>
          <w:tcPr>
            <w:tcW w:w="546" w:type="pct"/>
            <w:shd w:val="pct10" w:color="auto" w:fill="auto"/>
          </w:tcPr>
          <w:p w14:paraId="4A5C1728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697" w:type="pct"/>
            <w:shd w:val="pct10" w:color="auto" w:fill="auto"/>
          </w:tcPr>
          <w:p w14:paraId="49F142A8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Effective Dates: From</w:t>
            </w:r>
          </w:p>
        </w:tc>
        <w:tc>
          <w:tcPr>
            <w:tcW w:w="621" w:type="pct"/>
            <w:shd w:val="pct10" w:color="auto" w:fill="auto"/>
          </w:tcPr>
          <w:p w14:paraId="4796FACD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Effective Dates: To</w:t>
            </w:r>
          </w:p>
        </w:tc>
        <w:tc>
          <w:tcPr>
            <w:tcW w:w="621" w:type="pct"/>
            <w:shd w:val="pct10" w:color="auto" w:fill="auto"/>
          </w:tcPr>
          <w:p w14:paraId="0620672A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Allow Posting</w:t>
            </w:r>
          </w:p>
        </w:tc>
        <w:tc>
          <w:tcPr>
            <w:tcW w:w="618" w:type="pct"/>
            <w:shd w:val="pct10" w:color="auto" w:fill="auto"/>
          </w:tcPr>
          <w:p w14:paraId="24225DD2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Allow Budgeting</w:t>
            </w:r>
          </w:p>
        </w:tc>
      </w:tr>
      <w:tr w:rsidR="00C46B41" w:rsidRPr="00312833" w14:paraId="1A203EDD" w14:textId="77777777" w:rsidTr="00C46B41">
        <w:trPr>
          <w:cantSplit/>
        </w:trPr>
        <w:tc>
          <w:tcPr>
            <w:tcW w:w="406" w:type="pct"/>
            <w:vAlign w:val="bottom"/>
          </w:tcPr>
          <w:p w14:paraId="2E7198DF" w14:textId="47D03D4C" w:rsidR="00C46B41" w:rsidRPr="00312833" w:rsidRDefault="00C46B41" w:rsidP="00C46B41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405" w:type="pct"/>
          </w:tcPr>
          <w:p w14:paraId="57025C08" w14:textId="77777777" w:rsidR="00C46B41" w:rsidRPr="00312833" w:rsidRDefault="00C46B41" w:rsidP="00C46B4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86" w:type="pct"/>
            <w:vAlign w:val="bottom"/>
          </w:tcPr>
          <w:p w14:paraId="10918184" w14:textId="1CBA70F7" w:rsidR="00C46B41" w:rsidRPr="004F4202" w:rsidRDefault="00C46B41" w:rsidP="00C46B41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color w:val="000000"/>
                <w:szCs w:val="22"/>
              </w:rPr>
              <w:t>Lihat</w:t>
            </w:r>
            <w:proofErr w:type="spellEnd"/>
            <w:r>
              <w:rPr>
                <w:rFonts w:ascii="Arial" w:hAnsi="Arial" w:cs="Arial"/>
                <w:color w:val="000000"/>
                <w:szCs w:val="22"/>
              </w:rPr>
              <w:t xml:space="preserve"> Attachment</w:t>
            </w:r>
          </w:p>
        </w:tc>
        <w:tc>
          <w:tcPr>
            <w:tcW w:w="546" w:type="pct"/>
          </w:tcPr>
          <w:p w14:paraId="392259EE" w14:textId="1F20F347" w:rsidR="00C46B41" w:rsidRPr="00312833" w:rsidRDefault="00C46B41" w:rsidP="00C46B41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  <w:tc>
          <w:tcPr>
            <w:tcW w:w="697" w:type="pct"/>
          </w:tcPr>
          <w:p w14:paraId="75E0C30B" w14:textId="77777777" w:rsidR="00C46B41" w:rsidRPr="00312833" w:rsidRDefault="00C46B41" w:rsidP="00C46B41">
            <w:pPr>
              <w:rPr>
                <w:rFonts w:ascii="Arial" w:hAnsi="Arial" w:cs="Arial"/>
              </w:rPr>
            </w:pPr>
          </w:p>
        </w:tc>
        <w:tc>
          <w:tcPr>
            <w:tcW w:w="621" w:type="pct"/>
          </w:tcPr>
          <w:p w14:paraId="4AA7770E" w14:textId="77777777" w:rsidR="00C46B41" w:rsidRPr="00312833" w:rsidRDefault="00C46B41" w:rsidP="00C46B41">
            <w:pPr>
              <w:rPr>
                <w:rFonts w:ascii="Arial" w:hAnsi="Arial" w:cs="Arial"/>
              </w:rPr>
            </w:pPr>
          </w:p>
        </w:tc>
        <w:tc>
          <w:tcPr>
            <w:tcW w:w="621" w:type="pct"/>
            <w:vAlign w:val="bottom"/>
          </w:tcPr>
          <w:p w14:paraId="158F29E2" w14:textId="416D74A7" w:rsidR="00C46B41" w:rsidRPr="00312833" w:rsidRDefault="00C46B41" w:rsidP="00C46B41">
            <w:pPr>
              <w:rPr>
                <w:rFonts w:ascii="Arial" w:hAnsi="Arial" w:cs="Arial"/>
              </w:rPr>
            </w:pPr>
          </w:p>
        </w:tc>
        <w:tc>
          <w:tcPr>
            <w:tcW w:w="618" w:type="pct"/>
            <w:vAlign w:val="bottom"/>
          </w:tcPr>
          <w:p w14:paraId="304675C1" w14:textId="0216D81D" w:rsidR="00C46B41" w:rsidRPr="00312833" w:rsidRDefault="00C46B41" w:rsidP="00C46B41">
            <w:pPr>
              <w:rPr>
                <w:rFonts w:ascii="Arial" w:hAnsi="Arial" w:cs="Arial"/>
              </w:rPr>
            </w:pPr>
          </w:p>
        </w:tc>
      </w:tr>
    </w:tbl>
    <w:p w14:paraId="240DCD9E" w14:textId="77777777" w:rsidR="00D24AFC" w:rsidRPr="00312833" w:rsidRDefault="00D24AFC" w:rsidP="00D24AFC">
      <w:pPr>
        <w:rPr>
          <w:rFonts w:ascii="Arial" w:hAnsi="Arial" w:cs="Arial"/>
        </w:rPr>
      </w:pPr>
    </w:p>
    <w:p w14:paraId="4095DEE5" w14:textId="77777777" w:rsidR="00D24AFC" w:rsidRPr="00312833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Double click this icon to see attachment</w:t>
      </w:r>
    </w:p>
    <w:p w14:paraId="5094CF62" w14:textId="4942EC74" w:rsidR="00D24AFC" w:rsidRPr="00312833" w:rsidRDefault="002330B5" w:rsidP="00D24AFC">
      <w:pPr>
        <w:rPr>
          <w:rFonts w:ascii="Arial" w:hAnsi="Arial" w:cs="Arial"/>
        </w:rPr>
      </w:pPr>
      <w:r>
        <w:rPr>
          <w:rFonts w:ascii="Arial" w:hAnsi="Arial" w:cs="Arial"/>
        </w:rPr>
        <w:object w:dxaOrig="1485" w:dyaOrig="991" w14:anchorId="32D018CF">
          <v:shape id="_x0000_i1030" type="#_x0000_t75" style="width:74.4pt;height:49.2pt" o:ole="">
            <v:imagedata r:id="rId28" o:title=""/>
          </v:shape>
          <o:OLEObject Type="Embed" ProgID="Excel.Sheet.12" ShapeID="_x0000_i1030" DrawAspect="Icon" ObjectID="_1785587543" r:id="rId29"/>
        </w:object>
      </w:r>
    </w:p>
    <w:p w14:paraId="77E4B46C" w14:textId="5FB8ACF1" w:rsidR="00D24AFC" w:rsidRDefault="00D24A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EA7A90" w14:textId="77777777" w:rsidR="00D24AFC" w:rsidRPr="00312833" w:rsidRDefault="00D24AFC" w:rsidP="00D24AFC">
      <w:pPr>
        <w:pStyle w:val="Heading3"/>
      </w:pPr>
      <w:bookmarkStart w:id="60" w:name="_Toc27759882"/>
      <w:r w:rsidRPr="00312833">
        <w:lastRenderedPageBreak/>
        <w:t>GL-22: Account Alias</w:t>
      </w:r>
      <w:bookmarkEnd w:id="60"/>
    </w:p>
    <w:p w14:paraId="0D6CAC60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312833">
        <w:rPr>
          <w:rFonts w:ascii="Arial" w:hAnsi="Arial" w:cs="Arial"/>
          <w:b/>
          <w:szCs w:val="22"/>
        </w:rPr>
        <w:t>Flexfields</w:t>
      </w:r>
      <w:proofErr w:type="spellEnd"/>
      <w:r w:rsidRPr="00312833">
        <w:rPr>
          <w:rFonts w:ascii="Arial" w:hAnsi="Arial" w:cs="Arial"/>
          <w:b/>
          <w:szCs w:val="22"/>
        </w:rPr>
        <w:t>&gt;Key&gt;Aliases</w:t>
      </w:r>
    </w:p>
    <w:p w14:paraId="1D1D8BFC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AE313AB" w14:textId="23865CBB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289EE3F" wp14:editId="3085D99A">
            <wp:extent cx="244475" cy="244475"/>
            <wp:effectExtent l="0" t="0" r="3175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Shorthand Aliases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34557E64" w14:textId="77777777" w:rsidTr="00057CBD">
        <w:tc>
          <w:tcPr>
            <w:tcW w:w="5040" w:type="dxa"/>
          </w:tcPr>
          <w:p w14:paraId="24766E4D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6E723817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EDECC6F" w14:textId="3C57648C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747797">
              <w:rPr>
                <w:rStyle w:val="HighlightedVariable"/>
                <w:rFonts w:ascii="Arial" w:hAnsi="Arial" w:cs="Arial"/>
              </w:rPr>
              <w:t>04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6C8D080D" w14:textId="77777777" w:rsidTr="00057CBD">
        <w:tc>
          <w:tcPr>
            <w:tcW w:w="5040" w:type="dxa"/>
          </w:tcPr>
          <w:p w14:paraId="4EDE816B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917BD76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ECC3EAC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797AC412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5C0CF5C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4920B92F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00E00120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C97D01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717B7C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3F36C49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C8DF3D9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CD0C90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0BD4C3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6986B5D3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076D218F" w14:textId="73CA142B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0AD2A7E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E43D87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BD381DA" w14:textId="56A77D0E" w:rsidR="00A73E43" w:rsidRPr="00F51C4C" w:rsidRDefault="002C29DC" w:rsidP="00057CBD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250" w:type="dxa"/>
            <w:shd w:val="clear" w:color="auto" w:fill="auto"/>
          </w:tcPr>
          <w:p w14:paraId="5C2977E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DE8AF48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2992E0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34A77CF" w14:textId="77777777" w:rsidR="00A73E43" w:rsidRPr="0031283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190035D" w14:textId="77777777" w:rsidR="00D24AFC" w:rsidRPr="007430A9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7430A9">
        <w:rPr>
          <w:rFonts w:ascii="Arial" w:hAnsi="Arial" w:cs="Arial"/>
          <w:b/>
          <w:szCs w:val="22"/>
        </w:rPr>
        <w:t>Description:</w:t>
      </w:r>
      <w:r w:rsidRPr="007430A9">
        <w:rPr>
          <w:rFonts w:ascii="Arial" w:hAnsi="Arial" w:cs="Arial"/>
          <w:szCs w:val="22"/>
        </w:rPr>
        <w:t xml:space="preserve">  </w:t>
      </w:r>
      <w:proofErr w:type="spellStart"/>
      <w:r w:rsidRPr="007430A9">
        <w:rPr>
          <w:rFonts w:ascii="Arial" w:hAnsi="Arial" w:cs="Arial"/>
          <w:szCs w:val="22"/>
        </w:rPr>
        <w:t>Gunakan</w:t>
      </w:r>
      <w:proofErr w:type="spellEnd"/>
      <w:r w:rsidRPr="007430A9">
        <w:rPr>
          <w:rFonts w:ascii="Arial" w:hAnsi="Arial" w:cs="Arial"/>
          <w:szCs w:val="22"/>
        </w:rPr>
        <w:t xml:space="preserve"> form </w:t>
      </w:r>
      <w:proofErr w:type="spellStart"/>
      <w:r w:rsidRPr="007430A9">
        <w:rPr>
          <w:rFonts w:ascii="Arial" w:hAnsi="Arial" w:cs="Arial"/>
          <w:szCs w:val="22"/>
        </w:rPr>
        <w:t>ini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untuk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menentukan</w:t>
      </w:r>
      <w:proofErr w:type="spellEnd"/>
      <w:r w:rsidRPr="007430A9">
        <w:rPr>
          <w:rFonts w:ascii="Arial" w:hAnsi="Arial" w:cs="Arial"/>
          <w:szCs w:val="22"/>
        </w:rPr>
        <w:t xml:space="preserve"> </w:t>
      </w:r>
      <w:proofErr w:type="spellStart"/>
      <w:r w:rsidRPr="007430A9">
        <w:rPr>
          <w:rFonts w:ascii="Arial" w:hAnsi="Arial" w:cs="Arial"/>
          <w:szCs w:val="22"/>
        </w:rPr>
        <w:t>akun</w:t>
      </w:r>
      <w:proofErr w:type="spellEnd"/>
      <w:r w:rsidRPr="007430A9">
        <w:rPr>
          <w:rFonts w:ascii="Arial" w:hAnsi="Arial" w:cs="Arial"/>
          <w:szCs w:val="22"/>
        </w:rPr>
        <w:t xml:space="preserve"> alias.</w:t>
      </w:r>
    </w:p>
    <w:p w14:paraId="3EBF82D5" w14:textId="77777777" w:rsidR="00E169E6" w:rsidRPr="004F4202" w:rsidRDefault="00E169E6" w:rsidP="00E169E6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5CDDBED5" w14:textId="77777777" w:rsidR="00D24AFC" w:rsidRPr="00312833" w:rsidRDefault="00D24AFC" w:rsidP="00D24AFC">
      <w:pPr>
        <w:spacing w:line="360" w:lineRule="auto"/>
        <w:rPr>
          <w:rFonts w:ascii="Arial" w:hAnsi="Arial" w:cs="Arial"/>
          <w:b/>
        </w:rPr>
      </w:pPr>
    </w:p>
    <w:p w14:paraId="41EEC61F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&lt;Shorthand Aliases&gt;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1254"/>
        <w:gridCol w:w="1251"/>
        <w:gridCol w:w="2517"/>
        <w:gridCol w:w="2527"/>
        <w:gridCol w:w="1267"/>
        <w:gridCol w:w="1256"/>
        <w:gridCol w:w="2505"/>
      </w:tblGrid>
      <w:tr w:rsidR="00D24AFC" w:rsidRPr="00312833" w14:paraId="63B95974" w14:textId="77777777" w:rsidTr="00D24AFC">
        <w:tc>
          <w:tcPr>
            <w:tcW w:w="3846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00337DD0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3846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526E5347" w14:textId="1168E721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3846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6D7DA5E8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proofErr w:type="spellStart"/>
            <w:r w:rsidRPr="00312833">
              <w:rPr>
                <w:rFonts w:ascii="Arial" w:hAnsi="Arial" w:cs="Arial"/>
                <w:b/>
              </w:rPr>
              <w:t>Flexfield</w:t>
            </w:r>
            <w:proofErr w:type="spellEnd"/>
            <w:r w:rsidRPr="00312833">
              <w:rPr>
                <w:rFonts w:ascii="Arial" w:hAnsi="Arial" w:cs="Arial"/>
                <w:b/>
              </w:rPr>
              <w:t xml:space="preserve"> Title</w:t>
            </w:r>
          </w:p>
        </w:tc>
        <w:tc>
          <w:tcPr>
            <w:tcW w:w="3846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085298B7" w14:textId="734ABE62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720D88F2" w14:textId="77777777" w:rsidTr="00D24AFC">
        <w:tc>
          <w:tcPr>
            <w:tcW w:w="3846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8A9A117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Structure</w:t>
            </w:r>
          </w:p>
        </w:tc>
        <w:tc>
          <w:tcPr>
            <w:tcW w:w="3846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7E95C30C" w14:textId="31D19E41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3846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2689F71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3846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12B9841A" w14:textId="5ABAEF71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4F02820A" w14:textId="77777777" w:rsidTr="00D24AFC">
        <w:tc>
          <w:tcPr>
            <w:tcW w:w="1538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C4BB244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Shorthand</w:t>
            </w:r>
          </w:p>
        </w:tc>
      </w:tr>
      <w:tr w:rsidR="00D24AFC" w:rsidRPr="00312833" w14:paraId="1AB33C0B" w14:textId="77777777" w:rsidTr="00D24AFC">
        <w:tc>
          <w:tcPr>
            <w:tcW w:w="25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2E43A156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Enabled</w:t>
            </w:r>
          </w:p>
        </w:tc>
        <w:tc>
          <w:tcPr>
            <w:tcW w:w="2564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9122B3" w14:textId="632CBD3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25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21ED31A7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Max Alias Size</w:t>
            </w:r>
          </w:p>
        </w:tc>
        <w:tc>
          <w:tcPr>
            <w:tcW w:w="25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969AA1" w14:textId="4D318CE8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25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63B6C67D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Prompt</w:t>
            </w:r>
          </w:p>
        </w:tc>
        <w:tc>
          <w:tcPr>
            <w:tcW w:w="25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E9857E" w14:textId="671A9D26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</w:tbl>
    <w:p w14:paraId="691342D7" w14:textId="77777777" w:rsidR="00D24AFC" w:rsidRPr="00312833" w:rsidRDefault="00D24AFC" w:rsidP="00D24AFC">
      <w:pPr>
        <w:rPr>
          <w:rFonts w:ascii="Arial" w:hAnsi="Arial" w:cs="Arial"/>
          <w:b/>
        </w:rPr>
      </w:pPr>
    </w:p>
    <w:p w14:paraId="22F831EF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&lt;Aliases, Descriptions&gt;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496"/>
        <w:gridCol w:w="4774"/>
        <w:gridCol w:w="5838"/>
      </w:tblGrid>
      <w:tr w:rsidR="00D24AFC" w:rsidRPr="00312833" w14:paraId="416EF56D" w14:textId="77777777" w:rsidTr="00D24AFC">
        <w:trPr>
          <w:cantSplit/>
          <w:tblHeader/>
        </w:trPr>
        <w:tc>
          <w:tcPr>
            <w:tcW w:w="1488" w:type="pct"/>
            <w:shd w:val="clear" w:color="auto" w:fill="D9D9D9" w:themeFill="background1" w:themeFillShade="D9"/>
          </w:tcPr>
          <w:p w14:paraId="26A07305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Alias</w:t>
            </w:r>
          </w:p>
        </w:tc>
        <w:tc>
          <w:tcPr>
            <w:tcW w:w="1580" w:type="pct"/>
            <w:shd w:val="clear" w:color="auto" w:fill="D9D9D9" w:themeFill="background1" w:themeFillShade="D9"/>
          </w:tcPr>
          <w:p w14:paraId="74694E72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Template</w:t>
            </w:r>
          </w:p>
        </w:tc>
        <w:tc>
          <w:tcPr>
            <w:tcW w:w="1932" w:type="pct"/>
            <w:shd w:val="clear" w:color="auto" w:fill="D9D9D9" w:themeFill="background1" w:themeFillShade="D9"/>
          </w:tcPr>
          <w:p w14:paraId="06F35E22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Alias Description</w:t>
            </w:r>
          </w:p>
        </w:tc>
      </w:tr>
      <w:tr w:rsidR="00D24AFC" w:rsidRPr="00312833" w14:paraId="71DC6A7C" w14:textId="77777777" w:rsidTr="00D24AFC">
        <w:trPr>
          <w:cantSplit/>
        </w:trPr>
        <w:tc>
          <w:tcPr>
            <w:tcW w:w="1488" w:type="pct"/>
            <w:vAlign w:val="bottom"/>
          </w:tcPr>
          <w:p w14:paraId="58CA1D7B" w14:textId="128A8813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</w:p>
        </w:tc>
        <w:tc>
          <w:tcPr>
            <w:tcW w:w="1580" w:type="pct"/>
            <w:vAlign w:val="bottom"/>
          </w:tcPr>
          <w:p w14:paraId="5CD9CB14" w14:textId="5953B8D0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932" w:type="pct"/>
            <w:vAlign w:val="bottom"/>
          </w:tcPr>
          <w:p w14:paraId="2A509E7A" w14:textId="49293AAF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</w:tbl>
    <w:p w14:paraId="2FEE11C8" w14:textId="74DE9601" w:rsidR="00D24AFC" w:rsidRDefault="00D24AFC" w:rsidP="00D24AFC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p w14:paraId="1A2D90F0" w14:textId="77777777" w:rsidR="00D24AFC" w:rsidRDefault="00D24A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B2CED83" w14:textId="77777777" w:rsidR="00D24AFC" w:rsidRPr="00312833" w:rsidRDefault="00D24AFC" w:rsidP="00D24AFC">
      <w:pPr>
        <w:pStyle w:val="Heading3"/>
      </w:pPr>
      <w:bookmarkStart w:id="61" w:name="_Toc27759883"/>
      <w:r w:rsidRPr="00312833">
        <w:lastRenderedPageBreak/>
        <w:t>GL-23: Define Sequential Numbering</w:t>
      </w:r>
      <w:bookmarkEnd w:id="61"/>
    </w:p>
    <w:p w14:paraId="65A09BD8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Responsibility: System Administrator</w:t>
      </w:r>
    </w:p>
    <w:p w14:paraId="5D87A4D4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Application&gt;Sequential Numbering&gt;Define</w:t>
      </w:r>
    </w:p>
    <w:p w14:paraId="37CB406B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E3C647C" w14:textId="147F511E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DC06B3C" wp14:editId="69DECC10">
            <wp:extent cx="244475" cy="244475"/>
            <wp:effectExtent l="0" t="0" r="317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Document Sequences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556B7098" w14:textId="77777777" w:rsidTr="00057CBD">
        <w:tc>
          <w:tcPr>
            <w:tcW w:w="5040" w:type="dxa"/>
          </w:tcPr>
          <w:p w14:paraId="0DE7BC72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0E351B43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6639582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A73E43" w:rsidRPr="00B149C1" w14:paraId="18531FA5" w14:textId="77777777" w:rsidTr="00057CBD">
        <w:tc>
          <w:tcPr>
            <w:tcW w:w="5040" w:type="dxa"/>
          </w:tcPr>
          <w:p w14:paraId="15CB654B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6F99B34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0C3F322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7F1AA93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D2994A2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21656B15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5F37CC6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AA9D5D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07EC44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7A3C796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D0B868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E34651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B164BC3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3C4F9A2A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4AC9C631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39C51D2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9FCCC8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23ED23F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F14A31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5C25C6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6C600FE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9F9C662" w14:textId="77777777" w:rsidR="00A73E43" w:rsidRPr="0031283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B7315D3" w14:textId="77777777" w:rsidR="00D24AFC" w:rsidRPr="00CD4124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CD4124">
        <w:rPr>
          <w:rFonts w:ascii="Arial" w:hAnsi="Arial" w:cs="Arial"/>
          <w:b/>
          <w:szCs w:val="22"/>
        </w:rPr>
        <w:t>Description:</w:t>
      </w:r>
      <w:r w:rsidRPr="00CD4124">
        <w:rPr>
          <w:rFonts w:ascii="Arial" w:hAnsi="Arial" w:cs="Arial"/>
          <w:szCs w:val="22"/>
        </w:rPr>
        <w:t xml:space="preserve">  </w:t>
      </w:r>
      <w:proofErr w:type="spellStart"/>
      <w:r w:rsidRPr="00CD4124">
        <w:rPr>
          <w:rFonts w:ascii="Arial" w:hAnsi="Arial" w:cs="Arial"/>
          <w:szCs w:val="22"/>
        </w:rPr>
        <w:t>Gunakan</w:t>
      </w:r>
      <w:proofErr w:type="spellEnd"/>
      <w:r w:rsidRPr="00CD4124">
        <w:rPr>
          <w:rFonts w:ascii="Arial" w:hAnsi="Arial" w:cs="Arial"/>
          <w:szCs w:val="22"/>
        </w:rPr>
        <w:t xml:space="preserve"> form </w:t>
      </w:r>
      <w:proofErr w:type="spellStart"/>
      <w:r w:rsidRPr="00CD4124">
        <w:rPr>
          <w:rFonts w:ascii="Arial" w:hAnsi="Arial" w:cs="Arial"/>
          <w:szCs w:val="22"/>
        </w:rPr>
        <w:t>ini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untuk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menentukan</w:t>
      </w:r>
      <w:proofErr w:type="spellEnd"/>
      <w:r w:rsidRPr="00CD4124">
        <w:rPr>
          <w:rFonts w:ascii="Arial" w:hAnsi="Arial" w:cs="Arial"/>
          <w:szCs w:val="22"/>
        </w:rPr>
        <w:t xml:space="preserve"> value </w:t>
      </w:r>
      <w:proofErr w:type="spellStart"/>
      <w:r w:rsidRPr="00CD4124">
        <w:rPr>
          <w:rFonts w:ascii="Arial" w:hAnsi="Arial" w:cs="Arial"/>
          <w:szCs w:val="22"/>
        </w:rPr>
        <w:t>dari</w:t>
      </w:r>
      <w:proofErr w:type="spellEnd"/>
      <w:r w:rsidRPr="00CD4124">
        <w:rPr>
          <w:rFonts w:ascii="Arial" w:hAnsi="Arial" w:cs="Arial"/>
          <w:szCs w:val="22"/>
        </w:rPr>
        <w:t xml:space="preserve"> sequential numbering.</w:t>
      </w:r>
    </w:p>
    <w:p w14:paraId="59190808" w14:textId="77777777" w:rsidR="00D24AFC" w:rsidRPr="00312833" w:rsidRDefault="00D24AFC" w:rsidP="00D24AFC">
      <w:pPr>
        <w:spacing w:line="360" w:lineRule="auto"/>
        <w:rPr>
          <w:rFonts w:ascii="Arial" w:hAnsi="Arial" w:cs="Arial"/>
          <w:b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465"/>
        <w:gridCol w:w="1853"/>
        <w:gridCol w:w="2158"/>
        <w:gridCol w:w="2158"/>
        <w:gridCol w:w="2158"/>
        <w:gridCol w:w="2158"/>
        <w:gridCol w:w="2158"/>
      </w:tblGrid>
      <w:tr w:rsidR="00D24AFC" w:rsidRPr="00312833" w14:paraId="1D37CD25" w14:textId="77777777" w:rsidTr="00D24AFC">
        <w:trPr>
          <w:cantSplit/>
          <w:tblHeader/>
        </w:trPr>
        <w:tc>
          <w:tcPr>
            <w:tcW w:w="815" w:type="pct"/>
            <w:shd w:val="pct10" w:color="auto" w:fill="auto"/>
          </w:tcPr>
          <w:p w14:paraId="30560694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613" w:type="pct"/>
            <w:shd w:val="pct10" w:color="auto" w:fill="auto"/>
          </w:tcPr>
          <w:p w14:paraId="6F473647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714" w:type="pct"/>
            <w:shd w:val="pct10" w:color="auto" w:fill="auto"/>
          </w:tcPr>
          <w:p w14:paraId="19FA2BD2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From</w:t>
            </w:r>
          </w:p>
        </w:tc>
        <w:tc>
          <w:tcPr>
            <w:tcW w:w="714" w:type="pct"/>
            <w:shd w:val="pct10" w:color="auto" w:fill="auto"/>
          </w:tcPr>
          <w:p w14:paraId="2D6FCBAA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To</w:t>
            </w:r>
          </w:p>
        </w:tc>
        <w:tc>
          <w:tcPr>
            <w:tcW w:w="714" w:type="pct"/>
            <w:shd w:val="pct10" w:color="auto" w:fill="auto"/>
          </w:tcPr>
          <w:p w14:paraId="34E51153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714" w:type="pct"/>
            <w:shd w:val="pct10" w:color="auto" w:fill="auto"/>
          </w:tcPr>
          <w:p w14:paraId="52D66B74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714" w:type="pct"/>
            <w:shd w:val="pct10" w:color="auto" w:fill="auto"/>
          </w:tcPr>
          <w:p w14:paraId="06E513DE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Initial Value</w:t>
            </w:r>
          </w:p>
        </w:tc>
      </w:tr>
      <w:tr w:rsidR="00D24AFC" w:rsidRPr="00312833" w14:paraId="039A5F88" w14:textId="77777777" w:rsidTr="00D24AFC">
        <w:trPr>
          <w:cantSplit/>
        </w:trPr>
        <w:tc>
          <w:tcPr>
            <w:tcW w:w="815" w:type="pct"/>
            <w:vAlign w:val="bottom"/>
          </w:tcPr>
          <w:p w14:paraId="00C5BF57" w14:textId="5D13C69B" w:rsidR="00D24AFC" w:rsidRPr="00312833" w:rsidRDefault="000D109F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Lihat</w:t>
            </w:r>
            <w:proofErr w:type="spellEnd"/>
            <w:r>
              <w:rPr>
                <w:rFonts w:ascii="Arial" w:hAnsi="Arial" w:cs="Arial"/>
              </w:rPr>
              <w:t xml:space="preserve"> Attachment</w:t>
            </w:r>
          </w:p>
        </w:tc>
        <w:tc>
          <w:tcPr>
            <w:tcW w:w="613" w:type="pct"/>
          </w:tcPr>
          <w:p w14:paraId="3D4A173D" w14:textId="77777777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  <w:r w:rsidRPr="00312833">
              <w:rPr>
                <w:rFonts w:ascii="Arial" w:hAnsi="Arial" w:cs="Arial"/>
              </w:rPr>
              <w:t>General Ledger</w:t>
            </w:r>
          </w:p>
        </w:tc>
        <w:tc>
          <w:tcPr>
            <w:tcW w:w="714" w:type="pct"/>
          </w:tcPr>
          <w:p w14:paraId="5E6A6690" w14:textId="1DBB6702" w:rsidR="00D24AFC" w:rsidRPr="00312833" w:rsidRDefault="00D24AFC" w:rsidP="00D24A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714" w:type="pct"/>
          </w:tcPr>
          <w:p w14:paraId="32ED7ABB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714" w:type="pct"/>
          </w:tcPr>
          <w:p w14:paraId="5B8A184C" w14:textId="3C943B80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714" w:type="pct"/>
          </w:tcPr>
          <w:p w14:paraId="5BD2F692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714" w:type="pct"/>
          </w:tcPr>
          <w:p w14:paraId="474A2C82" w14:textId="1D8CC5FD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</w:tbl>
    <w:p w14:paraId="544F91E3" w14:textId="77777777" w:rsidR="00D24AFC" w:rsidRDefault="00D24AFC" w:rsidP="00D24AFC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p w14:paraId="7521F777" w14:textId="1542FA9E" w:rsidR="000D109F" w:rsidRDefault="000D109F" w:rsidP="00D24AFC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  <w:r w:rsidRPr="000D109F">
        <w:rPr>
          <w:rFonts w:ascii="Arial" w:hAnsi="Arial" w:cs="Arial"/>
          <w:b/>
          <w:bCs/>
        </w:rPr>
        <w:t>Double click this icon to see attachment</w:t>
      </w:r>
    </w:p>
    <w:p w14:paraId="42D15AA4" w14:textId="77777777" w:rsidR="000D109F" w:rsidRDefault="000D109F" w:rsidP="00D24AFC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</w:p>
    <w:p w14:paraId="59383D97" w14:textId="27454674" w:rsidR="000D109F" w:rsidRPr="00312833" w:rsidRDefault="000D109F" w:rsidP="00D24AFC">
      <w:pPr>
        <w:pStyle w:val="BodyText"/>
        <w:spacing w:before="0" w:after="0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485" w:dyaOrig="991" w14:anchorId="27AC97A0">
          <v:shape id="_x0000_i1031" type="#_x0000_t75" style="width:74.4pt;height:49.2pt" o:ole="">
            <v:imagedata r:id="rId30" o:title=""/>
          </v:shape>
          <o:OLEObject Type="Embed" ProgID="Excel.Sheet.12" ShapeID="_x0000_i1031" DrawAspect="Icon" ObjectID="_1785587544" r:id="rId31"/>
        </w:object>
      </w:r>
    </w:p>
    <w:p w14:paraId="0B9C951F" w14:textId="611E024E" w:rsidR="00D24AFC" w:rsidRDefault="00D24A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1119012" w14:textId="77777777" w:rsidR="00D24AFC" w:rsidRPr="00312833" w:rsidRDefault="00D24AFC" w:rsidP="00D24AFC">
      <w:pPr>
        <w:pStyle w:val="Heading3"/>
      </w:pPr>
      <w:bookmarkStart w:id="62" w:name="_Toc27759884"/>
      <w:r w:rsidRPr="00312833">
        <w:lastRenderedPageBreak/>
        <w:t>GL-24: Assign Sequential Numbering</w:t>
      </w:r>
      <w:bookmarkEnd w:id="62"/>
    </w:p>
    <w:p w14:paraId="69D0B2CA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Responsibility: System Administrator</w:t>
      </w:r>
    </w:p>
    <w:p w14:paraId="0667EEB1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Application&gt;Sequential Numbering&gt;Assign</w:t>
      </w:r>
    </w:p>
    <w:p w14:paraId="5C3CA0B7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7CF9696" w14:textId="6AD5888C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581BC48" wp14:editId="0D211649">
            <wp:extent cx="244475" cy="244475"/>
            <wp:effectExtent l="0" t="0" r="3175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Sequence Assignments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3ED4FA57" w14:textId="77777777" w:rsidTr="00057CBD">
        <w:tc>
          <w:tcPr>
            <w:tcW w:w="5040" w:type="dxa"/>
          </w:tcPr>
          <w:p w14:paraId="41D0BEC6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00339A4F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56B37D26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A73E43" w:rsidRPr="00B149C1" w14:paraId="6ABA8361" w14:textId="77777777" w:rsidTr="00057CBD">
        <w:tc>
          <w:tcPr>
            <w:tcW w:w="5040" w:type="dxa"/>
          </w:tcPr>
          <w:p w14:paraId="0B94B42D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2D0CA48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7EED253D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04F0193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1FC1601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537AD063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7EE507A4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3631245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7AC0A5EC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BAA4C2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5F38C3C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1FBC291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081829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3C1D4DC1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29994C65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79147DC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22A3940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8E30CC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496D7DB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87DA0E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6920D8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34777E7" w14:textId="77777777" w:rsidR="00A73E43" w:rsidRPr="0031283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CEE70F6" w14:textId="77777777" w:rsidR="00D24AFC" w:rsidRPr="00CD4124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CD4124">
        <w:rPr>
          <w:rFonts w:ascii="Arial" w:hAnsi="Arial" w:cs="Arial"/>
          <w:b/>
          <w:szCs w:val="22"/>
        </w:rPr>
        <w:t>Description:</w:t>
      </w:r>
      <w:r w:rsidRPr="00CD4124">
        <w:rPr>
          <w:rFonts w:ascii="Arial" w:hAnsi="Arial" w:cs="Arial"/>
          <w:szCs w:val="22"/>
        </w:rPr>
        <w:t xml:space="preserve">  </w:t>
      </w:r>
      <w:proofErr w:type="spellStart"/>
      <w:r w:rsidRPr="00CD4124">
        <w:rPr>
          <w:rFonts w:ascii="Arial" w:hAnsi="Arial" w:cs="Arial"/>
          <w:szCs w:val="22"/>
        </w:rPr>
        <w:t>Gunakan</w:t>
      </w:r>
      <w:proofErr w:type="spellEnd"/>
      <w:r w:rsidRPr="00CD4124">
        <w:rPr>
          <w:rFonts w:ascii="Arial" w:hAnsi="Arial" w:cs="Arial"/>
          <w:szCs w:val="22"/>
        </w:rPr>
        <w:t xml:space="preserve"> form </w:t>
      </w:r>
      <w:proofErr w:type="spellStart"/>
      <w:r w:rsidRPr="00CD4124">
        <w:rPr>
          <w:rFonts w:ascii="Arial" w:hAnsi="Arial" w:cs="Arial"/>
          <w:szCs w:val="22"/>
        </w:rPr>
        <w:t>ini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untuk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menentukan</w:t>
      </w:r>
      <w:proofErr w:type="spellEnd"/>
      <w:r w:rsidRPr="00CD4124">
        <w:rPr>
          <w:rFonts w:ascii="Arial" w:hAnsi="Arial" w:cs="Arial"/>
          <w:szCs w:val="22"/>
        </w:rPr>
        <w:t xml:space="preserve"> assignment </w:t>
      </w:r>
      <w:proofErr w:type="spellStart"/>
      <w:r w:rsidRPr="00CD4124">
        <w:rPr>
          <w:rFonts w:ascii="Arial" w:hAnsi="Arial" w:cs="Arial"/>
          <w:szCs w:val="22"/>
        </w:rPr>
        <w:t>dari</w:t>
      </w:r>
      <w:proofErr w:type="spellEnd"/>
      <w:r w:rsidRPr="00CD4124">
        <w:rPr>
          <w:rFonts w:ascii="Arial" w:hAnsi="Arial" w:cs="Arial"/>
          <w:szCs w:val="22"/>
        </w:rPr>
        <w:t xml:space="preserve"> sequential numbering.</w:t>
      </w:r>
    </w:p>
    <w:p w14:paraId="0270571A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28AFC800" w14:textId="48C327B7" w:rsidR="00D24AFC" w:rsidRDefault="00D24AFC" w:rsidP="00D24AFC">
      <w:pPr>
        <w:rPr>
          <w:rFonts w:ascii="Arial" w:hAnsi="Arial" w:cs="Arial"/>
        </w:rPr>
      </w:pPr>
      <w:r w:rsidRPr="00312833">
        <w:rPr>
          <w:rFonts w:ascii="Arial" w:hAnsi="Arial" w:cs="Arial"/>
        </w:rPr>
        <w:t>Double click this icon to see attachment</w:t>
      </w:r>
    </w:p>
    <w:p w14:paraId="685B5D49" w14:textId="0B0026DF" w:rsidR="009A7D28" w:rsidRPr="00312833" w:rsidRDefault="009A7D28" w:rsidP="00D24AFC">
      <w:pPr>
        <w:rPr>
          <w:rFonts w:ascii="Arial" w:hAnsi="Arial" w:cs="Arial"/>
        </w:rPr>
      </w:pPr>
      <w:r>
        <w:rPr>
          <w:rFonts w:ascii="Arial" w:hAnsi="Arial" w:cs="Arial"/>
        </w:rPr>
        <w:object w:dxaOrig="1485" w:dyaOrig="991" w14:anchorId="1FDFF029">
          <v:shape id="_x0000_i1032" type="#_x0000_t75" style="width:74.4pt;height:49.2pt" o:ole="">
            <v:imagedata r:id="rId32" o:title=""/>
          </v:shape>
          <o:OLEObject Type="Embed" ProgID="Excel.Sheet.12" ShapeID="_x0000_i1032" DrawAspect="Icon" ObjectID="_1785587545" r:id="rId33"/>
        </w:object>
      </w:r>
    </w:p>
    <w:p w14:paraId="7A98630A" w14:textId="7F520F32" w:rsidR="00D24AFC" w:rsidRDefault="00D24A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31C7BEE" w14:textId="77777777" w:rsidR="00D24AFC" w:rsidRPr="00312833" w:rsidRDefault="00D24AFC" w:rsidP="00D24AFC">
      <w:pPr>
        <w:pStyle w:val="Heading3"/>
      </w:pPr>
      <w:bookmarkStart w:id="63" w:name="_Toc27759885"/>
      <w:r w:rsidRPr="00312833">
        <w:lastRenderedPageBreak/>
        <w:t xml:space="preserve">GL-25: Descriptive </w:t>
      </w:r>
      <w:proofErr w:type="spellStart"/>
      <w:r w:rsidRPr="00312833">
        <w:t>Flexfield</w:t>
      </w:r>
      <w:bookmarkEnd w:id="52"/>
      <w:bookmarkEnd w:id="53"/>
      <w:bookmarkEnd w:id="54"/>
      <w:bookmarkEnd w:id="63"/>
      <w:proofErr w:type="spellEnd"/>
    </w:p>
    <w:p w14:paraId="36CB38B2" w14:textId="77777777" w:rsidR="00D24AFC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Setup&gt;</w:t>
      </w:r>
      <w:proofErr w:type="spellStart"/>
      <w:r w:rsidRPr="00312833">
        <w:rPr>
          <w:rFonts w:ascii="Arial" w:hAnsi="Arial" w:cs="Arial"/>
          <w:b/>
          <w:szCs w:val="22"/>
        </w:rPr>
        <w:t>Flexfield</w:t>
      </w:r>
      <w:proofErr w:type="spellEnd"/>
      <w:r w:rsidRPr="00312833">
        <w:rPr>
          <w:rFonts w:ascii="Arial" w:hAnsi="Arial" w:cs="Arial"/>
          <w:b/>
          <w:szCs w:val="22"/>
        </w:rPr>
        <w:t>&gt;Descriptive&gt; Segments</w:t>
      </w:r>
    </w:p>
    <w:p w14:paraId="2D4AD956" w14:textId="77777777" w:rsidR="00D24AFC" w:rsidRDefault="00D24AFC" w:rsidP="00D24AFC"/>
    <w:p w14:paraId="1EB45CF6" w14:textId="3023D444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F8767E2" wp14:editId="38A93B5E">
            <wp:extent cx="244475" cy="244475"/>
            <wp:effectExtent l="0" t="0" r="317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 xml:space="preserve">Descriptive </w:t>
      </w:r>
      <w:proofErr w:type="spellStart"/>
      <w:r w:rsidR="00F42D26">
        <w:rPr>
          <w:rFonts w:ascii="Arial" w:hAnsi="Arial" w:cs="Arial"/>
          <w:b/>
        </w:rPr>
        <w:t>Flexfield</w:t>
      </w:r>
      <w:proofErr w:type="spellEnd"/>
      <w:r w:rsidR="00F42D26">
        <w:rPr>
          <w:rFonts w:ascii="Arial" w:hAnsi="Arial" w:cs="Arial"/>
          <w:b/>
        </w:rPr>
        <w:t xml:space="preserve"> Segments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59BCBCE3" w14:textId="77777777" w:rsidTr="00057CBD">
        <w:tc>
          <w:tcPr>
            <w:tcW w:w="5040" w:type="dxa"/>
          </w:tcPr>
          <w:p w14:paraId="085F0EFB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41CE5CD8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24CCA403" w14:textId="7D1BEF8A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52930A84" w14:textId="77777777" w:rsidTr="00057CBD">
        <w:tc>
          <w:tcPr>
            <w:tcW w:w="5040" w:type="dxa"/>
          </w:tcPr>
          <w:p w14:paraId="38A73A57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275E856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05EDEB9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E075A56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B2196DF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7A2EC303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42A5A5C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7D5A90B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AC2FE7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75A8CB2E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787AD81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5B180933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425D37A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26B0271A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6EFC462B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5F1CD80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09880D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2593EBC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6C947AD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2CF808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D829C3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960B95F" w14:textId="77777777" w:rsidR="00A73E43" w:rsidRPr="00CD4124" w:rsidRDefault="00A73E43" w:rsidP="00D24AFC"/>
    <w:p w14:paraId="2B807576" w14:textId="77777777" w:rsidR="00D24AFC" w:rsidRPr="00CD4124" w:rsidRDefault="00D24AFC" w:rsidP="00D24AFC">
      <w:pPr>
        <w:spacing w:line="360" w:lineRule="auto"/>
        <w:rPr>
          <w:rFonts w:ascii="Arial" w:hAnsi="Arial" w:cs="Arial"/>
          <w:sz w:val="18"/>
        </w:rPr>
      </w:pPr>
      <w:r w:rsidRPr="00CD4124">
        <w:rPr>
          <w:rFonts w:ascii="Arial" w:hAnsi="Arial" w:cs="Arial"/>
          <w:b/>
          <w:szCs w:val="22"/>
        </w:rPr>
        <w:t>Description:</w:t>
      </w:r>
      <w:r w:rsidRPr="00CD4124">
        <w:rPr>
          <w:rFonts w:ascii="Arial" w:hAnsi="Arial" w:cs="Arial"/>
          <w:szCs w:val="22"/>
        </w:rPr>
        <w:t xml:space="preserve">  Descriptive </w:t>
      </w:r>
      <w:proofErr w:type="spellStart"/>
      <w:r w:rsidRPr="00CD4124">
        <w:rPr>
          <w:rFonts w:ascii="Arial" w:hAnsi="Arial" w:cs="Arial"/>
          <w:szCs w:val="22"/>
        </w:rPr>
        <w:t>Flexfield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digunakan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untuk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mendefinisikan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keterangan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tambahan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pada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modul</w:t>
      </w:r>
      <w:proofErr w:type="spellEnd"/>
      <w:r w:rsidRPr="00CD4124">
        <w:rPr>
          <w:rFonts w:ascii="Arial" w:hAnsi="Arial" w:cs="Arial"/>
          <w:szCs w:val="22"/>
        </w:rPr>
        <w:t xml:space="preserve"> General Ledger</w:t>
      </w:r>
    </w:p>
    <w:p w14:paraId="3CAFEE3A" w14:textId="77777777" w:rsidR="00384012" w:rsidRPr="004F4202" w:rsidRDefault="00384012" w:rsidP="00384012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</w:t>
      </w:r>
      <w:proofErr w:type="spellEnd"/>
    </w:p>
    <w:p w14:paraId="7A26F2B3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4339BE21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&lt;</w:t>
      </w:r>
      <w:proofErr w:type="spellStart"/>
      <w:r w:rsidRPr="00312833">
        <w:rPr>
          <w:rFonts w:ascii="Arial" w:hAnsi="Arial" w:cs="Arial"/>
          <w:b/>
        </w:rPr>
        <w:t>Flexfield</w:t>
      </w:r>
      <w:proofErr w:type="spellEnd"/>
      <w:r w:rsidRPr="00312833">
        <w:rPr>
          <w:rFonts w:ascii="Arial" w:hAnsi="Arial" w:cs="Arial"/>
          <w:b/>
        </w:rPr>
        <w:t>&gt;</w:t>
      </w:r>
    </w:p>
    <w:tbl>
      <w:tblPr>
        <w:tblW w:w="15385" w:type="dxa"/>
        <w:tblLayout w:type="fixed"/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432"/>
        <w:gridCol w:w="2173"/>
        <w:gridCol w:w="1067"/>
        <w:gridCol w:w="540"/>
        <w:gridCol w:w="373"/>
        <w:gridCol w:w="1440"/>
        <w:gridCol w:w="1880"/>
        <w:gridCol w:w="2350"/>
        <w:gridCol w:w="466"/>
        <w:gridCol w:w="342"/>
        <w:gridCol w:w="48"/>
        <w:gridCol w:w="494"/>
        <w:gridCol w:w="1530"/>
        <w:gridCol w:w="1170"/>
        <w:gridCol w:w="1067"/>
        <w:gridCol w:w="13"/>
      </w:tblGrid>
      <w:tr w:rsidR="00D24AFC" w:rsidRPr="00312833" w14:paraId="3F62C37A" w14:textId="77777777" w:rsidTr="00D24AFC">
        <w:trPr>
          <w:gridAfter w:val="1"/>
          <w:wAfter w:w="13" w:type="dxa"/>
          <w:trHeight w:val="100"/>
        </w:trPr>
        <w:tc>
          <w:tcPr>
            <w:tcW w:w="367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93FD0A2" w14:textId="77777777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Application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385C2" w14:textId="77777777" w:rsidR="00D24AFC" w:rsidRPr="00312833" w:rsidRDefault="00D24AFC" w:rsidP="00D24AFC">
            <w:pPr>
              <w:spacing w:beforeLines="20" w:before="48" w:afterLines="20" w:after="48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69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3214" w14:textId="5DB47D65" w:rsidR="00D24AFC" w:rsidRPr="00312833" w:rsidRDefault="00D24AFC" w:rsidP="00D24AFC">
            <w:pPr>
              <w:spacing w:beforeLines="20" w:before="48" w:afterLines="20" w:after="48"/>
              <w:rPr>
                <w:rFonts w:ascii="Arial" w:hAnsi="Arial" w:cs="Arial"/>
              </w:rPr>
            </w:pPr>
          </w:p>
        </w:tc>
        <w:tc>
          <w:tcPr>
            <w:tcW w:w="281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D50F17F" w14:textId="77777777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39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4D72E0" w14:textId="77777777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261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73CB7C5" w14:textId="2A30F06C" w:rsidR="00D24AFC" w:rsidRPr="00312833" w:rsidRDefault="00D24AFC" w:rsidP="00D24AFC">
            <w:pPr>
              <w:spacing w:beforeLines="20" w:before="48" w:afterLines="20" w:after="48"/>
              <w:rPr>
                <w:rFonts w:ascii="Arial" w:hAnsi="Arial" w:cs="Arial"/>
              </w:rPr>
            </w:pPr>
          </w:p>
        </w:tc>
      </w:tr>
      <w:tr w:rsidR="00D24AFC" w:rsidRPr="00312833" w14:paraId="31B57D8B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AF20107" w14:textId="77777777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 xml:space="preserve">Freeze </w:t>
            </w:r>
            <w:proofErr w:type="spellStart"/>
            <w:r w:rsidRPr="00312833">
              <w:rPr>
                <w:rFonts w:ascii="Arial" w:hAnsi="Arial" w:cs="Arial"/>
                <w:b/>
                <w:bCs/>
              </w:rPr>
              <w:t>Flexfield</w:t>
            </w:r>
            <w:proofErr w:type="spellEnd"/>
            <w:r w:rsidRPr="00312833">
              <w:rPr>
                <w:rFonts w:ascii="Arial" w:hAnsi="Arial" w:cs="Arial"/>
                <w:b/>
                <w:bCs/>
              </w:rPr>
              <w:t xml:space="preserve"> Definition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11E3DFD" w14:textId="77777777" w:rsidR="00D24AFC" w:rsidRPr="00312833" w:rsidRDefault="00D24AFC" w:rsidP="00D24AFC">
            <w:pPr>
              <w:spacing w:beforeLines="20" w:before="48" w:afterLines="20" w:after="48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69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3CE196" w14:textId="703B7BC8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</w:rPr>
            </w:pP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AA706B0" w14:textId="77777777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  <w:highlight w:val="lightGray"/>
              </w:rPr>
            </w:pPr>
            <w:r w:rsidRPr="00312833">
              <w:rPr>
                <w:rFonts w:ascii="Arial" w:hAnsi="Arial" w:cs="Arial"/>
                <w:b/>
                <w:bCs/>
              </w:rPr>
              <w:t>Segment Separator</w:t>
            </w: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B88DEA" w14:textId="77777777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  <w:highlight w:val="lightGray"/>
              </w:rPr>
            </w:pPr>
            <w:r w:rsidRPr="00312833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261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7292D23" w14:textId="3284352E" w:rsidR="00D24AFC" w:rsidRPr="00312833" w:rsidRDefault="00D24AFC" w:rsidP="00D24AFC">
            <w:pPr>
              <w:spacing w:beforeLines="20" w:before="48" w:afterLines="20" w:after="48"/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5F2B83D1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A9E1191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1700" w:type="dxa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3D14B9DF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068C97D4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6CC0AB" w14:textId="77777777" w:rsidR="00D24AFC" w:rsidRPr="00312833" w:rsidRDefault="00D24AFC" w:rsidP="00D24AF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0" w:type="dxa"/>
            <w:gridSpan w:val="1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noWrap/>
            <w:vAlign w:val="bottom"/>
          </w:tcPr>
          <w:p w14:paraId="1E282E80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Context Field</w:t>
            </w:r>
          </w:p>
        </w:tc>
      </w:tr>
      <w:tr w:rsidR="00D24AFC" w:rsidRPr="00312833" w14:paraId="373F7111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AA963C0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Prompt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49E62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E314" w14:textId="56EBA1CB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940490F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3FB9A3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3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1C17F5A" w14:textId="0ADA192F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0C3B1856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7E17D0F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Value Set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760CC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3C5E" w14:textId="28AABB18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AD95DA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Displayed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A8C6A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3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FC9652C" w14:textId="6C04C469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4276947B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2215C6E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Default Value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3C2D9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E556" w14:textId="38D85319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388DA4D" w14:textId="77777777" w:rsidR="00D24AFC" w:rsidRPr="00312833" w:rsidRDefault="00D24AFC" w:rsidP="00D24AFC">
            <w:pPr>
              <w:rPr>
                <w:rFonts w:ascii="Arial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Synchronize with Reference Field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B8F71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3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62AC93A" w14:textId="0DEFF406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0C51F6B4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A2B076D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Reference Field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3FC8CB25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69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5262F86" w14:textId="5DF8B594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F9DC6D" w14:textId="77777777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A3D01" w14:textId="77777777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30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532F7F" w14:textId="77777777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09138926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F720985" w14:textId="77777777" w:rsidR="00D24AFC" w:rsidRPr="00312833" w:rsidRDefault="00D24AFC" w:rsidP="00D24AF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0" w:type="dxa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14E3FAA7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</w:rPr>
            </w:pPr>
            <w:r w:rsidRPr="00312833">
              <w:rPr>
                <w:rFonts w:ascii="Arial" w:hAnsi="Arial" w:cs="Arial"/>
              </w:rPr>
              <w:t> </w:t>
            </w:r>
          </w:p>
        </w:tc>
      </w:tr>
      <w:tr w:rsidR="00D24AFC" w:rsidRPr="00312833" w14:paraId="039E5837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813E49" w14:textId="77777777" w:rsidR="00D24AFC" w:rsidRPr="00312833" w:rsidRDefault="00D24AFC" w:rsidP="00D24AF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0" w:type="dxa"/>
            <w:gridSpan w:val="1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noWrap/>
            <w:vAlign w:val="bottom"/>
          </w:tcPr>
          <w:p w14:paraId="723F5B4C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Context Field Values</w:t>
            </w:r>
          </w:p>
        </w:tc>
      </w:tr>
      <w:tr w:rsidR="00D24AFC" w:rsidRPr="00312833" w14:paraId="65DCD255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CAAF525" w14:textId="77777777" w:rsidR="00D24AFC" w:rsidRPr="00312833" w:rsidRDefault="00D24AFC" w:rsidP="00D24AFC">
            <w:pPr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B6AFF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1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094C1D6" w14:textId="67713F70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36907589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37DEB6F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DDD7C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1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E6C7EC" w14:textId="7E9B9376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3365AB81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EF9E993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2A051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1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24D1D31" w14:textId="77777777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500FBA0D" w14:textId="77777777" w:rsidTr="00D24AFC">
        <w:trPr>
          <w:gridAfter w:val="1"/>
          <w:wAfter w:w="13" w:type="dxa"/>
          <w:trHeight w:val="255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E71515F" w14:textId="77777777" w:rsidR="00D24AFC" w:rsidRPr="00312833" w:rsidRDefault="00D24AFC" w:rsidP="00D24AFC">
            <w:pPr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B9DBA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31283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1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BEEB7D8" w14:textId="317505A9" w:rsidR="00D24AFC" w:rsidRPr="00312833" w:rsidRDefault="00D24AFC" w:rsidP="00D24AFC">
            <w:pPr>
              <w:rPr>
                <w:rFonts w:ascii="Arial" w:eastAsia="Arial Unicode MS" w:hAnsi="Arial" w:cs="Arial"/>
              </w:rPr>
            </w:pPr>
          </w:p>
        </w:tc>
      </w:tr>
      <w:tr w:rsidR="00D24AFC" w:rsidRPr="00312833" w14:paraId="613BE30F" w14:textId="77777777" w:rsidTr="00D24AFC">
        <w:trPr>
          <w:gridAfter w:val="1"/>
          <w:wAfter w:w="13" w:type="dxa"/>
          <w:trHeight w:val="255"/>
        </w:trPr>
        <w:tc>
          <w:tcPr>
            <w:tcW w:w="15372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066163BC" w14:textId="77777777" w:rsidR="00D24AFC" w:rsidRPr="00312833" w:rsidRDefault="00D24AFC" w:rsidP="00D24AFC">
            <w:pPr>
              <w:jc w:val="center"/>
              <w:rPr>
                <w:rFonts w:ascii="Arial" w:eastAsia="Arial Unicode MS" w:hAnsi="Arial" w:cs="Arial"/>
              </w:rPr>
            </w:pPr>
            <w:r w:rsidRPr="00312833">
              <w:rPr>
                <w:rFonts w:ascii="Arial" w:hAnsi="Arial" w:cs="Arial"/>
                <w:b/>
                <w:bCs/>
              </w:rPr>
              <w:t>Segment</w:t>
            </w:r>
          </w:p>
        </w:tc>
      </w:tr>
      <w:tr w:rsidR="00D24AFC" w:rsidRPr="00312833" w14:paraId="2916F305" w14:textId="77777777" w:rsidTr="00D24AFC">
        <w:trPr>
          <w:trHeight w:val="255"/>
        </w:trPr>
        <w:tc>
          <w:tcPr>
            <w:tcW w:w="4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182A664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lastRenderedPageBreak/>
              <w:t>No.</w:t>
            </w:r>
          </w:p>
        </w:tc>
        <w:tc>
          <w:tcPr>
            <w:tcW w:w="2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C363268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6387EB8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06248DD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5920EF6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54FAE9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eastAsia="Arial Unicode MS" w:hAnsi="Arial" w:cs="Arial"/>
                <w:sz w:val="20"/>
              </w:rPr>
              <w:t>Required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2AAD1C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eastAsia="Arial Unicode MS" w:hAnsi="Arial" w:cs="Arial"/>
                <w:sz w:val="20"/>
              </w:rPr>
              <w:t>Security Enabled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23FFDBD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D9D9D9"/>
            <w:noWrap/>
            <w:vAlign w:val="center"/>
          </w:tcPr>
          <w:p w14:paraId="7BF60B28" w14:textId="77777777" w:rsidR="00D24AFC" w:rsidRPr="00312833" w:rsidRDefault="00D24AFC" w:rsidP="00D24AFC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312833">
              <w:rPr>
                <w:rFonts w:ascii="Arial" w:hAnsi="Arial" w:cs="Arial"/>
                <w:sz w:val="20"/>
              </w:rPr>
              <w:t>Enabled</w:t>
            </w:r>
          </w:p>
        </w:tc>
      </w:tr>
    </w:tbl>
    <w:p w14:paraId="3BB07E53" w14:textId="77777777" w:rsidR="00D24AFC" w:rsidRPr="00312833" w:rsidRDefault="00D24AFC" w:rsidP="00D24AFC">
      <w:pPr>
        <w:pStyle w:val="Heading3"/>
      </w:pPr>
      <w:bookmarkStart w:id="64" w:name="_Toc449615360"/>
      <w:bookmarkStart w:id="65" w:name="_Toc469935184"/>
      <w:bookmarkStart w:id="66" w:name="_Toc2079433"/>
      <w:bookmarkStart w:id="67" w:name="_Toc27759886"/>
      <w:r w:rsidRPr="00312833">
        <w:t>GL-26: Profile Options</w:t>
      </w:r>
      <w:bookmarkEnd w:id="64"/>
      <w:bookmarkEnd w:id="65"/>
      <w:bookmarkEnd w:id="66"/>
      <w:bookmarkEnd w:id="67"/>
    </w:p>
    <w:p w14:paraId="7CEB1934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Responsibility: System Administrator</w:t>
      </w:r>
    </w:p>
    <w:p w14:paraId="6232E509" w14:textId="77777777" w:rsidR="00D24AFC" w:rsidRPr="00312833" w:rsidRDefault="00D24AFC" w:rsidP="00D24AFC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312833">
        <w:rPr>
          <w:rFonts w:ascii="Arial" w:hAnsi="Arial" w:cs="Arial"/>
          <w:b/>
          <w:szCs w:val="22"/>
        </w:rPr>
        <w:t>Navigation: Profile&gt;System</w:t>
      </w:r>
    </w:p>
    <w:p w14:paraId="558981EE" w14:textId="77777777" w:rsidR="00D24AFC" w:rsidRDefault="00D24AFC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5E9A152" w14:textId="551F7CBD" w:rsidR="00A73E43" w:rsidRPr="00B149C1" w:rsidRDefault="00A73E43" w:rsidP="00A73E43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E15137B" wp14:editId="1999470E">
            <wp:extent cx="244475" cy="244475"/>
            <wp:effectExtent l="0" t="0" r="3175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F42D26">
        <w:rPr>
          <w:rFonts w:ascii="Arial" w:hAnsi="Arial" w:cs="Arial"/>
          <w:b/>
        </w:rPr>
        <w:t>System Profile Values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73E43" w:rsidRPr="00B149C1" w14:paraId="58C3370A" w14:textId="77777777" w:rsidTr="00057CBD">
        <w:tc>
          <w:tcPr>
            <w:tcW w:w="5040" w:type="dxa"/>
          </w:tcPr>
          <w:p w14:paraId="4EDEBE4D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5310" w:type="dxa"/>
          </w:tcPr>
          <w:p w14:paraId="52375EF2" w14:textId="77777777" w:rsidR="00A73E43" w:rsidRPr="00B149C1" w:rsidRDefault="00A73E43" w:rsidP="00057CBD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General Ledger</w:t>
            </w:r>
          </w:p>
        </w:tc>
        <w:tc>
          <w:tcPr>
            <w:tcW w:w="4770" w:type="dxa"/>
          </w:tcPr>
          <w:p w14:paraId="314254FD" w14:textId="2390FAB6" w:rsidR="00A73E43" w:rsidRPr="00B149C1" w:rsidRDefault="00A73E43" w:rsidP="00747797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</w:t>
            </w:r>
            <w:r w:rsidR="00747797">
              <w:rPr>
                <w:rStyle w:val="HighlightedVariable"/>
                <w:rFonts w:ascii="Arial" w:hAnsi="Arial" w:cs="Arial"/>
              </w:rPr>
              <w:t>4</w:t>
            </w:r>
            <w:r>
              <w:rPr>
                <w:rStyle w:val="HighlightedVariable"/>
                <w:rFonts w:ascii="Arial" w:hAnsi="Arial" w:cs="Arial"/>
              </w:rPr>
              <w:t>-Nov-2019</w:t>
            </w:r>
          </w:p>
        </w:tc>
      </w:tr>
      <w:tr w:rsidR="00A73E43" w:rsidRPr="00B149C1" w14:paraId="3B84873D" w14:textId="77777777" w:rsidTr="00057CBD">
        <w:tc>
          <w:tcPr>
            <w:tcW w:w="5040" w:type="dxa"/>
          </w:tcPr>
          <w:p w14:paraId="54235F43" w14:textId="77777777" w:rsidR="00A73E43" w:rsidRPr="00B149C1" w:rsidRDefault="00A73E43" w:rsidP="00057CBD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C0A6501" w14:textId="77777777" w:rsidR="00A73E43" w:rsidRPr="00B149C1" w:rsidRDefault="00A73E43" w:rsidP="00057CBD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5D1C522" w14:textId="77777777" w:rsidR="00A73E43" w:rsidRPr="00B149C1" w:rsidRDefault="00A73E43" w:rsidP="00057CBD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644F97D" w14:textId="77777777" w:rsidR="00A73E43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F241170" w14:textId="77777777" w:rsidR="00A73E43" w:rsidRPr="00B149C1" w:rsidRDefault="00A73E43" w:rsidP="00A73E43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73E43" w:rsidRPr="00F51C4C" w14:paraId="359DC372" w14:textId="77777777" w:rsidTr="00057CBD">
        <w:trPr>
          <w:cantSplit/>
          <w:tblHeader/>
        </w:trPr>
        <w:tc>
          <w:tcPr>
            <w:tcW w:w="2126" w:type="dxa"/>
            <w:shd w:val="pct10" w:color="auto" w:fill="auto"/>
          </w:tcPr>
          <w:p w14:paraId="25BDFE82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4D98EC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947420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DBE0427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DB229AD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6F5C60F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7DBC2328" w14:textId="77777777" w:rsidR="00A73E43" w:rsidRPr="00F51C4C" w:rsidRDefault="00A73E43" w:rsidP="00057CBD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73E43" w:rsidRPr="00F51C4C" w14:paraId="29B6ACE0" w14:textId="77777777" w:rsidTr="00057CBD">
        <w:trPr>
          <w:cantSplit/>
        </w:trPr>
        <w:tc>
          <w:tcPr>
            <w:tcW w:w="2126" w:type="dxa"/>
            <w:shd w:val="clear" w:color="auto" w:fill="auto"/>
          </w:tcPr>
          <w:p w14:paraId="005FC775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75737B37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A4AD129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346F493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4218DB5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76463E94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FDBAE32" w14:textId="77777777" w:rsidR="00A73E43" w:rsidRPr="00F51C4C" w:rsidRDefault="00A73E43" w:rsidP="00057CBD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4F575F23" w14:textId="77777777" w:rsidR="00A73E43" w:rsidRPr="00312833" w:rsidRDefault="00A73E43" w:rsidP="00D24A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74A6460" w14:textId="77777777" w:rsidR="00D24AFC" w:rsidRPr="00CD4124" w:rsidRDefault="00D24AFC" w:rsidP="00D24AFC">
      <w:pPr>
        <w:spacing w:line="360" w:lineRule="auto"/>
        <w:rPr>
          <w:rFonts w:ascii="Arial" w:hAnsi="Arial" w:cs="Arial"/>
          <w:szCs w:val="22"/>
        </w:rPr>
      </w:pPr>
      <w:r w:rsidRPr="00CD4124">
        <w:rPr>
          <w:rFonts w:ascii="Arial" w:hAnsi="Arial" w:cs="Arial"/>
          <w:b/>
          <w:szCs w:val="22"/>
        </w:rPr>
        <w:t>Description:</w:t>
      </w:r>
      <w:r w:rsidRPr="00CD4124">
        <w:rPr>
          <w:rFonts w:ascii="Arial" w:hAnsi="Arial" w:cs="Arial"/>
          <w:szCs w:val="22"/>
        </w:rPr>
        <w:t xml:space="preserve">  </w:t>
      </w:r>
      <w:proofErr w:type="spellStart"/>
      <w:r w:rsidRPr="00CD4124">
        <w:rPr>
          <w:rFonts w:ascii="Arial" w:hAnsi="Arial" w:cs="Arial"/>
          <w:szCs w:val="22"/>
        </w:rPr>
        <w:t>Gunakan</w:t>
      </w:r>
      <w:proofErr w:type="spellEnd"/>
      <w:r w:rsidRPr="00CD4124">
        <w:rPr>
          <w:rFonts w:ascii="Arial" w:hAnsi="Arial" w:cs="Arial"/>
          <w:szCs w:val="22"/>
        </w:rPr>
        <w:t xml:space="preserve"> form </w:t>
      </w:r>
      <w:proofErr w:type="spellStart"/>
      <w:r w:rsidRPr="00CD4124">
        <w:rPr>
          <w:rFonts w:ascii="Arial" w:hAnsi="Arial" w:cs="Arial"/>
          <w:szCs w:val="22"/>
        </w:rPr>
        <w:t>ini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untuk</w:t>
      </w:r>
      <w:proofErr w:type="spellEnd"/>
      <w:r w:rsidRPr="00CD4124">
        <w:rPr>
          <w:rFonts w:ascii="Arial" w:hAnsi="Arial" w:cs="Arial"/>
          <w:szCs w:val="22"/>
        </w:rPr>
        <w:t xml:space="preserve"> </w:t>
      </w:r>
      <w:proofErr w:type="spellStart"/>
      <w:r w:rsidRPr="00CD4124">
        <w:rPr>
          <w:rFonts w:ascii="Arial" w:hAnsi="Arial" w:cs="Arial"/>
          <w:szCs w:val="22"/>
        </w:rPr>
        <w:t>menentukan</w:t>
      </w:r>
      <w:proofErr w:type="spellEnd"/>
      <w:r w:rsidRPr="00CD4124">
        <w:rPr>
          <w:rFonts w:ascii="Arial" w:hAnsi="Arial" w:cs="Arial"/>
          <w:szCs w:val="22"/>
        </w:rPr>
        <w:t xml:space="preserve"> Profile Options yang </w:t>
      </w:r>
      <w:proofErr w:type="spellStart"/>
      <w:r w:rsidRPr="00CD4124">
        <w:rPr>
          <w:rFonts w:ascii="Arial" w:hAnsi="Arial" w:cs="Arial"/>
          <w:szCs w:val="22"/>
        </w:rPr>
        <w:t>digunakan</w:t>
      </w:r>
      <w:proofErr w:type="spellEnd"/>
      <w:r w:rsidRPr="00CD4124">
        <w:rPr>
          <w:rFonts w:ascii="Arial" w:hAnsi="Arial" w:cs="Arial"/>
          <w:szCs w:val="22"/>
        </w:rPr>
        <w:t>.</w:t>
      </w:r>
    </w:p>
    <w:p w14:paraId="1BF97358" w14:textId="77777777" w:rsidR="00D24AFC" w:rsidRPr="00312833" w:rsidRDefault="00D24AFC" w:rsidP="00D24AFC">
      <w:pPr>
        <w:spacing w:line="360" w:lineRule="auto"/>
        <w:rPr>
          <w:rFonts w:ascii="Arial" w:hAnsi="Arial" w:cs="Arial"/>
        </w:rPr>
      </w:pPr>
    </w:p>
    <w:p w14:paraId="4BCAC0D9" w14:textId="77777777" w:rsidR="00D24AFC" w:rsidRPr="00312833" w:rsidRDefault="00D24AFC" w:rsidP="00D24AFC">
      <w:pPr>
        <w:rPr>
          <w:rFonts w:ascii="Arial" w:hAnsi="Arial" w:cs="Arial"/>
          <w:b/>
        </w:rPr>
      </w:pPr>
      <w:r w:rsidRPr="00312833">
        <w:rPr>
          <w:rFonts w:ascii="Arial" w:hAnsi="Arial" w:cs="Arial"/>
          <w:b/>
        </w:rPr>
        <w:t>&lt;System Profile Values&gt;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31"/>
        <w:gridCol w:w="2475"/>
        <w:gridCol w:w="2656"/>
        <w:gridCol w:w="2656"/>
        <w:gridCol w:w="2290"/>
      </w:tblGrid>
      <w:tr w:rsidR="00D24AFC" w:rsidRPr="00312833" w14:paraId="6390BB8F" w14:textId="77777777" w:rsidTr="00D24AFC">
        <w:trPr>
          <w:cantSplit/>
          <w:tblHeader/>
        </w:trPr>
        <w:tc>
          <w:tcPr>
            <w:tcW w:w="1665" w:type="pct"/>
            <w:shd w:val="pct10" w:color="auto" w:fill="auto"/>
          </w:tcPr>
          <w:p w14:paraId="3C55226B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Profile</w:t>
            </w:r>
          </w:p>
        </w:tc>
        <w:tc>
          <w:tcPr>
            <w:tcW w:w="819" w:type="pct"/>
            <w:shd w:val="pct10" w:color="auto" w:fill="auto"/>
          </w:tcPr>
          <w:p w14:paraId="291637B1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Site</w:t>
            </w:r>
          </w:p>
        </w:tc>
        <w:tc>
          <w:tcPr>
            <w:tcW w:w="879" w:type="pct"/>
            <w:shd w:val="pct10" w:color="auto" w:fill="auto"/>
          </w:tcPr>
          <w:p w14:paraId="54634C74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Application (General Ledger)</w:t>
            </w:r>
          </w:p>
        </w:tc>
        <w:tc>
          <w:tcPr>
            <w:tcW w:w="879" w:type="pct"/>
            <w:shd w:val="pct10" w:color="auto" w:fill="auto"/>
          </w:tcPr>
          <w:p w14:paraId="0078DF1A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Responsibility</w:t>
            </w:r>
          </w:p>
        </w:tc>
        <w:tc>
          <w:tcPr>
            <w:tcW w:w="758" w:type="pct"/>
            <w:shd w:val="pct10" w:color="auto" w:fill="auto"/>
          </w:tcPr>
          <w:p w14:paraId="38139D92" w14:textId="77777777" w:rsidR="00D24AFC" w:rsidRPr="00312833" w:rsidRDefault="00D24AFC" w:rsidP="00D24AFC">
            <w:pPr>
              <w:jc w:val="center"/>
              <w:rPr>
                <w:rFonts w:ascii="Arial" w:hAnsi="Arial" w:cs="Arial"/>
                <w:b/>
              </w:rPr>
            </w:pPr>
            <w:r w:rsidRPr="00312833">
              <w:rPr>
                <w:rFonts w:ascii="Arial" w:hAnsi="Arial" w:cs="Arial"/>
                <w:b/>
              </w:rPr>
              <w:t>User</w:t>
            </w:r>
          </w:p>
        </w:tc>
      </w:tr>
      <w:tr w:rsidR="00D24AFC" w:rsidRPr="00312833" w14:paraId="7B20A4C1" w14:textId="77777777" w:rsidTr="00D24AFC">
        <w:trPr>
          <w:cantSplit/>
        </w:trPr>
        <w:tc>
          <w:tcPr>
            <w:tcW w:w="1665" w:type="pct"/>
          </w:tcPr>
          <w:p w14:paraId="42785A3B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proofErr w:type="spellStart"/>
            <w:r w:rsidRPr="00312833">
              <w:rPr>
                <w:rFonts w:ascii="Arial" w:hAnsi="Arial" w:cs="Arial"/>
              </w:rPr>
              <w:t>Currency:Thousands</w:t>
            </w:r>
            <w:proofErr w:type="spellEnd"/>
            <w:r w:rsidRPr="00312833">
              <w:rPr>
                <w:rFonts w:ascii="Arial" w:hAnsi="Arial" w:cs="Arial"/>
              </w:rPr>
              <w:t xml:space="preserve"> Separator</w:t>
            </w:r>
          </w:p>
        </w:tc>
        <w:tc>
          <w:tcPr>
            <w:tcW w:w="819" w:type="pct"/>
          </w:tcPr>
          <w:p w14:paraId="1E2A57E3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Yes</w:t>
            </w:r>
          </w:p>
        </w:tc>
        <w:tc>
          <w:tcPr>
            <w:tcW w:w="879" w:type="pct"/>
          </w:tcPr>
          <w:p w14:paraId="597A59C2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45D24D74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758" w:type="pct"/>
          </w:tcPr>
          <w:p w14:paraId="2FF23D26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77FC3070" w14:textId="77777777" w:rsidTr="00D24AFC">
        <w:trPr>
          <w:cantSplit/>
        </w:trPr>
        <w:tc>
          <w:tcPr>
            <w:tcW w:w="1665" w:type="pct"/>
          </w:tcPr>
          <w:p w14:paraId="32AF3C0F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GL : Default Desktop Viewer</w:t>
            </w:r>
          </w:p>
        </w:tc>
        <w:tc>
          <w:tcPr>
            <w:tcW w:w="819" w:type="pct"/>
          </w:tcPr>
          <w:p w14:paraId="079FCB5E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Excel 2007</w:t>
            </w:r>
          </w:p>
        </w:tc>
        <w:tc>
          <w:tcPr>
            <w:tcW w:w="879" w:type="pct"/>
          </w:tcPr>
          <w:p w14:paraId="1849864E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57B217CE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758" w:type="pct"/>
          </w:tcPr>
          <w:p w14:paraId="66481FE3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52674810" w14:textId="77777777" w:rsidTr="00D24AFC">
        <w:trPr>
          <w:cantSplit/>
        </w:trPr>
        <w:tc>
          <w:tcPr>
            <w:tcW w:w="1665" w:type="pct"/>
          </w:tcPr>
          <w:p w14:paraId="20DB24E3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GL: Data Access Set</w:t>
            </w:r>
          </w:p>
        </w:tc>
        <w:tc>
          <w:tcPr>
            <w:tcW w:w="819" w:type="pct"/>
          </w:tcPr>
          <w:p w14:paraId="1222D708" w14:textId="5B40FC54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5DA01B15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623BD1EA" w14:textId="1F6CB2C8" w:rsidR="00D24AFC" w:rsidRPr="00312833" w:rsidRDefault="00E169E6" w:rsidP="00D24A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58" w:type="pct"/>
          </w:tcPr>
          <w:p w14:paraId="2BF0DD51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5C462897" w14:textId="77777777" w:rsidTr="00D24AFC">
        <w:trPr>
          <w:cantSplit/>
        </w:trPr>
        <w:tc>
          <w:tcPr>
            <w:tcW w:w="1665" w:type="pct"/>
          </w:tcPr>
          <w:p w14:paraId="5F446D45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GL Ledger Name</w:t>
            </w:r>
          </w:p>
        </w:tc>
        <w:tc>
          <w:tcPr>
            <w:tcW w:w="819" w:type="pct"/>
          </w:tcPr>
          <w:p w14:paraId="5F20D9A4" w14:textId="4293A503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0A4A3FCC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5D7E3911" w14:textId="6B446CEA" w:rsidR="00D24AFC" w:rsidRPr="00312833" w:rsidRDefault="00E169E6" w:rsidP="00D24A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58" w:type="pct"/>
          </w:tcPr>
          <w:p w14:paraId="4E6037B6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629F3627" w14:textId="77777777" w:rsidTr="00D24AFC">
        <w:trPr>
          <w:cantSplit/>
        </w:trPr>
        <w:tc>
          <w:tcPr>
            <w:tcW w:w="1665" w:type="pct"/>
          </w:tcPr>
          <w:p w14:paraId="0A902324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Sequential Numbering</w:t>
            </w:r>
          </w:p>
        </w:tc>
        <w:tc>
          <w:tcPr>
            <w:tcW w:w="819" w:type="pct"/>
          </w:tcPr>
          <w:p w14:paraId="56A0E056" w14:textId="1D008A4A" w:rsidR="00D24AFC" w:rsidRPr="00312833" w:rsidRDefault="00E169E6" w:rsidP="00D24AFC">
            <w:pPr>
              <w:rPr>
                <w:rFonts w:ascii="Arial" w:hAnsi="Arial" w:cs="Arial"/>
                <w:lang w:val="id-ID"/>
              </w:rPr>
            </w:pPr>
            <w:r w:rsidRPr="00312833">
              <w:rPr>
                <w:rFonts w:ascii="Arial" w:hAnsi="Arial" w:cs="Arial"/>
                <w:lang w:val="id-ID"/>
              </w:rPr>
              <w:t>Partially Used</w:t>
            </w:r>
          </w:p>
        </w:tc>
        <w:tc>
          <w:tcPr>
            <w:tcW w:w="879" w:type="pct"/>
          </w:tcPr>
          <w:p w14:paraId="74CB2F49" w14:textId="17534D0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31E200E0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758" w:type="pct"/>
          </w:tcPr>
          <w:p w14:paraId="464866DE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4E302E45" w14:textId="77777777" w:rsidTr="00D24AFC">
        <w:trPr>
          <w:cantSplit/>
        </w:trPr>
        <w:tc>
          <w:tcPr>
            <w:tcW w:w="1665" w:type="pct"/>
          </w:tcPr>
          <w:p w14:paraId="10ED5867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MO: Operating Unit</w:t>
            </w:r>
          </w:p>
        </w:tc>
        <w:tc>
          <w:tcPr>
            <w:tcW w:w="819" w:type="pct"/>
          </w:tcPr>
          <w:p w14:paraId="7C651FE9" w14:textId="3D0A866F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4E862C33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0C5A726D" w14:textId="1A0AA0C5" w:rsidR="00D24AFC" w:rsidRPr="00312833" w:rsidRDefault="00B47582" w:rsidP="00D24A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58" w:type="pct"/>
          </w:tcPr>
          <w:p w14:paraId="04E48788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6067E2F8" w14:textId="77777777" w:rsidTr="00D24AFC">
        <w:trPr>
          <w:cantSplit/>
          <w:trHeight w:val="84"/>
        </w:trPr>
        <w:tc>
          <w:tcPr>
            <w:tcW w:w="1665" w:type="pct"/>
          </w:tcPr>
          <w:p w14:paraId="296BD9F2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  <w:lang w:val="id-ID"/>
              </w:rPr>
            </w:pPr>
            <w:r w:rsidRPr="00312833">
              <w:rPr>
                <w:rFonts w:ascii="Arial" w:hAnsi="Arial" w:cs="Arial"/>
                <w:lang w:val="id-ID"/>
              </w:rPr>
              <w:t>MO: Default Operating Unit</w:t>
            </w:r>
          </w:p>
        </w:tc>
        <w:tc>
          <w:tcPr>
            <w:tcW w:w="819" w:type="pct"/>
          </w:tcPr>
          <w:p w14:paraId="2994DA54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4E8891F2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6853CB0D" w14:textId="25A2804F" w:rsidR="00D24AFC" w:rsidRPr="00312833" w:rsidRDefault="00B47582" w:rsidP="00D24A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v</w:t>
            </w:r>
          </w:p>
        </w:tc>
        <w:tc>
          <w:tcPr>
            <w:tcW w:w="758" w:type="pct"/>
          </w:tcPr>
          <w:p w14:paraId="71A19F44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320963CC" w14:textId="77777777" w:rsidTr="00D24AFC">
        <w:trPr>
          <w:cantSplit/>
        </w:trPr>
        <w:tc>
          <w:tcPr>
            <w:tcW w:w="1665" w:type="pct"/>
          </w:tcPr>
          <w:p w14:paraId="0C7B3A42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MO: Security Profile</w:t>
            </w:r>
          </w:p>
        </w:tc>
        <w:tc>
          <w:tcPr>
            <w:tcW w:w="819" w:type="pct"/>
          </w:tcPr>
          <w:p w14:paraId="6E76BA9C" w14:textId="29403C50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5BE1DB32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02A2F5FE" w14:textId="149B0FB2" w:rsidR="00D24AFC" w:rsidRPr="00312833" w:rsidRDefault="00B47582" w:rsidP="00D24A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58" w:type="pct"/>
          </w:tcPr>
          <w:p w14:paraId="40C3C92C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413C28CA" w14:textId="77777777" w:rsidTr="00D24AFC">
        <w:trPr>
          <w:cantSplit/>
        </w:trPr>
        <w:tc>
          <w:tcPr>
            <w:tcW w:w="1665" w:type="pct"/>
          </w:tcPr>
          <w:p w14:paraId="2D46462D" w14:textId="77777777" w:rsidR="00D24AFC" w:rsidRPr="00312833" w:rsidRDefault="00D24AFC" w:rsidP="00D24AFC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Budgetary Control Group</w:t>
            </w:r>
          </w:p>
        </w:tc>
        <w:tc>
          <w:tcPr>
            <w:tcW w:w="819" w:type="pct"/>
          </w:tcPr>
          <w:p w14:paraId="7BFF079B" w14:textId="118E4039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01D3CEA8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35ABB48F" w14:textId="3604B34B" w:rsidR="00D24AFC" w:rsidRPr="00312833" w:rsidRDefault="00B47582" w:rsidP="00D24A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58" w:type="pct"/>
          </w:tcPr>
          <w:p w14:paraId="173AAE44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</w:tr>
      <w:tr w:rsidR="00D24AFC" w:rsidRPr="00312833" w14:paraId="51C3BE7C" w14:textId="77777777" w:rsidTr="00D24AFC">
        <w:trPr>
          <w:cantSplit/>
        </w:trPr>
        <w:tc>
          <w:tcPr>
            <w:tcW w:w="1665" w:type="pct"/>
          </w:tcPr>
          <w:p w14:paraId="541D83DB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  <w:shd w:val="clear" w:color="auto" w:fill="F9F9F9"/>
              </w:rPr>
              <w:t>FND: </w:t>
            </w:r>
            <w:r w:rsidRPr="00312833">
              <w:rPr>
                <w:rStyle w:val="Strong"/>
                <w:rFonts w:ascii="Arial" w:eastAsia="MS Mincho" w:hAnsi="Arial" w:cs="Arial"/>
                <w:shd w:val="clear" w:color="auto" w:fill="F9F9F9"/>
              </w:rPr>
              <w:t>Diagnostics</w:t>
            </w:r>
          </w:p>
        </w:tc>
        <w:tc>
          <w:tcPr>
            <w:tcW w:w="819" w:type="pct"/>
          </w:tcPr>
          <w:p w14:paraId="0B583AC2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Yes</w:t>
            </w:r>
          </w:p>
        </w:tc>
        <w:tc>
          <w:tcPr>
            <w:tcW w:w="879" w:type="pct"/>
          </w:tcPr>
          <w:p w14:paraId="52D2E1EB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879" w:type="pct"/>
          </w:tcPr>
          <w:p w14:paraId="7F31CC1C" w14:textId="77777777" w:rsidR="00D24AFC" w:rsidRPr="00312833" w:rsidRDefault="00D24AFC" w:rsidP="00D24AFC">
            <w:pPr>
              <w:rPr>
                <w:rFonts w:ascii="Arial" w:hAnsi="Arial" w:cs="Arial"/>
              </w:rPr>
            </w:pPr>
          </w:p>
        </w:tc>
        <w:tc>
          <w:tcPr>
            <w:tcW w:w="758" w:type="pct"/>
          </w:tcPr>
          <w:p w14:paraId="347042E9" w14:textId="77777777" w:rsidR="00D24AFC" w:rsidRPr="00312833" w:rsidRDefault="00D24AFC" w:rsidP="00D24AFC">
            <w:pPr>
              <w:rPr>
                <w:rFonts w:ascii="Arial" w:hAnsi="Arial" w:cs="Arial"/>
              </w:rPr>
            </w:pPr>
            <w:r w:rsidRPr="00312833">
              <w:rPr>
                <w:rFonts w:ascii="Arial" w:hAnsi="Arial" w:cs="Arial"/>
              </w:rPr>
              <w:t>Yes</w:t>
            </w:r>
          </w:p>
        </w:tc>
      </w:tr>
    </w:tbl>
    <w:p w14:paraId="60986809" w14:textId="77777777" w:rsidR="00D24AFC" w:rsidRPr="00312833" w:rsidRDefault="00D24AFC" w:rsidP="00D24AFC">
      <w:pPr>
        <w:spacing w:before="60"/>
        <w:rPr>
          <w:rFonts w:ascii="Arial" w:hAnsi="Arial" w:cs="Arial"/>
        </w:rPr>
      </w:pPr>
    </w:p>
    <w:p w14:paraId="51DC10E9" w14:textId="7C7F3CF4" w:rsidR="00D24AFC" w:rsidRPr="00312833" w:rsidRDefault="00D24AFC" w:rsidP="00D24AFC">
      <w:pPr>
        <w:spacing w:before="60"/>
        <w:jc w:val="both"/>
        <w:rPr>
          <w:rFonts w:ascii="Arial" w:hAnsi="Arial" w:cs="Arial"/>
        </w:rPr>
      </w:pPr>
      <w:r w:rsidRPr="00312833">
        <w:rPr>
          <w:rFonts w:ascii="Arial" w:hAnsi="Arial" w:cs="Arial"/>
        </w:rPr>
        <w:lastRenderedPageBreak/>
        <w:t>NOTE: ASSIGN FUNCTION “Desktop Integration - Create Document” DI MENU DARI RESP YANG AKAN DOWNLOAD WEB ADI, JIKA TIDAK AKAN ADA ERROR PERMISSION.</w:t>
      </w:r>
      <w:bookmarkEnd w:id="13"/>
    </w:p>
    <w:sectPr w:rsidR="00D24AFC" w:rsidRPr="00312833" w:rsidSect="00417B5C">
      <w:headerReference w:type="default" r:id="rId34"/>
      <w:pgSz w:w="16840" w:h="11901" w:orient="landscape" w:code="1"/>
      <w:pgMar w:top="851" w:right="851" w:bottom="851" w:left="851" w:header="431" w:footer="431" w:gutter="28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B1D898" w14:textId="77777777" w:rsidR="00E306CD" w:rsidRDefault="00E306CD">
      <w:r>
        <w:separator/>
      </w:r>
    </w:p>
  </w:endnote>
  <w:endnote w:type="continuationSeparator" w:id="0">
    <w:p w14:paraId="351D0B6E" w14:textId="77777777" w:rsidR="00E306CD" w:rsidRDefault="00E30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1E288" w14:textId="1D249EA0" w:rsidR="0017617D" w:rsidRPr="00E80E36" w:rsidRDefault="0017617D" w:rsidP="004503B9">
    <w:pPr>
      <w:pStyle w:val="Footer"/>
      <w:framePr w:hSpace="187" w:wrap="around" w:vAnchor="text" w:hAnchor="margin" w:xAlign="right" w:y="1"/>
      <w:tabs>
        <w:tab w:val="right" w:pos="9900"/>
        <w:tab w:val="right" w:pos="10440"/>
      </w:tabs>
      <w:rPr>
        <w:rFonts w:ascii="Arial" w:hAnsi="Arial" w:cs="Arial"/>
      </w:rPr>
    </w:pPr>
    <w:r w:rsidRPr="00E80E36">
      <w:rPr>
        <w:rFonts w:ascii="Arial" w:hAnsi="Arial" w:cs="Arial"/>
      </w:rPr>
      <w:fldChar w:fldCharType="begin"/>
    </w:r>
    <w:r w:rsidRPr="00E80E36">
      <w:rPr>
        <w:rFonts w:ascii="Arial" w:hAnsi="Arial" w:cs="Arial"/>
      </w:rPr>
      <w:instrText xml:space="preserve"> STYLEREF HD2 \* MERGEFORMAT </w:instrText>
    </w:r>
    <w:r w:rsidRPr="00E80E36">
      <w:rPr>
        <w:rFonts w:ascii="Arial" w:hAnsi="Arial" w:cs="Arial"/>
      </w:rPr>
      <w:fldChar w:fldCharType="separate"/>
    </w:r>
    <w:r w:rsidR="001C2794">
      <w:rPr>
        <w:rFonts w:ascii="Arial" w:hAnsi="Arial" w:cs="Arial"/>
        <w:noProof/>
      </w:rPr>
      <w:t>Document Control</w:t>
    </w:r>
    <w:r w:rsidRPr="00E80E36">
      <w:rPr>
        <w:rFonts w:ascii="Arial" w:hAnsi="Arial" w:cs="Arial"/>
        <w:noProof/>
      </w:rPr>
      <w:fldChar w:fldCharType="end"/>
    </w:r>
    <w:r w:rsidRPr="00E80E36">
      <w:rPr>
        <w:rFonts w:ascii="Arial" w:hAnsi="Arial" w:cs="Arial"/>
        <w:lang w:val="id-ID"/>
      </w:rPr>
      <w:t xml:space="preserve"> </w:t>
    </w:r>
    <w:r w:rsidRPr="00E80E36">
      <w:rPr>
        <w:rStyle w:val="PageNumber"/>
        <w:rFonts w:ascii="Arial" w:hAnsi="Arial" w:cs="Arial"/>
      </w:rPr>
      <w:fldChar w:fldCharType="begin"/>
    </w:r>
    <w:r w:rsidRPr="00E80E36">
      <w:rPr>
        <w:rStyle w:val="PageNumber"/>
        <w:rFonts w:ascii="Arial" w:hAnsi="Arial" w:cs="Arial"/>
      </w:rPr>
      <w:instrText xml:space="preserve"> PAGE </w:instrText>
    </w:r>
    <w:r w:rsidRPr="00E80E36">
      <w:rPr>
        <w:rStyle w:val="PageNumber"/>
        <w:rFonts w:ascii="Arial" w:hAnsi="Arial" w:cs="Arial"/>
      </w:rPr>
      <w:fldChar w:fldCharType="separate"/>
    </w:r>
    <w:r w:rsidR="001C2794">
      <w:rPr>
        <w:rStyle w:val="PageNumber"/>
        <w:rFonts w:ascii="Arial" w:hAnsi="Arial" w:cs="Arial"/>
        <w:noProof/>
      </w:rPr>
      <w:t>2</w:t>
    </w:r>
    <w:r w:rsidRPr="00E80E36">
      <w:rPr>
        <w:rStyle w:val="PageNumber"/>
        <w:rFonts w:ascii="Arial" w:hAnsi="Arial" w:cs="Arial"/>
      </w:rPr>
      <w:fldChar w:fldCharType="end"/>
    </w:r>
  </w:p>
  <w:p w14:paraId="0EDC3C73" w14:textId="4DCA54EA" w:rsidR="0017617D" w:rsidRPr="0069399A" w:rsidRDefault="0017617D">
    <w:pPr>
      <w:pStyle w:val="Footer"/>
      <w:rPr>
        <w:rFonts w:ascii="Arial" w:hAnsi="Arial" w:cs="Arial"/>
      </w:rPr>
    </w:pPr>
    <w:r w:rsidRPr="00E80E36">
      <w:rPr>
        <w:rFonts w:ascii="Arial" w:hAnsi="Arial" w:cs="Arial"/>
      </w:rPr>
      <w:t xml:space="preserve">File Ref: </w:t>
    </w:r>
    <w:r>
      <w:rPr>
        <w:rFonts w:ascii="Arial" w:hAnsi="Arial" w:cs="Arial"/>
        <w:lang w:val="id-ID"/>
      </w:rPr>
      <w:t>B</w:t>
    </w:r>
    <w:r>
      <w:rPr>
        <w:rFonts w:ascii="Arial" w:hAnsi="Arial" w:cs="Arial"/>
      </w:rPr>
      <w:t>R</w:t>
    </w:r>
    <w:r>
      <w:rPr>
        <w:rFonts w:ascii="Arial" w:hAnsi="Arial" w:cs="Arial"/>
        <w:lang w:val="id-ID"/>
      </w:rPr>
      <w:t>100-FIN-</w:t>
    </w:r>
    <w:r>
      <w:rPr>
        <w:rFonts w:ascii="Arial" w:hAnsi="Arial" w:cs="Arial"/>
      </w:rPr>
      <w:t>JTP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6"/>
      <w:gridCol w:w="4675"/>
      <w:gridCol w:w="3704"/>
    </w:tblGrid>
    <w:tr w:rsidR="0017617D" w14:paraId="0E7F7055" w14:textId="77777777" w:rsidTr="000D5DFE">
      <w:tc>
        <w:tcPr>
          <w:tcW w:w="1000" w:type="pct"/>
        </w:tcPr>
        <w:p w14:paraId="11ADD70F" w14:textId="77777777" w:rsidR="0017617D" w:rsidRDefault="0017617D" w:rsidP="009235B1">
          <w:pPr>
            <w:pStyle w:val="Footer"/>
          </w:pPr>
          <w:r w:rsidRPr="000060DA"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26FF34EC" wp14:editId="279E0360">
                <wp:simplePos x="0" y="0"/>
                <wp:positionH relativeFrom="column">
                  <wp:posOffset>17145</wp:posOffset>
                </wp:positionH>
                <wp:positionV relativeFrom="paragraph">
                  <wp:posOffset>35858</wp:posOffset>
                </wp:positionV>
                <wp:extent cx="834033" cy="689429"/>
                <wp:effectExtent l="0" t="0" r="4445" b="0"/>
                <wp:wrapThrough wrapText="bothSides">
                  <wp:wrapPolygon edited="0">
                    <wp:start x="0" y="0"/>
                    <wp:lineTo x="0" y="21102"/>
                    <wp:lineTo x="21386" y="21102"/>
                    <wp:lineTo x="21386" y="0"/>
                    <wp:lineTo x="0" y="0"/>
                  </wp:wrapPolygon>
                </wp:wrapThrough>
                <wp:docPr id="15" name="Picture 15" descr="C:\Users\Albert Rivan Hadi\Desktop\Prospek Honda\Logo Metrodata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6" descr="C:\Users\Albert Rivan Hadi\Desktop\Prospek Honda\Logo Metrodat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4033" cy="689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0" w:type="pct"/>
        </w:tcPr>
        <w:p w14:paraId="55200622" w14:textId="77777777" w:rsidR="0017617D" w:rsidRDefault="0017617D" w:rsidP="009235B1">
          <w:pPr>
            <w:pStyle w:val="Footer"/>
          </w:pPr>
        </w:p>
      </w:tc>
      <w:tc>
        <w:tcPr>
          <w:tcW w:w="1000" w:type="pct"/>
        </w:tcPr>
        <w:p w14:paraId="48981C38" w14:textId="77777777" w:rsidR="0017617D" w:rsidRDefault="0017617D" w:rsidP="009235B1">
          <w:pPr>
            <w:pStyle w:val="Footer"/>
          </w:pPr>
          <w:r w:rsidRPr="00572CE3">
            <w:rPr>
              <w:rFonts w:asciiTheme="minorHAnsi" w:hAnsiTheme="minorHAnsi" w:cstheme="minorHAnsi"/>
              <w:b/>
              <w:noProof/>
              <w:sz w:val="22"/>
              <w:szCs w:val="22"/>
              <w:lang w:val="id-ID" w:eastAsia="id-ID"/>
            </w:rPr>
            <w:drawing>
              <wp:inline distT="0" distB="0" distL="0" distR="0" wp14:anchorId="73F431D8" wp14:editId="7A291F9B">
                <wp:extent cx="2215339" cy="697831"/>
                <wp:effectExtent l="0" t="0" r="0" b="1270"/>
                <wp:docPr id="16" name="Pictur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A7B20A-90F6-B346-A5AF-80B1925BE4B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1">
                          <a:extLst>
                            <a:ext uri="{FF2B5EF4-FFF2-40B4-BE49-F238E27FC236}">
                              <a16:creationId xmlns:a16="http://schemas.microsoft.com/office/drawing/2014/main" id="{5EA7B20A-90F6-B346-A5AF-80B1925BE4B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034" cy="707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7617D" w14:paraId="1EF7E454" w14:textId="77777777" w:rsidTr="000D5DFE">
      <w:trPr>
        <w:trHeight w:val="310"/>
      </w:trPr>
      <w:tc>
        <w:tcPr>
          <w:tcW w:w="1000" w:type="pct"/>
        </w:tcPr>
        <w:p w14:paraId="4A051424" w14:textId="77777777" w:rsidR="0017617D" w:rsidRDefault="0017617D" w:rsidP="009235B1">
          <w:pPr>
            <w:pStyle w:val="Footer"/>
          </w:pPr>
        </w:p>
      </w:tc>
      <w:tc>
        <w:tcPr>
          <w:tcW w:w="3000" w:type="pct"/>
        </w:tcPr>
        <w:p w14:paraId="3FE289D0" w14:textId="77777777" w:rsidR="0017617D" w:rsidRDefault="0017617D" w:rsidP="009235B1">
          <w:pPr>
            <w:pStyle w:val="Footer"/>
          </w:pPr>
        </w:p>
      </w:tc>
      <w:tc>
        <w:tcPr>
          <w:tcW w:w="1000" w:type="pct"/>
        </w:tcPr>
        <w:p w14:paraId="70CDB724" w14:textId="77777777" w:rsidR="0017617D" w:rsidRPr="00CC0DC4" w:rsidRDefault="0017617D" w:rsidP="009235B1">
          <w:pPr>
            <w:pStyle w:val="BodyText"/>
            <w:tabs>
              <w:tab w:val="right" w:pos="9360"/>
              <w:tab w:val="right" w:pos="10080"/>
            </w:tabs>
            <w:spacing w:after="0"/>
            <w:ind w:left="0" w:right="-30"/>
            <w:rPr>
              <w:rFonts w:ascii="Arial" w:hAnsi="Arial" w:cs="Arial"/>
              <w:lang w:val="id-ID"/>
            </w:rPr>
          </w:pPr>
          <w:r w:rsidRPr="00CC0DC4">
            <w:rPr>
              <w:rFonts w:ascii="Arial" w:hAnsi="Arial" w:cs="Arial"/>
            </w:rPr>
            <w:t>Copy Number</w:t>
          </w:r>
          <w:r w:rsidRPr="00CC0DC4">
            <w:rPr>
              <w:rFonts w:ascii="Arial" w:hAnsi="Arial" w:cs="Arial"/>
              <w:lang w:val="id-ID"/>
            </w:rPr>
            <w:t>: ___</w:t>
          </w:r>
        </w:p>
      </w:tc>
    </w:tr>
  </w:tbl>
  <w:p w14:paraId="68928DBA" w14:textId="77777777" w:rsidR="0017617D" w:rsidRDefault="0017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A2E27" w14:textId="1D44F401" w:rsidR="0017617D" w:rsidRPr="00312833" w:rsidRDefault="0017617D" w:rsidP="00D24AFC">
    <w:pPr>
      <w:pStyle w:val="Footer"/>
      <w:framePr w:hSpace="187" w:wrap="around" w:vAnchor="text" w:hAnchor="margin" w:xAlign="right" w:y="1"/>
      <w:tabs>
        <w:tab w:val="right" w:pos="9900"/>
        <w:tab w:val="right" w:pos="10440"/>
      </w:tabs>
      <w:rPr>
        <w:rFonts w:ascii="Arial" w:hAnsi="Arial" w:cs="Arial"/>
      </w:rPr>
    </w:pPr>
    <w:r w:rsidRPr="00312833">
      <w:rPr>
        <w:rFonts w:ascii="Arial" w:hAnsi="Arial" w:cs="Arial"/>
        <w:noProof/>
      </w:rPr>
      <w:fldChar w:fldCharType="begin"/>
    </w:r>
    <w:r w:rsidRPr="00312833">
      <w:rPr>
        <w:rFonts w:ascii="Arial" w:hAnsi="Arial" w:cs="Arial"/>
        <w:noProof/>
      </w:rPr>
      <w:instrText xml:space="preserve"> STYLEREF HD2 \* MERGEFORMAT </w:instrText>
    </w:r>
    <w:r w:rsidRPr="00312833">
      <w:rPr>
        <w:rFonts w:ascii="Arial" w:hAnsi="Arial" w:cs="Arial"/>
        <w:noProof/>
      </w:rPr>
      <w:fldChar w:fldCharType="separate"/>
    </w:r>
    <w:r w:rsidR="001C2794">
      <w:rPr>
        <w:rFonts w:ascii="Arial" w:hAnsi="Arial" w:cs="Arial"/>
        <w:noProof/>
      </w:rPr>
      <w:t>Application Setup List</w:t>
    </w:r>
    <w:r w:rsidRPr="00312833">
      <w:rPr>
        <w:rFonts w:ascii="Arial" w:hAnsi="Arial" w:cs="Arial"/>
        <w:noProof/>
      </w:rPr>
      <w:fldChar w:fldCharType="end"/>
    </w:r>
    <w:r w:rsidRPr="00312833">
      <w:rPr>
        <w:rFonts w:ascii="Arial" w:hAnsi="Arial" w:cs="Arial"/>
      </w:rPr>
      <w:t xml:space="preserve">    </w:t>
    </w:r>
    <w:r w:rsidRPr="00312833">
      <w:rPr>
        <w:rStyle w:val="PageNumber"/>
        <w:rFonts w:ascii="Arial" w:hAnsi="Arial" w:cs="Arial"/>
      </w:rPr>
      <w:fldChar w:fldCharType="begin"/>
    </w:r>
    <w:r w:rsidRPr="00312833">
      <w:rPr>
        <w:rStyle w:val="PageNumber"/>
        <w:rFonts w:ascii="Arial" w:hAnsi="Arial" w:cs="Arial"/>
      </w:rPr>
      <w:instrText xml:space="preserve"> PAGE </w:instrText>
    </w:r>
    <w:r w:rsidRPr="00312833">
      <w:rPr>
        <w:rStyle w:val="PageNumber"/>
        <w:rFonts w:ascii="Arial" w:hAnsi="Arial" w:cs="Arial"/>
      </w:rPr>
      <w:fldChar w:fldCharType="separate"/>
    </w:r>
    <w:r w:rsidR="001C2794">
      <w:rPr>
        <w:rStyle w:val="PageNumber"/>
        <w:rFonts w:ascii="Arial" w:hAnsi="Arial" w:cs="Arial"/>
        <w:noProof/>
      </w:rPr>
      <w:t>21</w:t>
    </w:r>
    <w:r w:rsidRPr="00312833">
      <w:rPr>
        <w:rStyle w:val="PageNumber"/>
        <w:rFonts w:ascii="Arial" w:hAnsi="Arial" w:cs="Arial"/>
      </w:rPr>
      <w:fldChar w:fldCharType="end"/>
    </w:r>
    <w:r w:rsidRPr="00312833">
      <w:rPr>
        <w:rStyle w:val="PageNumber"/>
        <w:rFonts w:ascii="Arial" w:hAnsi="Arial" w:cs="Arial"/>
      </w:rPr>
      <w:t xml:space="preserve"> </w:t>
    </w:r>
  </w:p>
  <w:p w14:paraId="11497BF1" w14:textId="2745B17F" w:rsidR="0017617D" w:rsidRPr="0069399A" w:rsidRDefault="0017617D">
    <w:pPr>
      <w:pStyle w:val="Footer"/>
      <w:rPr>
        <w:rFonts w:ascii="Arial" w:hAnsi="Arial" w:cs="Arial"/>
      </w:rPr>
    </w:pPr>
    <w:r w:rsidRPr="00E80E36">
      <w:rPr>
        <w:rFonts w:ascii="Arial" w:hAnsi="Arial" w:cs="Arial"/>
      </w:rPr>
      <w:t xml:space="preserve">File Ref: </w:t>
    </w:r>
    <w:r>
      <w:rPr>
        <w:rFonts w:ascii="Arial" w:hAnsi="Arial" w:cs="Arial"/>
        <w:lang w:val="id-ID"/>
      </w:rPr>
      <w:t>B</w:t>
    </w:r>
    <w:r>
      <w:rPr>
        <w:rFonts w:ascii="Arial" w:hAnsi="Arial" w:cs="Arial"/>
      </w:rPr>
      <w:t>R</w:t>
    </w:r>
    <w:r>
      <w:rPr>
        <w:rFonts w:ascii="Arial" w:hAnsi="Arial" w:cs="Arial"/>
        <w:lang w:val="id-ID"/>
      </w:rPr>
      <w:t>100-FIN-</w:t>
    </w:r>
    <w:r>
      <w:rPr>
        <w:rFonts w:ascii="Arial" w:hAnsi="Arial" w:cs="Arial"/>
      </w:rPr>
      <w:t>JTP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7BFF53" w14:textId="77777777" w:rsidR="00E306CD" w:rsidRDefault="00E306CD">
      <w:r>
        <w:separator/>
      </w:r>
    </w:p>
  </w:footnote>
  <w:footnote w:type="continuationSeparator" w:id="0">
    <w:p w14:paraId="594D7DB4" w14:textId="77777777" w:rsidR="00E306CD" w:rsidRDefault="00E30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47E42" w14:textId="2E129D67" w:rsidR="0017617D" w:rsidRPr="008C0A0E" w:rsidRDefault="0017617D" w:rsidP="00E80E36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</w:p>
  <w:p w14:paraId="16831B1F" w14:textId="016B1580" w:rsidR="0017617D" w:rsidRPr="00E80E36" w:rsidRDefault="0017617D" w:rsidP="00E80E36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A6C7F" w14:textId="248A773E" w:rsidR="0017617D" w:rsidRPr="00742976" w:rsidRDefault="0017617D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  <w:r w:rsidRPr="00742976">
      <w:rPr>
        <w:rFonts w:ascii="Arial" w:hAnsi="Arial" w:cs="Arial"/>
        <w:lang w:val="id-ID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AF394" w14:textId="77777777" w:rsidR="0017617D" w:rsidRDefault="0017617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05743" w14:textId="4411E01E" w:rsidR="0017617D" w:rsidRPr="008C0A0E" w:rsidRDefault="0017617D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22.8pt;height:22.8pt;visibility:visible" o:bullet="t">
        <v:imagedata r:id="rId1" o:title=""/>
      </v:shape>
    </w:pict>
  </w:numPicBullet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20E7D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710DC"/>
    <w:multiLevelType w:val="hybridMultilevel"/>
    <w:tmpl w:val="EFA414A2"/>
    <w:lvl w:ilvl="0" w:tplc="ACB633CE">
      <w:start w:val="19"/>
      <w:numFmt w:val="bullet"/>
      <w:lvlText w:val="-"/>
      <w:lvlJc w:val="left"/>
      <w:pPr>
        <w:ind w:left="1080" w:hanging="360"/>
      </w:pPr>
      <w:rPr>
        <w:rFonts w:ascii="Book Antiqua" w:eastAsia="Times New Roman" w:hAnsi="Book Antiqua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576B96"/>
    <w:multiLevelType w:val="hybridMultilevel"/>
    <w:tmpl w:val="D832AC0C"/>
    <w:lvl w:ilvl="0" w:tplc="DB3417F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F5ECE"/>
    <w:multiLevelType w:val="hybridMultilevel"/>
    <w:tmpl w:val="B372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91994"/>
    <w:multiLevelType w:val="hybridMultilevel"/>
    <w:tmpl w:val="D0B2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B4624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65C0"/>
    <w:multiLevelType w:val="hybridMultilevel"/>
    <w:tmpl w:val="4FD4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E3D24"/>
    <w:multiLevelType w:val="hybridMultilevel"/>
    <w:tmpl w:val="D012D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F7E69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D2134F3"/>
    <w:multiLevelType w:val="hybridMultilevel"/>
    <w:tmpl w:val="5DB6A53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253378"/>
    <w:multiLevelType w:val="hybridMultilevel"/>
    <w:tmpl w:val="A7ACE1BE"/>
    <w:lvl w:ilvl="0" w:tplc="EDB4D0EA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B454A"/>
    <w:multiLevelType w:val="hybridMultilevel"/>
    <w:tmpl w:val="ABE4E67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22EC791D"/>
    <w:multiLevelType w:val="hybridMultilevel"/>
    <w:tmpl w:val="D6C27C5A"/>
    <w:lvl w:ilvl="0" w:tplc="4934E6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A9462A"/>
    <w:multiLevelType w:val="hybridMultilevel"/>
    <w:tmpl w:val="050637E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C2443B"/>
    <w:multiLevelType w:val="hybridMultilevel"/>
    <w:tmpl w:val="FE967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F2014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92277A"/>
    <w:multiLevelType w:val="hybridMultilevel"/>
    <w:tmpl w:val="58E6F984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abstractNum w:abstractNumId="22" w15:restartNumberingAfterBreak="0">
    <w:nsid w:val="33BD0CB2"/>
    <w:multiLevelType w:val="hybridMultilevel"/>
    <w:tmpl w:val="B3FA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145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288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360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432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504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34590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6CD0249"/>
    <w:multiLevelType w:val="hybridMultilevel"/>
    <w:tmpl w:val="A78E6A1A"/>
    <w:lvl w:ilvl="0" w:tplc="C0D072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15D74"/>
    <w:multiLevelType w:val="hybridMultilevel"/>
    <w:tmpl w:val="E5EC0C50"/>
    <w:lvl w:ilvl="0" w:tplc="7D580A52">
      <w:start w:val="28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364"/>
    <w:multiLevelType w:val="hybridMultilevel"/>
    <w:tmpl w:val="8D825D9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 w15:restartNumberingAfterBreak="0">
    <w:nsid w:val="3E1B4708"/>
    <w:multiLevelType w:val="hybridMultilevel"/>
    <w:tmpl w:val="04AC7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4510C7"/>
    <w:multiLevelType w:val="hybridMultilevel"/>
    <w:tmpl w:val="AF88A48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3F3338B7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EF3C07"/>
    <w:multiLevelType w:val="hybridMultilevel"/>
    <w:tmpl w:val="1BB2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54F3D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BD91474"/>
    <w:multiLevelType w:val="hybridMultilevel"/>
    <w:tmpl w:val="4F8E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0072F5"/>
    <w:multiLevelType w:val="hybridMultilevel"/>
    <w:tmpl w:val="EB2C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D5714"/>
    <w:multiLevelType w:val="hybridMultilevel"/>
    <w:tmpl w:val="C3204594"/>
    <w:lvl w:ilvl="0" w:tplc="4AE6A802">
      <w:start w:val="1"/>
      <w:numFmt w:val="bullet"/>
      <w:lvlText w:val="-"/>
      <w:lvlJc w:val="left"/>
      <w:pPr>
        <w:ind w:left="99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5AE26933"/>
    <w:multiLevelType w:val="hybridMultilevel"/>
    <w:tmpl w:val="0FA4550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5A3547"/>
    <w:multiLevelType w:val="hybridMultilevel"/>
    <w:tmpl w:val="82B84234"/>
    <w:lvl w:ilvl="0" w:tplc="320085CA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CF727C3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3017C"/>
    <w:multiLevelType w:val="hybridMultilevel"/>
    <w:tmpl w:val="60F05B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C7023"/>
    <w:multiLevelType w:val="hybridMultilevel"/>
    <w:tmpl w:val="623C1D2A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64E57011"/>
    <w:multiLevelType w:val="hybridMultilevel"/>
    <w:tmpl w:val="01F09D66"/>
    <w:lvl w:ilvl="0" w:tplc="712297E6">
      <w:start w:val="20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26BD0"/>
    <w:multiLevelType w:val="hybridMultilevel"/>
    <w:tmpl w:val="9806A938"/>
    <w:lvl w:ilvl="0" w:tplc="C4BAB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6D3941"/>
    <w:multiLevelType w:val="hybridMultilevel"/>
    <w:tmpl w:val="4CA4B624"/>
    <w:lvl w:ilvl="0" w:tplc="9A2AED50">
      <w:start w:val="17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5F6DC6"/>
    <w:multiLevelType w:val="hybridMultilevel"/>
    <w:tmpl w:val="39D873B6"/>
    <w:lvl w:ilvl="0" w:tplc="4E2C8770">
      <w:numFmt w:val="bullet"/>
      <w:lvlText w:val="•"/>
      <w:lvlJc w:val="left"/>
      <w:pPr>
        <w:ind w:left="3194" w:hanging="360"/>
      </w:pPr>
      <w:rPr>
        <w:rFonts w:ascii="Arial" w:eastAsia="Times New Roman" w:hAnsi="Arial" w:cs="Arial" w:hint="default"/>
        <w:sz w:val="20"/>
      </w:rPr>
    </w:lvl>
    <w:lvl w:ilvl="1" w:tplc="38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4" w:hanging="360"/>
      </w:pPr>
      <w:rPr>
        <w:rFonts w:ascii="Wingdings" w:hAnsi="Wingdings" w:hint="default"/>
      </w:rPr>
    </w:lvl>
  </w:abstractNum>
  <w:abstractNum w:abstractNumId="44" w15:restartNumberingAfterBreak="0">
    <w:nsid w:val="72697DC4"/>
    <w:multiLevelType w:val="hybridMultilevel"/>
    <w:tmpl w:val="E534A596"/>
    <w:lvl w:ilvl="0" w:tplc="9C9EE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4B177AB"/>
    <w:multiLevelType w:val="singleLevel"/>
    <w:tmpl w:val="773A4DC8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46" w15:restartNumberingAfterBreak="0">
    <w:nsid w:val="7B2D45F2"/>
    <w:multiLevelType w:val="hybridMultilevel"/>
    <w:tmpl w:val="24460468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12"/>
  </w:num>
  <w:num w:numId="4">
    <w:abstractNumId w:val="17"/>
  </w:num>
  <w:num w:numId="5">
    <w:abstractNumId w:val="42"/>
  </w:num>
  <w:num w:numId="6">
    <w:abstractNumId w:val="40"/>
  </w:num>
  <w:num w:numId="7">
    <w:abstractNumId w:val="25"/>
  </w:num>
  <w:num w:numId="8">
    <w:abstractNumId w:val="46"/>
  </w:num>
  <w:num w:numId="9">
    <w:abstractNumId w:val="28"/>
  </w:num>
  <w:num w:numId="10">
    <w:abstractNumId w:val="39"/>
  </w:num>
  <w:num w:numId="11">
    <w:abstractNumId w:val="16"/>
  </w:num>
  <w:num w:numId="12">
    <w:abstractNumId w:val="26"/>
  </w:num>
  <w:num w:numId="13">
    <w:abstractNumId w:val="35"/>
  </w:num>
  <w:num w:numId="14">
    <w:abstractNumId w:val="0"/>
  </w:num>
  <w:num w:numId="15">
    <w:abstractNumId w:val="3"/>
  </w:num>
  <w:num w:numId="16">
    <w:abstractNumId w:val="1"/>
  </w:num>
  <w:num w:numId="17">
    <w:abstractNumId w:val="2"/>
  </w:num>
  <w:num w:numId="18">
    <w:abstractNumId w:val="14"/>
  </w:num>
  <w:num w:numId="19">
    <w:abstractNumId w:val="43"/>
  </w:num>
  <w:num w:numId="20">
    <w:abstractNumId w:val="4"/>
  </w:num>
  <w:num w:numId="21">
    <w:abstractNumId w:val="44"/>
  </w:num>
  <w:num w:numId="22">
    <w:abstractNumId w:val="13"/>
  </w:num>
  <w:num w:numId="23">
    <w:abstractNumId w:val="31"/>
  </w:num>
  <w:num w:numId="24">
    <w:abstractNumId w:val="20"/>
  </w:num>
  <w:num w:numId="25">
    <w:abstractNumId w:val="23"/>
  </w:num>
  <w:num w:numId="26">
    <w:abstractNumId w:val="34"/>
  </w:num>
  <w:num w:numId="27">
    <w:abstractNumId w:val="29"/>
  </w:num>
  <w:num w:numId="28">
    <w:abstractNumId w:val="37"/>
  </w:num>
  <w:num w:numId="29">
    <w:abstractNumId w:val="6"/>
  </w:num>
  <w:num w:numId="3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2"/>
  </w:num>
  <w:num w:numId="33">
    <w:abstractNumId w:val="30"/>
  </w:num>
  <w:num w:numId="34">
    <w:abstractNumId w:val="32"/>
  </w:num>
  <w:num w:numId="35">
    <w:abstractNumId w:val="10"/>
  </w:num>
  <w:num w:numId="36">
    <w:abstractNumId w:val="24"/>
  </w:num>
  <w:num w:numId="37">
    <w:abstractNumId w:val="5"/>
  </w:num>
  <w:num w:numId="38">
    <w:abstractNumId w:val="19"/>
  </w:num>
  <w:num w:numId="39">
    <w:abstractNumId w:val="27"/>
  </w:num>
  <w:num w:numId="40">
    <w:abstractNumId w:val="7"/>
  </w:num>
  <w:num w:numId="41">
    <w:abstractNumId w:val="11"/>
  </w:num>
  <w:num w:numId="42">
    <w:abstractNumId w:val="41"/>
  </w:num>
  <w:num w:numId="43">
    <w:abstractNumId w:val="9"/>
  </w:num>
  <w:num w:numId="44">
    <w:abstractNumId w:val="8"/>
  </w:num>
  <w:num w:numId="45">
    <w:abstractNumId w:val="33"/>
  </w:num>
  <w:num w:numId="46">
    <w:abstractNumId w:val="45"/>
  </w:num>
  <w:num w:numId="47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23"/>
    <w:rsid w:val="00000B2B"/>
    <w:rsid w:val="000025DE"/>
    <w:rsid w:val="000025FC"/>
    <w:rsid w:val="000055AB"/>
    <w:rsid w:val="000060DA"/>
    <w:rsid w:val="000110D5"/>
    <w:rsid w:val="0001183A"/>
    <w:rsid w:val="0001207A"/>
    <w:rsid w:val="00012540"/>
    <w:rsid w:val="000127D4"/>
    <w:rsid w:val="000135E8"/>
    <w:rsid w:val="000143A3"/>
    <w:rsid w:val="00014CBB"/>
    <w:rsid w:val="00015293"/>
    <w:rsid w:val="00015DFD"/>
    <w:rsid w:val="00015EAB"/>
    <w:rsid w:val="00016DA8"/>
    <w:rsid w:val="000173B8"/>
    <w:rsid w:val="00020764"/>
    <w:rsid w:val="000210E7"/>
    <w:rsid w:val="00022690"/>
    <w:rsid w:val="0002323B"/>
    <w:rsid w:val="00023EAB"/>
    <w:rsid w:val="00024D2D"/>
    <w:rsid w:val="00025395"/>
    <w:rsid w:val="00025BE7"/>
    <w:rsid w:val="00025EED"/>
    <w:rsid w:val="00026A62"/>
    <w:rsid w:val="00027B8E"/>
    <w:rsid w:val="00027BD0"/>
    <w:rsid w:val="000310B5"/>
    <w:rsid w:val="00031150"/>
    <w:rsid w:val="000312F1"/>
    <w:rsid w:val="000336AE"/>
    <w:rsid w:val="000342E2"/>
    <w:rsid w:val="00034744"/>
    <w:rsid w:val="000350CB"/>
    <w:rsid w:val="00035687"/>
    <w:rsid w:val="00035D75"/>
    <w:rsid w:val="000360C3"/>
    <w:rsid w:val="00036C00"/>
    <w:rsid w:val="000370E9"/>
    <w:rsid w:val="00037EDF"/>
    <w:rsid w:val="000453F6"/>
    <w:rsid w:val="00045400"/>
    <w:rsid w:val="00047F86"/>
    <w:rsid w:val="00050786"/>
    <w:rsid w:val="00051463"/>
    <w:rsid w:val="00051BCE"/>
    <w:rsid w:val="00051F17"/>
    <w:rsid w:val="00051FE5"/>
    <w:rsid w:val="00053D46"/>
    <w:rsid w:val="00054020"/>
    <w:rsid w:val="00055F4C"/>
    <w:rsid w:val="0005612F"/>
    <w:rsid w:val="00056CEA"/>
    <w:rsid w:val="00057A45"/>
    <w:rsid w:val="00057CBD"/>
    <w:rsid w:val="00057D92"/>
    <w:rsid w:val="00057E4A"/>
    <w:rsid w:val="000604E1"/>
    <w:rsid w:val="0006052F"/>
    <w:rsid w:val="0006572B"/>
    <w:rsid w:val="0006657A"/>
    <w:rsid w:val="00066FC2"/>
    <w:rsid w:val="0006738E"/>
    <w:rsid w:val="000679AC"/>
    <w:rsid w:val="00073771"/>
    <w:rsid w:val="00074102"/>
    <w:rsid w:val="000744B0"/>
    <w:rsid w:val="00074824"/>
    <w:rsid w:val="00075FB0"/>
    <w:rsid w:val="000777E1"/>
    <w:rsid w:val="00080B67"/>
    <w:rsid w:val="000811F8"/>
    <w:rsid w:val="00081F04"/>
    <w:rsid w:val="000835BA"/>
    <w:rsid w:val="00083A0F"/>
    <w:rsid w:val="00084762"/>
    <w:rsid w:val="00085BE2"/>
    <w:rsid w:val="00085ED2"/>
    <w:rsid w:val="0008633F"/>
    <w:rsid w:val="00086817"/>
    <w:rsid w:val="000879EA"/>
    <w:rsid w:val="000903BB"/>
    <w:rsid w:val="00090D6A"/>
    <w:rsid w:val="00091F96"/>
    <w:rsid w:val="00094918"/>
    <w:rsid w:val="00094E62"/>
    <w:rsid w:val="000962F1"/>
    <w:rsid w:val="000A3187"/>
    <w:rsid w:val="000A5794"/>
    <w:rsid w:val="000A693F"/>
    <w:rsid w:val="000B1782"/>
    <w:rsid w:val="000B254A"/>
    <w:rsid w:val="000B49DE"/>
    <w:rsid w:val="000B4DF3"/>
    <w:rsid w:val="000B50DB"/>
    <w:rsid w:val="000B6F43"/>
    <w:rsid w:val="000C0CA7"/>
    <w:rsid w:val="000C12B3"/>
    <w:rsid w:val="000C14A8"/>
    <w:rsid w:val="000C2583"/>
    <w:rsid w:val="000C2EF2"/>
    <w:rsid w:val="000C35E5"/>
    <w:rsid w:val="000C365A"/>
    <w:rsid w:val="000C441B"/>
    <w:rsid w:val="000C4EAD"/>
    <w:rsid w:val="000C546E"/>
    <w:rsid w:val="000C6C4B"/>
    <w:rsid w:val="000D07DB"/>
    <w:rsid w:val="000D109F"/>
    <w:rsid w:val="000D3A53"/>
    <w:rsid w:val="000D558C"/>
    <w:rsid w:val="000D5DFE"/>
    <w:rsid w:val="000D6C0D"/>
    <w:rsid w:val="000D77E5"/>
    <w:rsid w:val="000D7AAF"/>
    <w:rsid w:val="000D7C69"/>
    <w:rsid w:val="000E0A8D"/>
    <w:rsid w:val="000E0D7B"/>
    <w:rsid w:val="000E2343"/>
    <w:rsid w:val="000E34AF"/>
    <w:rsid w:val="000E4025"/>
    <w:rsid w:val="000E516B"/>
    <w:rsid w:val="000E5744"/>
    <w:rsid w:val="000F0CCE"/>
    <w:rsid w:val="000F2637"/>
    <w:rsid w:val="000F31C0"/>
    <w:rsid w:val="000F66FE"/>
    <w:rsid w:val="00100801"/>
    <w:rsid w:val="00100D0E"/>
    <w:rsid w:val="00101434"/>
    <w:rsid w:val="00101CD9"/>
    <w:rsid w:val="00101F3C"/>
    <w:rsid w:val="00103690"/>
    <w:rsid w:val="00103A0A"/>
    <w:rsid w:val="00104922"/>
    <w:rsid w:val="00106208"/>
    <w:rsid w:val="00106B72"/>
    <w:rsid w:val="00110646"/>
    <w:rsid w:val="00110F80"/>
    <w:rsid w:val="00112DB4"/>
    <w:rsid w:val="00120FD0"/>
    <w:rsid w:val="00123189"/>
    <w:rsid w:val="00123D7D"/>
    <w:rsid w:val="00123E5D"/>
    <w:rsid w:val="00125A3B"/>
    <w:rsid w:val="00125DCB"/>
    <w:rsid w:val="00126F84"/>
    <w:rsid w:val="001300CF"/>
    <w:rsid w:val="0013070C"/>
    <w:rsid w:val="00130CC5"/>
    <w:rsid w:val="00130DF9"/>
    <w:rsid w:val="00132269"/>
    <w:rsid w:val="00132A2F"/>
    <w:rsid w:val="001346BC"/>
    <w:rsid w:val="001358E2"/>
    <w:rsid w:val="00136A7C"/>
    <w:rsid w:val="00136B14"/>
    <w:rsid w:val="0014141C"/>
    <w:rsid w:val="00141FF3"/>
    <w:rsid w:val="00142675"/>
    <w:rsid w:val="0014436C"/>
    <w:rsid w:val="001446C8"/>
    <w:rsid w:val="00144B66"/>
    <w:rsid w:val="001470D0"/>
    <w:rsid w:val="0014712D"/>
    <w:rsid w:val="00147141"/>
    <w:rsid w:val="00147FAE"/>
    <w:rsid w:val="0015133A"/>
    <w:rsid w:val="00151941"/>
    <w:rsid w:val="00155B25"/>
    <w:rsid w:val="00155B4D"/>
    <w:rsid w:val="00156212"/>
    <w:rsid w:val="0015654E"/>
    <w:rsid w:val="00157562"/>
    <w:rsid w:val="001576F6"/>
    <w:rsid w:val="00160216"/>
    <w:rsid w:val="00160A52"/>
    <w:rsid w:val="0016116F"/>
    <w:rsid w:val="001619A2"/>
    <w:rsid w:val="0016291E"/>
    <w:rsid w:val="0016482B"/>
    <w:rsid w:val="00164EC8"/>
    <w:rsid w:val="0016764D"/>
    <w:rsid w:val="00170F71"/>
    <w:rsid w:val="00171C2E"/>
    <w:rsid w:val="00173B4E"/>
    <w:rsid w:val="0017617D"/>
    <w:rsid w:val="00176ACC"/>
    <w:rsid w:val="00177144"/>
    <w:rsid w:val="00177F3A"/>
    <w:rsid w:val="001800AC"/>
    <w:rsid w:val="001809C8"/>
    <w:rsid w:val="00181899"/>
    <w:rsid w:val="00183394"/>
    <w:rsid w:val="0018406D"/>
    <w:rsid w:val="00185099"/>
    <w:rsid w:val="00186506"/>
    <w:rsid w:val="001865E7"/>
    <w:rsid w:val="001866DB"/>
    <w:rsid w:val="00186C11"/>
    <w:rsid w:val="00194097"/>
    <w:rsid w:val="00194717"/>
    <w:rsid w:val="00194792"/>
    <w:rsid w:val="001955D9"/>
    <w:rsid w:val="0019589A"/>
    <w:rsid w:val="001962BC"/>
    <w:rsid w:val="001971E8"/>
    <w:rsid w:val="001A098C"/>
    <w:rsid w:val="001A0D04"/>
    <w:rsid w:val="001A133F"/>
    <w:rsid w:val="001A270D"/>
    <w:rsid w:val="001A27A5"/>
    <w:rsid w:val="001A2FDD"/>
    <w:rsid w:val="001A4540"/>
    <w:rsid w:val="001A4668"/>
    <w:rsid w:val="001A5125"/>
    <w:rsid w:val="001A70AA"/>
    <w:rsid w:val="001A75F4"/>
    <w:rsid w:val="001B0EAB"/>
    <w:rsid w:val="001B15BA"/>
    <w:rsid w:val="001B178A"/>
    <w:rsid w:val="001B3A30"/>
    <w:rsid w:val="001B4F21"/>
    <w:rsid w:val="001B5581"/>
    <w:rsid w:val="001B78E6"/>
    <w:rsid w:val="001B7BB1"/>
    <w:rsid w:val="001C0EB7"/>
    <w:rsid w:val="001C2794"/>
    <w:rsid w:val="001C2A92"/>
    <w:rsid w:val="001C3A7B"/>
    <w:rsid w:val="001C3F88"/>
    <w:rsid w:val="001C43FB"/>
    <w:rsid w:val="001C489B"/>
    <w:rsid w:val="001C5C6D"/>
    <w:rsid w:val="001C79F1"/>
    <w:rsid w:val="001C7C96"/>
    <w:rsid w:val="001D1111"/>
    <w:rsid w:val="001D22DE"/>
    <w:rsid w:val="001D5300"/>
    <w:rsid w:val="001D5757"/>
    <w:rsid w:val="001D685C"/>
    <w:rsid w:val="001D6FB8"/>
    <w:rsid w:val="001D7ACE"/>
    <w:rsid w:val="001D7DBA"/>
    <w:rsid w:val="001E23C4"/>
    <w:rsid w:val="001E3EAD"/>
    <w:rsid w:val="001E4354"/>
    <w:rsid w:val="001E5F19"/>
    <w:rsid w:val="001E6531"/>
    <w:rsid w:val="001E6C37"/>
    <w:rsid w:val="001E6CAB"/>
    <w:rsid w:val="001F0949"/>
    <w:rsid w:val="001F1A82"/>
    <w:rsid w:val="001F4584"/>
    <w:rsid w:val="001F524B"/>
    <w:rsid w:val="001F5451"/>
    <w:rsid w:val="001F58CB"/>
    <w:rsid w:val="001F7C4C"/>
    <w:rsid w:val="001F7CBA"/>
    <w:rsid w:val="00200769"/>
    <w:rsid w:val="0020138E"/>
    <w:rsid w:val="00201511"/>
    <w:rsid w:val="002067E6"/>
    <w:rsid w:val="0021222F"/>
    <w:rsid w:val="0021280B"/>
    <w:rsid w:val="002142CF"/>
    <w:rsid w:val="00214D16"/>
    <w:rsid w:val="00215430"/>
    <w:rsid w:val="00216AC3"/>
    <w:rsid w:val="0021727B"/>
    <w:rsid w:val="00217DBD"/>
    <w:rsid w:val="002219DD"/>
    <w:rsid w:val="00223302"/>
    <w:rsid w:val="00226E5F"/>
    <w:rsid w:val="002275C5"/>
    <w:rsid w:val="00227AF4"/>
    <w:rsid w:val="00230C06"/>
    <w:rsid w:val="0023197A"/>
    <w:rsid w:val="00231BE3"/>
    <w:rsid w:val="002323A4"/>
    <w:rsid w:val="002327B8"/>
    <w:rsid w:val="002330B5"/>
    <w:rsid w:val="00234481"/>
    <w:rsid w:val="00234A8C"/>
    <w:rsid w:val="00235EC1"/>
    <w:rsid w:val="00236A8D"/>
    <w:rsid w:val="002400DB"/>
    <w:rsid w:val="0024024D"/>
    <w:rsid w:val="0024223B"/>
    <w:rsid w:val="00245C82"/>
    <w:rsid w:val="00245E1F"/>
    <w:rsid w:val="00245EB4"/>
    <w:rsid w:val="002460DE"/>
    <w:rsid w:val="00246348"/>
    <w:rsid w:val="0024649E"/>
    <w:rsid w:val="00246BF2"/>
    <w:rsid w:val="00247B19"/>
    <w:rsid w:val="002503D9"/>
    <w:rsid w:val="002506DB"/>
    <w:rsid w:val="002514A9"/>
    <w:rsid w:val="00251A4A"/>
    <w:rsid w:val="00252C62"/>
    <w:rsid w:val="00255955"/>
    <w:rsid w:val="002563EF"/>
    <w:rsid w:val="002567EF"/>
    <w:rsid w:val="00257087"/>
    <w:rsid w:val="00261B3A"/>
    <w:rsid w:val="00262419"/>
    <w:rsid w:val="00264E7A"/>
    <w:rsid w:val="00266834"/>
    <w:rsid w:val="0026683B"/>
    <w:rsid w:val="00266CE0"/>
    <w:rsid w:val="00267653"/>
    <w:rsid w:val="0026782A"/>
    <w:rsid w:val="00270843"/>
    <w:rsid w:val="00270EB9"/>
    <w:rsid w:val="00270ED3"/>
    <w:rsid w:val="00272A2C"/>
    <w:rsid w:val="002744C3"/>
    <w:rsid w:val="00274E6E"/>
    <w:rsid w:val="00275A20"/>
    <w:rsid w:val="002763AB"/>
    <w:rsid w:val="00276419"/>
    <w:rsid w:val="00276681"/>
    <w:rsid w:val="002772A1"/>
    <w:rsid w:val="00277573"/>
    <w:rsid w:val="0028437D"/>
    <w:rsid w:val="00284C6A"/>
    <w:rsid w:val="0028553A"/>
    <w:rsid w:val="00285B6D"/>
    <w:rsid w:val="002866FD"/>
    <w:rsid w:val="00286FB0"/>
    <w:rsid w:val="002910C2"/>
    <w:rsid w:val="0029274C"/>
    <w:rsid w:val="00292779"/>
    <w:rsid w:val="00292B5A"/>
    <w:rsid w:val="0029362C"/>
    <w:rsid w:val="00294F7B"/>
    <w:rsid w:val="00295E2D"/>
    <w:rsid w:val="002979F4"/>
    <w:rsid w:val="002A04E6"/>
    <w:rsid w:val="002A1F37"/>
    <w:rsid w:val="002A2919"/>
    <w:rsid w:val="002A3967"/>
    <w:rsid w:val="002A4EB7"/>
    <w:rsid w:val="002A7BD3"/>
    <w:rsid w:val="002B47F3"/>
    <w:rsid w:val="002B6C05"/>
    <w:rsid w:val="002B78B6"/>
    <w:rsid w:val="002B7A92"/>
    <w:rsid w:val="002C29DC"/>
    <w:rsid w:val="002C2B80"/>
    <w:rsid w:val="002C42AC"/>
    <w:rsid w:val="002C45AF"/>
    <w:rsid w:val="002C773F"/>
    <w:rsid w:val="002D088D"/>
    <w:rsid w:val="002D3515"/>
    <w:rsid w:val="002D41BF"/>
    <w:rsid w:val="002D4E4F"/>
    <w:rsid w:val="002D4F15"/>
    <w:rsid w:val="002D5A8F"/>
    <w:rsid w:val="002D6941"/>
    <w:rsid w:val="002E0ABE"/>
    <w:rsid w:val="002E1A28"/>
    <w:rsid w:val="002E20C0"/>
    <w:rsid w:val="002E4BD8"/>
    <w:rsid w:val="002E6076"/>
    <w:rsid w:val="002E7718"/>
    <w:rsid w:val="002F1775"/>
    <w:rsid w:val="002F1CCE"/>
    <w:rsid w:val="002F2060"/>
    <w:rsid w:val="002F2479"/>
    <w:rsid w:val="002F34DB"/>
    <w:rsid w:val="002F37D8"/>
    <w:rsid w:val="002F3E81"/>
    <w:rsid w:val="002F5158"/>
    <w:rsid w:val="002F58F5"/>
    <w:rsid w:val="002F6327"/>
    <w:rsid w:val="002F6D59"/>
    <w:rsid w:val="002F7A14"/>
    <w:rsid w:val="002F7CEC"/>
    <w:rsid w:val="002F7F4F"/>
    <w:rsid w:val="00300671"/>
    <w:rsid w:val="00300737"/>
    <w:rsid w:val="00303061"/>
    <w:rsid w:val="00303217"/>
    <w:rsid w:val="003032FE"/>
    <w:rsid w:val="00304AB3"/>
    <w:rsid w:val="00305004"/>
    <w:rsid w:val="00305985"/>
    <w:rsid w:val="00305F8A"/>
    <w:rsid w:val="003072DD"/>
    <w:rsid w:val="003078DF"/>
    <w:rsid w:val="00307902"/>
    <w:rsid w:val="00310755"/>
    <w:rsid w:val="00312AAD"/>
    <w:rsid w:val="00314392"/>
    <w:rsid w:val="003143FD"/>
    <w:rsid w:val="00315F52"/>
    <w:rsid w:val="00316E38"/>
    <w:rsid w:val="00316FA6"/>
    <w:rsid w:val="00317647"/>
    <w:rsid w:val="003178FC"/>
    <w:rsid w:val="00317E23"/>
    <w:rsid w:val="00321320"/>
    <w:rsid w:val="00323DC0"/>
    <w:rsid w:val="0032659C"/>
    <w:rsid w:val="0033027C"/>
    <w:rsid w:val="00331137"/>
    <w:rsid w:val="00336156"/>
    <w:rsid w:val="00336A0A"/>
    <w:rsid w:val="00336BB1"/>
    <w:rsid w:val="00337E0A"/>
    <w:rsid w:val="003403C3"/>
    <w:rsid w:val="00340D34"/>
    <w:rsid w:val="00341C30"/>
    <w:rsid w:val="0034257E"/>
    <w:rsid w:val="0034456C"/>
    <w:rsid w:val="003460A3"/>
    <w:rsid w:val="00350BAB"/>
    <w:rsid w:val="00350DF5"/>
    <w:rsid w:val="00351996"/>
    <w:rsid w:val="0035280A"/>
    <w:rsid w:val="003538D7"/>
    <w:rsid w:val="00355459"/>
    <w:rsid w:val="00356617"/>
    <w:rsid w:val="00356C9D"/>
    <w:rsid w:val="00357180"/>
    <w:rsid w:val="00360B28"/>
    <w:rsid w:val="00361BD6"/>
    <w:rsid w:val="00361CDE"/>
    <w:rsid w:val="00362C87"/>
    <w:rsid w:val="00362CE3"/>
    <w:rsid w:val="00362F1F"/>
    <w:rsid w:val="00363F44"/>
    <w:rsid w:val="003660A8"/>
    <w:rsid w:val="003666BB"/>
    <w:rsid w:val="003669DF"/>
    <w:rsid w:val="00370330"/>
    <w:rsid w:val="00372A4C"/>
    <w:rsid w:val="00373655"/>
    <w:rsid w:val="003760E3"/>
    <w:rsid w:val="0037705E"/>
    <w:rsid w:val="00377170"/>
    <w:rsid w:val="003803DC"/>
    <w:rsid w:val="00380936"/>
    <w:rsid w:val="0038172D"/>
    <w:rsid w:val="00384012"/>
    <w:rsid w:val="003848E5"/>
    <w:rsid w:val="00385EB7"/>
    <w:rsid w:val="00386B91"/>
    <w:rsid w:val="00386FDD"/>
    <w:rsid w:val="0039076A"/>
    <w:rsid w:val="00390CF0"/>
    <w:rsid w:val="00391CF4"/>
    <w:rsid w:val="0039261A"/>
    <w:rsid w:val="00395210"/>
    <w:rsid w:val="00395FAD"/>
    <w:rsid w:val="003A04E2"/>
    <w:rsid w:val="003A1069"/>
    <w:rsid w:val="003A3748"/>
    <w:rsid w:val="003A4BD0"/>
    <w:rsid w:val="003A52C1"/>
    <w:rsid w:val="003A5DCD"/>
    <w:rsid w:val="003A7FA1"/>
    <w:rsid w:val="003B0763"/>
    <w:rsid w:val="003B0FF1"/>
    <w:rsid w:val="003B15BD"/>
    <w:rsid w:val="003B4A1C"/>
    <w:rsid w:val="003B5FD1"/>
    <w:rsid w:val="003B61FE"/>
    <w:rsid w:val="003C0428"/>
    <w:rsid w:val="003C0EA3"/>
    <w:rsid w:val="003C210F"/>
    <w:rsid w:val="003C52A7"/>
    <w:rsid w:val="003C5B0B"/>
    <w:rsid w:val="003C6E1B"/>
    <w:rsid w:val="003C750B"/>
    <w:rsid w:val="003C7C85"/>
    <w:rsid w:val="003D065C"/>
    <w:rsid w:val="003D0764"/>
    <w:rsid w:val="003D1494"/>
    <w:rsid w:val="003D1D94"/>
    <w:rsid w:val="003D4B7E"/>
    <w:rsid w:val="003D5644"/>
    <w:rsid w:val="003D5DF5"/>
    <w:rsid w:val="003D5F42"/>
    <w:rsid w:val="003D738A"/>
    <w:rsid w:val="003E00D6"/>
    <w:rsid w:val="003E081C"/>
    <w:rsid w:val="003E22B7"/>
    <w:rsid w:val="003E23FF"/>
    <w:rsid w:val="003E438E"/>
    <w:rsid w:val="003E5ABA"/>
    <w:rsid w:val="003E64E1"/>
    <w:rsid w:val="003E6805"/>
    <w:rsid w:val="003E76B3"/>
    <w:rsid w:val="003F27BB"/>
    <w:rsid w:val="003F49D8"/>
    <w:rsid w:val="003F4A26"/>
    <w:rsid w:val="003F59B9"/>
    <w:rsid w:val="003F7E40"/>
    <w:rsid w:val="003F7EFC"/>
    <w:rsid w:val="00402377"/>
    <w:rsid w:val="0040284E"/>
    <w:rsid w:val="00403D16"/>
    <w:rsid w:val="00403E0A"/>
    <w:rsid w:val="00407A44"/>
    <w:rsid w:val="00412C8E"/>
    <w:rsid w:val="0041300B"/>
    <w:rsid w:val="00413661"/>
    <w:rsid w:val="00414B6E"/>
    <w:rsid w:val="00414F4D"/>
    <w:rsid w:val="00414FB6"/>
    <w:rsid w:val="00415E37"/>
    <w:rsid w:val="004164EB"/>
    <w:rsid w:val="004166D7"/>
    <w:rsid w:val="0041732F"/>
    <w:rsid w:val="0041745F"/>
    <w:rsid w:val="00417B5C"/>
    <w:rsid w:val="00420326"/>
    <w:rsid w:val="00420BBB"/>
    <w:rsid w:val="00421684"/>
    <w:rsid w:val="00421D79"/>
    <w:rsid w:val="00422F33"/>
    <w:rsid w:val="00424187"/>
    <w:rsid w:val="0042463E"/>
    <w:rsid w:val="0042481C"/>
    <w:rsid w:val="00424D10"/>
    <w:rsid w:val="00426F52"/>
    <w:rsid w:val="004311FD"/>
    <w:rsid w:val="0043139A"/>
    <w:rsid w:val="00431B59"/>
    <w:rsid w:val="0043255F"/>
    <w:rsid w:val="00432F1B"/>
    <w:rsid w:val="0043359A"/>
    <w:rsid w:val="0043426E"/>
    <w:rsid w:val="00435F46"/>
    <w:rsid w:val="00436A67"/>
    <w:rsid w:val="00436E8B"/>
    <w:rsid w:val="00440501"/>
    <w:rsid w:val="00440F3E"/>
    <w:rsid w:val="00441FBC"/>
    <w:rsid w:val="004420A6"/>
    <w:rsid w:val="0044314D"/>
    <w:rsid w:val="00443CF1"/>
    <w:rsid w:val="00444556"/>
    <w:rsid w:val="004503B9"/>
    <w:rsid w:val="00450CC4"/>
    <w:rsid w:val="00450FC2"/>
    <w:rsid w:val="00451061"/>
    <w:rsid w:val="0045117E"/>
    <w:rsid w:val="0045274A"/>
    <w:rsid w:val="00453285"/>
    <w:rsid w:val="004536F4"/>
    <w:rsid w:val="00454B9C"/>
    <w:rsid w:val="00455A13"/>
    <w:rsid w:val="00456070"/>
    <w:rsid w:val="00456AAF"/>
    <w:rsid w:val="00463954"/>
    <w:rsid w:val="00463FA3"/>
    <w:rsid w:val="00467882"/>
    <w:rsid w:val="00467C6C"/>
    <w:rsid w:val="00467FE3"/>
    <w:rsid w:val="00470A03"/>
    <w:rsid w:val="004715EE"/>
    <w:rsid w:val="00471B3A"/>
    <w:rsid w:val="0047255B"/>
    <w:rsid w:val="00472C6A"/>
    <w:rsid w:val="004736A5"/>
    <w:rsid w:val="0047400B"/>
    <w:rsid w:val="00476D6B"/>
    <w:rsid w:val="004778AE"/>
    <w:rsid w:val="00477F38"/>
    <w:rsid w:val="004823A1"/>
    <w:rsid w:val="0048253E"/>
    <w:rsid w:val="00483656"/>
    <w:rsid w:val="004848CF"/>
    <w:rsid w:val="004858CC"/>
    <w:rsid w:val="00485CD2"/>
    <w:rsid w:val="004876AF"/>
    <w:rsid w:val="004907AB"/>
    <w:rsid w:val="004923C0"/>
    <w:rsid w:val="00492E21"/>
    <w:rsid w:val="00494907"/>
    <w:rsid w:val="00496DA5"/>
    <w:rsid w:val="00497D4C"/>
    <w:rsid w:val="004A0275"/>
    <w:rsid w:val="004A173B"/>
    <w:rsid w:val="004A26FB"/>
    <w:rsid w:val="004A3D05"/>
    <w:rsid w:val="004A3E15"/>
    <w:rsid w:val="004A4215"/>
    <w:rsid w:val="004A6787"/>
    <w:rsid w:val="004A68A5"/>
    <w:rsid w:val="004A72C9"/>
    <w:rsid w:val="004A7314"/>
    <w:rsid w:val="004A7A4B"/>
    <w:rsid w:val="004B1151"/>
    <w:rsid w:val="004B1399"/>
    <w:rsid w:val="004B21E1"/>
    <w:rsid w:val="004B27EF"/>
    <w:rsid w:val="004B2B92"/>
    <w:rsid w:val="004B2F74"/>
    <w:rsid w:val="004B41CB"/>
    <w:rsid w:val="004B433C"/>
    <w:rsid w:val="004B5D64"/>
    <w:rsid w:val="004B7002"/>
    <w:rsid w:val="004C044C"/>
    <w:rsid w:val="004C0756"/>
    <w:rsid w:val="004C16B4"/>
    <w:rsid w:val="004C2B2C"/>
    <w:rsid w:val="004C45CB"/>
    <w:rsid w:val="004C4DB4"/>
    <w:rsid w:val="004C6391"/>
    <w:rsid w:val="004C75CD"/>
    <w:rsid w:val="004C7923"/>
    <w:rsid w:val="004D1C61"/>
    <w:rsid w:val="004D2CC8"/>
    <w:rsid w:val="004D3247"/>
    <w:rsid w:val="004D4A69"/>
    <w:rsid w:val="004D6C47"/>
    <w:rsid w:val="004D74BC"/>
    <w:rsid w:val="004D77D4"/>
    <w:rsid w:val="004E0298"/>
    <w:rsid w:val="004E0345"/>
    <w:rsid w:val="004E26C7"/>
    <w:rsid w:val="004E2DA4"/>
    <w:rsid w:val="004E3730"/>
    <w:rsid w:val="004E3DF8"/>
    <w:rsid w:val="004E42CF"/>
    <w:rsid w:val="004E4953"/>
    <w:rsid w:val="004E71F8"/>
    <w:rsid w:val="004F0ACB"/>
    <w:rsid w:val="004F2473"/>
    <w:rsid w:val="004F334F"/>
    <w:rsid w:val="004F3695"/>
    <w:rsid w:val="004F3815"/>
    <w:rsid w:val="004F4202"/>
    <w:rsid w:val="004F5171"/>
    <w:rsid w:val="004F5C0B"/>
    <w:rsid w:val="004F6872"/>
    <w:rsid w:val="004F7317"/>
    <w:rsid w:val="004F7528"/>
    <w:rsid w:val="004F7803"/>
    <w:rsid w:val="00502883"/>
    <w:rsid w:val="005037A7"/>
    <w:rsid w:val="00504166"/>
    <w:rsid w:val="005054F9"/>
    <w:rsid w:val="00505985"/>
    <w:rsid w:val="00506242"/>
    <w:rsid w:val="005079C6"/>
    <w:rsid w:val="00512139"/>
    <w:rsid w:val="005168D1"/>
    <w:rsid w:val="00520C25"/>
    <w:rsid w:val="00521790"/>
    <w:rsid w:val="00523316"/>
    <w:rsid w:val="00523703"/>
    <w:rsid w:val="00523953"/>
    <w:rsid w:val="00527796"/>
    <w:rsid w:val="00527EBE"/>
    <w:rsid w:val="00530787"/>
    <w:rsid w:val="00534CB8"/>
    <w:rsid w:val="005353DD"/>
    <w:rsid w:val="00535872"/>
    <w:rsid w:val="00537730"/>
    <w:rsid w:val="00540725"/>
    <w:rsid w:val="00540C7F"/>
    <w:rsid w:val="00543E0C"/>
    <w:rsid w:val="005476D8"/>
    <w:rsid w:val="00550C80"/>
    <w:rsid w:val="00553693"/>
    <w:rsid w:val="005538D7"/>
    <w:rsid w:val="005543A1"/>
    <w:rsid w:val="00554819"/>
    <w:rsid w:val="00554FA0"/>
    <w:rsid w:val="0055598D"/>
    <w:rsid w:val="00555A38"/>
    <w:rsid w:val="005569C1"/>
    <w:rsid w:val="005619C8"/>
    <w:rsid w:val="00563475"/>
    <w:rsid w:val="005678F1"/>
    <w:rsid w:val="00570043"/>
    <w:rsid w:val="00571995"/>
    <w:rsid w:val="00572EF9"/>
    <w:rsid w:val="005730BC"/>
    <w:rsid w:val="0057398F"/>
    <w:rsid w:val="005739C0"/>
    <w:rsid w:val="00573A0D"/>
    <w:rsid w:val="005742C9"/>
    <w:rsid w:val="005744D9"/>
    <w:rsid w:val="005750DB"/>
    <w:rsid w:val="00575770"/>
    <w:rsid w:val="00575AA1"/>
    <w:rsid w:val="005773D9"/>
    <w:rsid w:val="00577737"/>
    <w:rsid w:val="005833EC"/>
    <w:rsid w:val="00583C1B"/>
    <w:rsid w:val="005850FC"/>
    <w:rsid w:val="00590C38"/>
    <w:rsid w:val="00590C56"/>
    <w:rsid w:val="00593CFE"/>
    <w:rsid w:val="00595109"/>
    <w:rsid w:val="005953B0"/>
    <w:rsid w:val="005A04CA"/>
    <w:rsid w:val="005A2849"/>
    <w:rsid w:val="005A3739"/>
    <w:rsid w:val="005A3B1B"/>
    <w:rsid w:val="005A41BB"/>
    <w:rsid w:val="005A5C12"/>
    <w:rsid w:val="005A6956"/>
    <w:rsid w:val="005A7DB2"/>
    <w:rsid w:val="005B5141"/>
    <w:rsid w:val="005C2389"/>
    <w:rsid w:val="005C249D"/>
    <w:rsid w:val="005C3F02"/>
    <w:rsid w:val="005C5BD1"/>
    <w:rsid w:val="005D0DEE"/>
    <w:rsid w:val="005D2724"/>
    <w:rsid w:val="005D3FB9"/>
    <w:rsid w:val="005D5C4C"/>
    <w:rsid w:val="005D6433"/>
    <w:rsid w:val="005D7A00"/>
    <w:rsid w:val="005D7B51"/>
    <w:rsid w:val="005E3194"/>
    <w:rsid w:val="005E3CD0"/>
    <w:rsid w:val="005E60BC"/>
    <w:rsid w:val="005E6CF9"/>
    <w:rsid w:val="005E7915"/>
    <w:rsid w:val="005F05F2"/>
    <w:rsid w:val="005F0C62"/>
    <w:rsid w:val="005F328C"/>
    <w:rsid w:val="005F4859"/>
    <w:rsid w:val="005F4BB7"/>
    <w:rsid w:val="005F56C3"/>
    <w:rsid w:val="005F629E"/>
    <w:rsid w:val="005F6577"/>
    <w:rsid w:val="00603CDA"/>
    <w:rsid w:val="00605E7D"/>
    <w:rsid w:val="00607DEF"/>
    <w:rsid w:val="00610772"/>
    <w:rsid w:val="00610E40"/>
    <w:rsid w:val="0061235B"/>
    <w:rsid w:val="00612E85"/>
    <w:rsid w:val="00614BA1"/>
    <w:rsid w:val="00616307"/>
    <w:rsid w:val="00616A53"/>
    <w:rsid w:val="00616BEF"/>
    <w:rsid w:val="00620AC9"/>
    <w:rsid w:val="00622AE8"/>
    <w:rsid w:val="0062725A"/>
    <w:rsid w:val="00627E8D"/>
    <w:rsid w:val="00632500"/>
    <w:rsid w:val="00632742"/>
    <w:rsid w:val="00633E1B"/>
    <w:rsid w:val="006356B1"/>
    <w:rsid w:val="00637DE8"/>
    <w:rsid w:val="0064135C"/>
    <w:rsid w:val="0064260A"/>
    <w:rsid w:val="00644096"/>
    <w:rsid w:val="006454F7"/>
    <w:rsid w:val="00650B61"/>
    <w:rsid w:val="006525A5"/>
    <w:rsid w:val="00654B83"/>
    <w:rsid w:val="00655A39"/>
    <w:rsid w:val="00657AB7"/>
    <w:rsid w:val="00657DE4"/>
    <w:rsid w:val="00662F76"/>
    <w:rsid w:val="00665098"/>
    <w:rsid w:val="006659E9"/>
    <w:rsid w:val="00667BD7"/>
    <w:rsid w:val="00670134"/>
    <w:rsid w:val="006702B2"/>
    <w:rsid w:val="006707AD"/>
    <w:rsid w:val="00672296"/>
    <w:rsid w:val="00672B97"/>
    <w:rsid w:val="00672BC5"/>
    <w:rsid w:val="00673B1E"/>
    <w:rsid w:val="00674BFF"/>
    <w:rsid w:val="006774CA"/>
    <w:rsid w:val="0068070F"/>
    <w:rsid w:val="00681282"/>
    <w:rsid w:val="006824E9"/>
    <w:rsid w:val="00682820"/>
    <w:rsid w:val="006859C8"/>
    <w:rsid w:val="0069053D"/>
    <w:rsid w:val="006909D1"/>
    <w:rsid w:val="00692BD7"/>
    <w:rsid w:val="00692E6F"/>
    <w:rsid w:val="006934F1"/>
    <w:rsid w:val="0069399A"/>
    <w:rsid w:val="00695118"/>
    <w:rsid w:val="00695333"/>
    <w:rsid w:val="0069586F"/>
    <w:rsid w:val="00697990"/>
    <w:rsid w:val="006A6F13"/>
    <w:rsid w:val="006A7423"/>
    <w:rsid w:val="006B37EE"/>
    <w:rsid w:val="006C0366"/>
    <w:rsid w:val="006C24CE"/>
    <w:rsid w:val="006C5335"/>
    <w:rsid w:val="006C551C"/>
    <w:rsid w:val="006C6044"/>
    <w:rsid w:val="006C604D"/>
    <w:rsid w:val="006C60ED"/>
    <w:rsid w:val="006C6859"/>
    <w:rsid w:val="006D01A4"/>
    <w:rsid w:val="006D1FE5"/>
    <w:rsid w:val="006D2231"/>
    <w:rsid w:val="006D2608"/>
    <w:rsid w:val="006D2E37"/>
    <w:rsid w:val="006D3DC0"/>
    <w:rsid w:val="006D5E46"/>
    <w:rsid w:val="006E06F7"/>
    <w:rsid w:val="006E372E"/>
    <w:rsid w:val="006E3ACF"/>
    <w:rsid w:val="006E4E01"/>
    <w:rsid w:val="006E66F3"/>
    <w:rsid w:val="006F1053"/>
    <w:rsid w:val="006F2B30"/>
    <w:rsid w:val="006F450B"/>
    <w:rsid w:val="006F5317"/>
    <w:rsid w:val="006F601B"/>
    <w:rsid w:val="006F610C"/>
    <w:rsid w:val="006F63E5"/>
    <w:rsid w:val="007002EC"/>
    <w:rsid w:val="00700F64"/>
    <w:rsid w:val="00702E6D"/>
    <w:rsid w:val="0070431E"/>
    <w:rsid w:val="00707DC0"/>
    <w:rsid w:val="0071071B"/>
    <w:rsid w:val="00710AED"/>
    <w:rsid w:val="00711F2D"/>
    <w:rsid w:val="0071220A"/>
    <w:rsid w:val="00714C59"/>
    <w:rsid w:val="00714F38"/>
    <w:rsid w:val="00715E59"/>
    <w:rsid w:val="007175C1"/>
    <w:rsid w:val="007200BC"/>
    <w:rsid w:val="00720F09"/>
    <w:rsid w:val="0072108F"/>
    <w:rsid w:val="00721C93"/>
    <w:rsid w:val="00723108"/>
    <w:rsid w:val="00723FBB"/>
    <w:rsid w:val="00725077"/>
    <w:rsid w:val="00727FE9"/>
    <w:rsid w:val="007315BF"/>
    <w:rsid w:val="007335F9"/>
    <w:rsid w:val="0073707A"/>
    <w:rsid w:val="0073748B"/>
    <w:rsid w:val="00737F0E"/>
    <w:rsid w:val="00742252"/>
    <w:rsid w:val="00742976"/>
    <w:rsid w:val="00742F53"/>
    <w:rsid w:val="007457A7"/>
    <w:rsid w:val="007457AD"/>
    <w:rsid w:val="00745916"/>
    <w:rsid w:val="00747797"/>
    <w:rsid w:val="00750921"/>
    <w:rsid w:val="0075097B"/>
    <w:rsid w:val="0075188F"/>
    <w:rsid w:val="00751F2E"/>
    <w:rsid w:val="0075315C"/>
    <w:rsid w:val="00754B7A"/>
    <w:rsid w:val="00755399"/>
    <w:rsid w:val="00756705"/>
    <w:rsid w:val="00756990"/>
    <w:rsid w:val="007579D4"/>
    <w:rsid w:val="007604B5"/>
    <w:rsid w:val="00760C53"/>
    <w:rsid w:val="00760D84"/>
    <w:rsid w:val="00761753"/>
    <w:rsid w:val="007632ED"/>
    <w:rsid w:val="007634AD"/>
    <w:rsid w:val="00764A90"/>
    <w:rsid w:val="00765874"/>
    <w:rsid w:val="007661A9"/>
    <w:rsid w:val="00766BFC"/>
    <w:rsid w:val="007700B1"/>
    <w:rsid w:val="0077048E"/>
    <w:rsid w:val="0077350B"/>
    <w:rsid w:val="007762D0"/>
    <w:rsid w:val="00780150"/>
    <w:rsid w:val="0078018E"/>
    <w:rsid w:val="00780800"/>
    <w:rsid w:val="00780F07"/>
    <w:rsid w:val="0078123C"/>
    <w:rsid w:val="0078157F"/>
    <w:rsid w:val="00781585"/>
    <w:rsid w:val="007822CB"/>
    <w:rsid w:val="007832CC"/>
    <w:rsid w:val="00783303"/>
    <w:rsid w:val="00783555"/>
    <w:rsid w:val="00783794"/>
    <w:rsid w:val="00785FCF"/>
    <w:rsid w:val="00790B31"/>
    <w:rsid w:val="007923CF"/>
    <w:rsid w:val="0079280A"/>
    <w:rsid w:val="00792E26"/>
    <w:rsid w:val="00793FFD"/>
    <w:rsid w:val="00796411"/>
    <w:rsid w:val="0079799C"/>
    <w:rsid w:val="007A057A"/>
    <w:rsid w:val="007A0832"/>
    <w:rsid w:val="007A24A6"/>
    <w:rsid w:val="007A3247"/>
    <w:rsid w:val="007A386F"/>
    <w:rsid w:val="007A4846"/>
    <w:rsid w:val="007A4ACC"/>
    <w:rsid w:val="007A6950"/>
    <w:rsid w:val="007B0251"/>
    <w:rsid w:val="007B20A5"/>
    <w:rsid w:val="007B2570"/>
    <w:rsid w:val="007B393E"/>
    <w:rsid w:val="007B5036"/>
    <w:rsid w:val="007B6048"/>
    <w:rsid w:val="007B65B0"/>
    <w:rsid w:val="007B724E"/>
    <w:rsid w:val="007C0D07"/>
    <w:rsid w:val="007C1C94"/>
    <w:rsid w:val="007C2F79"/>
    <w:rsid w:val="007C5147"/>
    <w:rsid w:val="007C5499"/>
    <w:rsid w:val="007C6110"/>
    <w:rsid w:val="007C6236"/>
    <w:rsid w:val="007C6E53"/>
    <w:rsid w:val="007C78EF"/>
    <w:rsid w:val="007C7CFE"/>
    <w:rsid w:val="007C7D49"/>
    <w:rsid w:val="007D08E8"/>
    <w:rsid w:val="007D1229"/>
    <w:rsid w:val="007D572A"/>
    <w:rsid w:val="007D6C31"/>
    <w:rsid w:val="007E1E29"/>
    <w:rsid w:val="007E2CE9"/>
    <w:rsid w:val="007E38CD"/>
    <w:rsid w:val="007E3B93"/>
    <w:rsid w:val="007F14C6"/>
    <w:rsid w:val="007F20BA"/>
    <w:rsid w:val="007F4FB2"/>
    <w:rsid w:val="007F5936"/>
    <w:rsid w:val="007F670D"/>
    <w:rsid w:val="007F7B11"/>
    <w:rsid w:val="007F7F64"/>
    <w:rsid w:val="00800ADE"/>
    <w:rsid w:val="00801FD6"/>
    <w:rsid w:val="0080270A"/>
    <w:rsid w:val="008037D4"/>
    <w:rsid w:val="00804C3B"/>
    <w:rsid w:val="00805EC3"/>
    <w:rsid w:val="0080633B"/>
    <w:rsid w:val="008072E5"/>
    <w:rsid w:val="0081442F"/>
    <w:rsid w:val="008159BC"/>
    <w:rsid w:val="00815E08"/>
    <w:rsid w:val="00820CBB"/>
    <w:rsid w:val="0082186A"/>
    <w:rsid w:val="008227AC"/>
    <w:rsid w:val="0082477F"/>
    <w:rsid w:val="008257A3"/>
    <w:rsid w:val="00826655"/>
    <w:rsid w:val="00831A42"/>
    <w:rsid w:val="008324FD"/>
    <w:rsid w:val="00833770"/>
    <w:rsid w:val="008362A8"/>
    <w:rsid w:val="00836503"/>
    <w:rsid w:val="00836875"/>
    <w:rsid w:val="00837B60"/>
    <w:rsid w:val="008408C0"/>
    <w:rsid w:val="00840F0C"/>
    <w:rsid w:val="00842003"/>
    <w:rsid w:val="00843EC5"/>
    <w:rsid w:val="0084577D"/>
    <w:rsid w:val="00846008"/>
    <w:rsid w:val="00846158"/>
    <w:rsid w:val="00846D30"/>
    <w:rsid w:val="0084792E"/>
    <w:rsid w:val="00847ED4"/>
    <w:rsid w:val="00851222"/>
    <w:rsid w:val="0085143B"/>
    <w:rsid w:val="00852C48"/>
    <w:rsid w:val="00853A4A"/>
    <w:rsid w:val="00856249"/>
    <w:rsid w:val="00857891"/>
    <w:rsid w:val="00857C58"/>
    <w:rsid w:val="008607E4"/>
    <w:rsid w:val="00862301"/>
    <w:rsid w:val="008626DC"/>
    <w:rsid w:val="00862C58"/>
    <w:rsid w:val="008635E5"/>
    <w:rsid w:val="008667C1"/>
    <w:rsid w:val="0086766E"/>
    <w:rsid w:val="00870326"/>
    <w:rsid w:val="008707C1"/>
    <w:rsid w:val="008722C9"/>
    <w:rsid w:val="00873466"/>
    <w:rsid w:val="00874694"/>
    <w:rsid w:val="00875BCF"/>
    <w:rsid w:val="0087788A"/>
    <w:rsid w:val="0088413A"/>
    <w:rsid w:val="008847B7"/>
    <w:rsid w:val="00884D58"/>
    <w:rsid w:val="00886053"/>
    <w:rsid w:val="00886484"/>
    <w:rsid w:val="00893551"/>
    <w:rsid w:val="00895242"/>
    <w:rsid w:val="00895885"/>
    <w:rsid w:val="00895BA7"/>
    <w:rsid w:val="00896806"/>
    <w:rsid w:val="008975DB"/>
    <w:rsid w:val="008979EF"/>
    <w:rsid w:val="00897FE8"/>
    <w:rsid w:val="008A00C7"/>
    <w:rsid w:val="008A1C8F"/>
    <w:rsid w:val="008A2B61"/>
    <w:rsid w:val="008A2D2B"/>
    <w:rsid w:val="008A3339"/>
    <w:rsid w:val="008A5E4D"/>
    <w:rsid w:val="008A7ABA"/>
    <w:rsid w:val="008B0A88"/>
    <w:rsid w:val="008B1F34"/>
    <w:rsid w:val="008B2EE0"/>
    <w:rsid w:val="008B3FAE"/>
    <w:rsid w:val="008B4377"/>
    <w:rsid w:val="008B4387"/>
    <w:rsid w:val="008B4E84"/>
    <w:rsid w:val="008B668E"/>
    <w:rsid w:val="008C07A3"/>
    <w:rsid w:val="008C0A0E"/>
    <w:rsid w:val="008C23AA"/>
    <w:rsid w:val="008C481F"/>
    <w:rsid w:val="008C6307"/>
    <w:rsid w:val="008C721A"/>
    <w:rsid w:val="008D054E"/>
    <w:rsid w:val="008D2440"/>
    <w:rsid w:val="008D366D"/>
    <w:rsid w:val="008D4A9D"/>
    <w:rsid w:val="008D6B36"/>
    <w:rsid w:val="008E143D"/>
    <w:rsid w:val="008E1EA9"/>
    <w:rsid w:val="008E4A88"/>
    <w:rsid w:val="008E52F0"/>
    <w:rsid w:val="008E55D5"/>
    <w:rsid w:val="008E5708"/>
    <w:rsid w:val="008E6A4B"/>
    <w:rsid w:val="008F08E4"/>
    <w:rsid w:val="008F0A55"/>
    <w:rsid w:val="008F125D"/>
    <w:rsid w:val="008F4D81"/>
    <w:rsid w:val="008F6121"/>
    <w:rsid w:val="008F6293"/>
    <w:rsid w:val="008F65DE"/>
    <w:rsid w:val="008F6824"/>
    <w:rsid w:val="0090041F"/>
    <w:rsid w:val="0090132A"/>
    <w:rsid w:val="0090195F"/>
    <w:rsid w:val="00901ABB"/>
    <w:rsid w:val="00901C9F"/>
    <w:rsid w:val="00903421"/>
    <w:rsid w:val="00903500"/>
    <w:rsid w:val="009055FD"/>
    <w:rsid w:val="00906770"/>
    <w:rsid w:val="009069BC"/>
    <w:rsid w:val="00913BCE"/>
    <w:rsid w:val="00914217"/>
    <w:rsid w:val="00914B42"/>
    <w:rsid w:val="00920401"/>
    <w:rsid w:val="00920C5A"/>
    <w:rsid w:val="00920F86"/>
    <w:rsid w:val="009215C6"/>
    <w:rsid w:val="0092209A"/>
    <w:rsid w:val="00922BEB"/>
    <w:rsid w:val="009235B1"/>
    <w:rsid w:val="00923E12"/>
    <w:rsid w:val="00924383"/>
    <w:rsid w:val="00924DD6"/>
    <w:rsid w:val="00924F25"/>
    <w:rsid w:val="0092527A"/>
    <w:rsid w:val="00926C63"/>
    <w:rsid w:val="0093221A"/>
    <w:rsid w:val="00933478"/>
    <w:rsid w:val="00935D82"/>
    <w:rsid w:val="009377D8"/>
    <w:rsid w:val="00940001"/>
    <w:rsid w:val="00940097"/>
    <w:rsid w:val="0094029A"/>
    <w:rsid w:val="00940C15"/>
    <w:rsid w:val="00945028"/>
    <w:rsid w:val="00946226"/>
    <w:rsid w:val="009466B2"/>
    <w:rsid w:val="00947EFB"/>
    <w:rsid w:val="00950903"/>
    <w:rsid w:val="009524BB"/>
    <w:rsid w:val="00956234"/>
    <w:rsid w:val="00956BC8"/>
    <w:rsid w:val="00957E7B"/>
    <w:rsid w:val="00961066"/>
    <w:rsid w:val="00962711"/>
    <w:rsid w:val="00963A75"/>
    <w:rsid w:val="0096406D"/>
    <w:rsid w:val="0096463B"/>
    <w:rsid w:val="009649C4"/>
    <w:rsid w:val="00965526"/>
    <w:rsid w:val="009674D2"/>
    <w:rsid w:val="00970638"/>
    <w:rsid w:val="009709B3"/>
    <w:rsid w:val="0097130E"/>
    <w:rsid w:val="009715C9"/>
    <w:rsid w:val="0097181B"/>
    <w:rsid w:val="0097248C"/>
    <w:rsid w:val="00973010"/>
    <w:rsid w:val="00976AD7"/>
    <w:rsid w:val="00976D83"/>
    <w:rsid w:val="00981FBA"/>
    <w:rsid w:val="00983785"/>
    <w:rsid w:val="0098551C"/>
    <w:rsid w:val="009856B4"/>
    <w:rsid w:val="0098748D"/>
    <w:rsid w:val="00987CC9"/>
    <w:rsid w:val="00987CDD"/>
    <w:rsid w:val="0099096A"/>
    <w:rsid w:val="00990B8E"/>
    <w:rsid w:val="00991754"/>
    <w:rsid w:val="009925C9"/>
    <w:rsid w:val="00992B43"/>
    <w:rsid w:val="00992FF3"/>
    <w:rsid w:val="00993352"/>
    <w:rsid w:val="009939C5"/>
    <w:rsid w:val="00995C4A"/>
    <w:rsid w:val="00996067"/>
    <w:rsid w:val="009960EB"/>
    <w:rsid w:val="0099645B"/>
    <w:rsid w:val="00996557"/>
    <w:rsid w:val="009A08AF"/>
    <w:rsid w:val="009A0E35"/>
    <w:rsid w:val="009A10AF"/>
    <w:rsid w:val="009A266A"/>
    <w:rsid w:val="009A51D2"/>
    <w:rsid w:val="009A5B37"/>
    <w:rsid w:val="009A7D28"/>
    <w:rsid w:val="009B0463"/>
    <w:rsid w:val="009B0BD2"/>
    <w:rsid w:val="009B13D3"/>
    <w:rsid w:val="009B1E2F"/>
    <w:rsid w:val="009B321C"/>
    <w:rsid w:val="009B4356"/>
    <w:rsid w:val="009B4A89"/>
    <w:rsid w:val="009C1202"/>
    <w:rsid w:val="009C1DA6"/>
    <w:rsid w:val="009C2A29"/>
    <w:rsid w:val="009C2C92"/>
    <w:rsid w:val="009C3D76"/>
    <w:rsid w:val="009C5C08"/>
    <w:rsid w:val="009C6311"/>
    <w:rsid w:val="009D13FC"/>
    <w:rsid w:val="009D1E90"/>
    <w:rsid w:val="009D2175"/>
    <w:rsid w:val="009D2549"/>
    <w:rsid w:val="009D2C14"/>
    <w:rsid w:val="009D2CE7"/>
    <w:rsid w:val="009D433B"/>
    <w:rsid w:val="009D4426"/>
    <w:rsid w:val="009D5E94"/>
    <w:rsid w:val="009D6D64"/>
    <w:rsid w:val="009E040B"/>
    <w:rsid w:val="009E0664"/>
    <w:rsid w:val="009E1E1C"/>
    <w:rsid w:val="009E4E00"/>
    <w:rsid w:val="009E5B7D"/>
    <w:rsid w:val="009E702F"/>
    <w:rsid w:val="009E76A4"/>
    <w:rsid w:val="009F15D3"/>
    <w:rsid w:val="009F2275"/>
    <w:rsid w:val="009F26E1"/>
    <w:rsid w:val="009F2C6C"/>
    <w:rsid w:val="009F497F"/>
    <w:rsid w:val="009F5080"/>
    <w:rsid w:val="009F6E82"/>
    <w:rsid w:val="00A009D1"/>
    <w:rsid w:val="00A00BB1"/>
    <w:rsid w:val="00A02805"/>
    <w:rsid w:val="00A0516A"/>
    <w:rsid w:val="00A05F88"/>
    <w:rsid w:val="00A0672B"/>
    <w:rsid w:val="00A07192"/>
    <w:rsid w:val="00A12C3B"/>
    <w:rsid w:val="00A12DCD"/>
    <w:rsid w:val="00A13050"/>
    <w:rsid w:val="00A1339D"/>
    <w:rsid w:val="00A13BDE"/>
    <w:rsid w:val="00A14814"/>
    <w:rsid w:val="00A1504E"/>
    <w:rsid w:val="00A165DC"/>
    <w:rsid w:val="00A217BC"/>
    <w:rsid w:val="00A23730"/>
    <w:rsid w:val="00A25112"/>
    <w:rsid w:val="00A25F86"/>
    <w:rsid w:val="00A270A7"/>
    <w:rsid w:val="00A306E5"/>
    <w:rsid w:val="00A310B6"/>
    <w:rsid w:val="00A3282A"/>
    <w:rsid w:val="00A37A3C"/>
    <w:rsid w:val="00A37B84"/>
    <w:rsid w:val="00A37EB4"/>
    <w:rsid w:val="00A4040B"/>
    <w:rsid w:val="00A40681"/>
    <w:rsid w:val="00A41BC9"/>
    <w:rsid w:val="00A44844"/>
    <w:rsid w:val="00A474B9"/>
    <w:rsid w:val="00A4784E"/>
    <w:rsid w:val="00A515D9"/>
    <w:rsid w:val="00A51CA2"/>
    <w:rsid w:val="00A51F67"/>
    <w:rsid w:val="00A527FD"/>
    <w:rsid w:val="00A52828"/>
    <w:rsid w:val="00A52B02"/>
    <w:rsid w:val="00A52C68"/>
    <w:rsid w:val="00A53164"/>
    <w:rsid w:val="00A53DBF"/>
    <w:rsid w:val="00A54003"/>
    <w:rsid w:val="00A565F8"/>
    <w:rsid w:val="00A57309"/>
    <w:rsid w:val="00A57AB1"/>
    <w:rsid w:val="00A600D3"/>
    <w:rsid w:val="00A62654"/>
    <w:rsid w:val="00A6303C"/>
    <w:rsid w:val="00A632BF"/>
    <w:rsid w:val="00A645D5"/>
    <w:rsid w:val="00A64904"/>
    <w:rsid w:val="00A65851"/>
    <w:rsid w:val="00A66439"/>
    <w:rsid w:val="00A67653"/>
    <w:rsid w:val="00A71047"/>
    <w:rsid w:val="00A71D95"/>
    <w:rsid w:val="00A72483"/>
    <w:rsid w:val="00A72DAC"/>
    <w:rsid w:val="00A7313E"/>
    <w:rsid w:val="00A73E43"/>
    <w:rsid w:val="00A74366"/>
    <w:rsid w:val="00A74E62"/>
    <w:rsid w:val="00A765B0"/>
    <w:rsid w:val="00A7780C"/>
    <w:rsid w:val="00A8105C"/>
    <w:rsid w:val="00A84DC7"/>
    <w:rsid w:val="00A85439"/>
    <w:rsid w:val="00A856BE"/>
    <w:rsid w:val="00A86579"/>
    <w:rsid w:val="00A86D46"/>
    <w:rsid w:val="00A86FB9"/>
    <w:rsid w:val="00A87740"/>
    <w:rsid w:val="00A87BEA"/>
    <w:rsid w:val="00A87E91"/>
    <w:rsid w:val="00A916D7"/>
    <w:rsid w:val="00A91BFD"/>
    <w:rsid w:val="00A91FE5"/>
    <w:rsid w:val="00A9441D"/>
    <w:rsid w:val="00A94FFC"/>
    <w:rsid w:val="00A95809"/>
    <w:rsid w:val="00A962CD"/>
    <w:rsid w:val="00A96780"/>
    <w:rsid w:val="00A96B61"/>
    <w:rsid w:val="00A97F21"/>
    <w:rsid w:val="00AA21F5"/>
    <w:rsid w:val="00AA3619"/>
    <w:rsid w:val="00AA45B7"/>
    <w:rsid w:val="00AA4734"/>
    <w:rsid w:val="00AA5162"/>
    <w:rsid w:val="00AA52A2"/>
    <w:rsid w:val="00AA53A2"/>
    <w:rsid w:val="00AA5D75"/>
    <w:rsid w:val="00AA610B"/>
    <w:rsid w:val="00AA6B2A"/>
    <w:rsid w:val="00AA7485"/>
    <w:rsid w:val="00AA78F1"/>
    <w:rsid w:val="00AB0258"/>
    <w:rsid w:val="00AB0857"/>
    <w:rsid w:val="00AB15B7"/>
    <w:rsid w:val="00AB1A1A"/>
    <w:rsid w:val="00AB36A8"/>
    <w:rsid w:val="00AB3EC9"/>
    <w:rsid w:val="00AB4748"/>
    <w:rsid w:val="00AB5D8E"/>
    <w:rsid w:val="00AB7274"/>
    <w:rsid w:val="00AB7712"/>
    <w:rsid w:val="00AC23F5"/>
    <w:rsid w:val="00AC2D33"/>
    <w:rsid w:val="00AC2ECD"/>
    <w:rsid w:val="00AC2EFB"/>
    <w:rsid w:val="00AC3896"/>
    <w:rsid w:val="00AC4BE6"/>
    <w:rsid w:val="00AC5080"/>
    <w:rsid w:val="00AC644C"/>
    <w:rsid w:val="00AC75A8"/>
    <w:rsid w:val="00AD343E"/>
    <w:rsid w:val="00AD35C0"/>
    <w:rsid w:val="00AD5DB4"/>
    <w:rsid w:val="00AD6B56"/>
    <w:rsid w:val="00AE06D5"/>
    <w:rsid w:val="00AE3BB1"/>
    <w:rsid w:val="00AE54A1"/>
    <w:rsid w:val="00AE5576"/>
    <w:rsid w:val="00AE5975"/>
    <w:rsid w:val="00AE6C1F"/>
    <w:rsid w:val="00AE76CD"/>
    <w:rsid w:val="00AE77AE"/>
    <w:rsid w:val="00AF0238"/>
    <w:rsid w:val="00AF04AE"/>
    <w:rsid w:val="00AF1101"/>
    <w:rsid w:val="00AF28E8"/>
    <w:rsid w:val="00AF29EF"/>
    <w:rsid w:val="00AF34D3"/>
    <w:rsid w:val="00AF5562"/>
    <w:rsid w:val="00AF5727"/>
    <w:rsid w:val="00AF5F6C"/>
    <w:rsid w:val="00AF6095"/>
    <w:rsid w:val="00B008F6"/>
    <w:rsid w:val="00B00C97"/>
    <w:rsid w:val="00B01A01"/>
    <w:rsid w:val="00B01E6B"/>
    <w:rsid w:val="00B04E9B"/>
    <w:rsid w:val="00B05C08"/>
    <w:rsid w:val="00B10582"/>
    <w:rsid w:val="00B12275"/>
    <w:rsid w:val="00B138BC"/>
    <w:rsid w:val="00B1445F"/>
    <w:rsid w:val="00B149C1"/>
    <w:rsid w:val="00B15DAE"/>
    <w:rsid w:val="00B171DA"/>
    <w:rsid w:val="00B22136"/>
    <w:rsid w:val="00B23366"/>
    <w:rsid w:val="00B24531"/>
    <w:rsid w:val="00B2513D"/>
    <w:rsid w:val="00B26619"/>
    <w:rsid w:val="00B27127"/>
    <w:rsid w:val="00B31200"/>
    <w:rsid w:val="00B31641"/>
    <w:rsid w:val="00B33D26"/>
    <w:rsid w:val="00B33E15"/>
    <w:rsid w:val="00B347C1"/>
    <w:rsid w:val="00B40D6B"/>
    <w:rsid w:val="00B40E5C"/>
    <w:rsid w:val="00B43A28"/>
    <w:rsid w:val="00B43CBE"/>
    <w:rsid w:val="00B448A7"/>
    <w:rsid w:val="00B46377"/>
    <w:rsid w:val="00B46D15"/>
    <w:rsid w:val="00B47561"/>
    <w:rsid w:val="00B47582"/>
    <w:rsid w:val="00B50FB9"/>
    <w:rsid w:val="00B53E2A"/>
    <w:rsid w:val="00B5490E"/>
    <w:rsid w:val="00B54E64"/>
    <w:rsid w:val="00B558FC"/>
    <w:rsid w:val="00B613DE"/>
    <w:rsid w:val="00B625A3"/>
    <w:rsid w:val="00B641F6"/>
    <w:rsid w:val="00B64611"/>
    <w:rsid w:val="00B65043"/>
    <w:rsid w:val="00B65EEB"/>
    <w:rsid w:val="00B65F78"/>
    <w:rsid w:val="00B66032"/>
    <w:rsid w:val="00B66343"/>
    <w:rsid w:val="00B66F17"/>
    <w:rsid w:val="00B675D9"/>
    <w:rsid w:val="00B7018B"/>
    <w:rsid w:val="00B7060A"/>
    <w:rsid w:val="00B70D4E"/>
    <w:rsid w:val="00B7171D"/>
    <w:rsid w:val="00B7187C"/>
    <w:rsid w:val="00B74CF0"/>
    <w:rsid w:val="00B74E6A"/>
    <w:rsid w:val="00B75633"/>
    <w:rsid w:val="00B75EF7"/>
    <w:rsid w:val="00B766C8"/>
    <w:rsid w:val="00B76E2F"/>
    <w:rsid w:val="00B76FCB"/>
    <w:rsid w:val="00B80527"/>
    <w:rsid w:val="00B805C9"/>
    <w:rsid w:val="00B80E9D"/>
    <w:rsid w:val="00B810A3"/>
    <w:rsid w:val="00B81900"/>
    <w:rsid w:val="00B828B2"/>
    <w:rsid w:val="00B82AF2"/>
    <w:rsid w:val="00B83D80"/>
    <w:rsid w:val="00B866EA"/>
    <w:rsid w:val="00B86F4C"/>
    <w:rsid w:val="00B87368"/>
    <w:rsid w:val="00B91575"/>
    <w:rsid w:val="00B922DC"/>
    <w:rsid w:val="00B92FEF"/>
    <w:rsid w:val="00B93215"/>
    <w:rsid w:val="00B9344B"/>
    <w:rsid w:val="00B93BFF"/>
    <w:rsid w:val="00B97F51"/>
    <w:rsid w:val="00BA0999"/>
    <w:rsid w:val="00BA0CE9"/>
    <w:rsid w:val="00BA16B2"/>
    <w:rsid w:val="00BA36D5"/>
    <w:rsid w:val="00BA39CE"/>
    <w:rsid w:val="00BA505B"/>
    <w:rsid w:val="00BA551C"/>
    <w:rsid w:val="00BB01E4"/>
    <w:rsid w:val="00BB0733"/>
    <w:rsid w:val="00BB2531"/>
    <w:rsid w:val="00BB314D"/>
    <w:rsid w:val="00BB35D9"/>
    <w:rsid w:val="00BB4ADF"/>
    <w:rsid w:val="00BB543A"/>
    <w:rsid w:val="00BB7062"/>
    <w:rsid w:val="00BC124A"/>
    <w:rsid w:val="00BC1EF0"/>
    <w:rsid w:val="00BC2318"/>
    <w:rsid w:val="00BC246B"/>
    <w:rsid w:val="00BC3318"/>
    <w:rsid w:val="00BC3E7A"/>
    <w:rsid w:val="00BD0012"/>
    <w:rsid w:val="00BD1E67"/>
    <w:rsid w:val="00BD29E8"/>
    <w:rsid w:val="00BD305C"/>
    <w:rsid w:val="00BD3FD8"/>
    <w:rsid w:val="00BD45D1"/>
    <w:rsid w:val="00BD4F08"/>
    <w:rsid w:val="00BD68C3"/>
    <w:rsid w:val="00BD6D52"/>
    <w:rsid w:val="00BE1503"/>
    <w:rsid w:val="00BE2618"/>
    <w:rsid w:val="00BE2A29"/>
    <w:rsid w:val="00BE52E8"/>
    <w:rsid w:val="00BE56D0"/>
    <w:rsid w:val="00BF1372"/>
    <w:rsid w:val="00BF1785"/>
    <w:rsid w:val="00BF221A"/>
    <w:rsid w:val="00BF593E"/>
    <w:rsid w:val="00BF6440"/>
    <w:rsid w:val="00BF6FA9"/>
    <w:rsid w:val="00BF79A1"/>
    <w:rsid w:val="00C02F32"/>
    <w:rsid w:val="00C04C8E"/>
    <w:rsid w:val="00C054DB"/>
    <w:rsid w:val="00C07B04"/>
    <w:rsid w:val="00C1033B"/>
    <w:rsid w:val="00C11950"/>
    <w:rsid w:val="00C14939"/>
    <w:rsid w:val="00C14CDF"/>
    <w:rsid w:val="00C1532E"/>
    <w:rsid w:val="00C15A20"/>
    <w:rsid w:val="00C171B1"/>
    <w:rsid w:val="00C213DC"/>
    <w:rsid w:val="00C21FD4"/>
    <w:rsid w:val="00C22161"/>
    <w:rsid w:val="00C23AF4"/>
    <w:rsid w:val="00C24E4C"/>
    <w:rsid w:val="00C258A9"/>
    <w:rsid w:val="00C30649"/>
    <w:rsid w:val="00C31653"/>
    <w:rsid w:val="00C3252E"/>
    <w:rsid w:val="00C327AD"/>
    <w:rsid w:val="00C32C3A"/>
    <w:rsid w:val="00C33B90"/>
    <w:rsid w:val="00C3459F"/>
    <w:rsid w:val="00C35A03"/>
    <w:rsid w:val="00C36CFA"/>
    <w:rsid w:val="00C4068A"/>
    <w:rsid w:val="00C40B04"/>
    <w:rsid w:val="00C40BCC"/>
    <w:rsid w:val="00C4122E"/>
    <w:rsid w:val="00C415CD"/>
    <w:rsid w:val="00C446B3"/>
    <w:rsid w:val="00C45BA2"/>
    <w:rsid w:val="00C46B41"/>
    <w:rsid w:val="00C472EB"/>
    <w:rsid w:val="00C47DF7"/>
    <w:rsid w:val="00C510BC"/>
    <w:rsid w:val="00C51552"/>
    <w:rsid w:val="00C521BB"/>
    <w:rsid w:val="00C52AE0"/>
    <w:rsid w:val="00C534CA"/>
    <w:rsid w:val="00C540FA"/>
    <w:rsid w:val="00C54B24"/>
    <w:rsid w:val="00C55EE7"/>
    <w:rsid w:val="00C57FB0"/>
    <w:rsid w:val="00C61216"/>
    <w:rsid w:val="00C626C9"/>
    <w:rsid w:val="00C62992"/>
    <w:rsid w:val="00C63B1B"/>
    <w:rsid w:val="00C63F95"/>
    <w:rsid w:val="00C63FCB"/>
    <w:rsid w:val="00C64140"/>
    <w:rsid w:val="00C65567"/>
    <w:rsid w:val="00C655CE"/>
    <w:rsid w:val="00C664DA"/>
    <w:rsid w:val="00C6709D"/>
    <w:rsid w:val="00C67808"/>
    <w:rsid w:val="00C678A9"/>
    <w:rsid w:val="00C728A3"/>
    <w:rsid w:val="00C72F13"/>
    <w:rsid w:val="00C73B85"/>
    <w:rsid w:val="00C749C7"/>
    <w:rsid w:val="00C74C4C"/>
    <w:rsid w:val="00C759E2"/>
    <w:rsid w:val="00C76B31"/>
    <w:rsid w:val="00C81372"/>
    <w:rsid w:val="00C84A9A"/>
    <w:rsid w:val="00C850A2"/>
    <w:rsid w:val="00C87045"/>
    <w:rsid w:val="00C870DA"/>
    <w:rsid w:val="00C87AA1"/>
    <w:rsid w:val="00C920D0"/>
    <w:rsid w:val="00C93CE9"/>
    <w:rsid w:val="00C942CF"/>
    <w:rsid w:val="00C94C85"/>
    <w:rsid w:val="00C95ED8"/>
    <w:rsid w:val="00C96429"/>
    <w:rsid w:val="00C968EA"/>
    <w:rsid w:val="00C96D9C"/>
    <w:rsid w:val="00CA1D3E"/>
    <w:rsid w:val="00CA3C5F"/>
    <w:rsid w:val="00CA4964"/>
    <w:rsid w:val="00CA6B2E"/>
    <w:rsid w:val="00CA7840"/>
    <w:rsid w:val="00CB0CCA"/>
    <w:rsid w:val="00CB12AF"/>
    <w:rsid w:val="00CB41D9"/>
    <w:rsid w:val="00CB64F2"/>
    <w:rsid w:val="00CB6B66"/>
    <w:rsid w:val="00CB7CD0"/>
    <w:rsid w:val="00CC04F9"/>
    <w:rsid w:val="00CC0B66"/>
    <w:rsid w:val="00CC0DC4"/>
    <w:rsid w:val="00CC5193"/>
    <w:rsid w:val="00CC5D76"/>
    <w:rsid w:val="00CD123E"/>
    <w:rsid w:val="00CD3E15"/>
    <w:rsid w:val="00CD4812"/>
    <w:rsid w:val="00CD5A68"/>
    <w:rsid w:val="00CD6937"/>
    <w:rsid w:val="00CD7562"/>
    <w:rsid w:val="00CD7872"/>
    <w:rsid w:val="00CE1813"/>
    <w:rsid w:val="00CE4947"/>
    <w:rsid w:val="00CE57CD"/>
    <w:rsid w:val="00CE76C4"/>
    <w:rsid w:val="00CF17F5"/>
    <w:rsid w:val="00CF1BC1"/>
    <w:rsid w:val="00CF23A4"/>
    <w:rsid w:val="00CF3DDB"/>
    <w:rsid w:val="00CF4D70"/>
    <w:rsid w:val="00CF5CEF"/>
    <w:rsid w:val="00CF5F6F"/>
    <w:rsid w:val="00CF6124"/>
    <w:rsid w:val="00CF681A"/>
    <w:rsid w:val="00D003A9"/>
    <w:rsid w:val="00D01135"/>
    <w:rsid w:val="00D0143E"/>
    <w:rsid w:val="00D0262B"/>
    <w:rsid w:val="00D027F0"/>
    <w:rsid w:val="00D035E0"/>
    <w:rsid w:val="00D03D5D"/>
    <w:rsid w:val="00D071E7"/>
    <w:rsid w:val="00D07575"/>
    <w:rsid w:val="00D07E54"/>
    <w:rsid w:val="00D111C3"/>
    <w:rsid w:val="00D118E1"/>
    <w:rsid w:val="00D13AB6"/>
    <w:rsid w:val="00D13B89"/>
    <w:rsid w:val="00D14E99"/>
    <w:rsid w:val="00D1541D"/>
    <w:rsid w:val="00D156A3"/>
    <w:rsid w:val="00D15A16"/>
    <w:rsid w:val="00D15A76"/>
    <w:rsid w:val="00D1693A"/>
    <w:rsid w:val="00D200CF"/>
    <w:rsid w:val="00D20216"/>
    <w:rsid w:val="00D20535"/>
    <w:rsid w:val="00D21210"/>
    <w:rsid w:val="00D24AFC"/>
    <w:rsid w:val="00D25072"/>
    <w:rsid w:val="00D31C30"/>
    <w:rsid w:val="00D3264B"/>
    <w:rsid w:val="00D3567A"/>
    <w:rsid w:val="00D422B6"/>
    <w:rsid w:val="00D43153"/>
    <w:rsid w:val="00D43212"/>
    <w:rsid w:val="00D436D7"/>
    <w:rsid w:val="00D54564"/>
    <w:rsid w:val="00D54DC9"/>
    <w:rsid w:val="00D54E28"/>
    <w:rsid w:val="00D5564D"/>
    <w:rsid w:val="00D5738A"/>
    <w:rsid w:val="00D61894"/>
    <w:rsid w:val="00D63539"/>
    <w:rsid w:val="00D63FDD"/>
    <w:rsid w:val="00D655DC"/>
    <w:rsid w:val="00D6592B"/>
    <w:rsid w:val="00D67AB3"/>
    <w:rsid w:val="00D67BCC"/>
    <w:rsid w:val="00D7000A"/>
    <w:rsid w:val="00D7162B"/>
    <w:rsid w:val="00D72001"/>
    <w:rsid w:val="00D726B3"/>
    <w:rsid w:val="00D7284C"/>
    <w:rsid w:val="00D74020"/>
    <w:rsid w:val="00D74988"/>
    <w:rsid w:val="00D7754A"/>
    <w:rsid w:val="00D80524"/>
    <w:rsid w:val="00D8072B"/>
    <w:rsid w:val="00D80B5C"/>
    <w:rsid w:val="00D80D45"/>
    <w:rsid w:val="00D816BE"/>
    <w:rsid w:val="00D8207D"/>
    <w:rsid w:val="00D82FCD"/>
    <w:rsid w:val="00D836FD"/>
    <w:rsid w:val="00D83FD7"/>
    <w:rsid w:val="00D864B5"/>
    <w:rsid w:val="00D92498"/>
    <w:rsid w:val="00D92D47"/>
    <w:rsid w:val="00D9372F"/>
    <w:rsid w:val="00D94B9C"/>
    <w:rsid w:val="00D9617C"/>
    <w:rsid w:val="00D96626"/>
    <w:rsid w:val="00DA09E0"/>
    <w:rsid w:val="00DA0FCA"/>
    <w:rsid w:val="00DA1E4C"/>
    <w:rsid w:val="00DA2209"/>
    <w:rsid w:val="00DA39F6"/>
    <w:rsid w:val="00DA3FA8"/>
    <w:rsid w:val="00DA4788"/>
    <w:rsid w:val="00DA5554"/>
    <w:rsid w:val="00DA5A67"/>
    <w:rsid w:val="00DB0A7E"/>
    <w:rsid w:val="00DB23C4"/>
    <w:rsid w:val="00DB309B"/>
    <w:rsid w:val="00DB5066"/>
    <w:rsid w:val="00DB7208"/>
    <w:rsid w:val="00DB7D3E"/>
    <w:rsid w:val="00DC01EC"/>
    <w:rsid w:val="00DC379E"/>
    <w:rsid w:val="00DC5593"/>
    <w:rsid w:val="00DC5D8C"/>
    <w:rsid w:val="00DC61DF"/>
    <w:rsid w:val="00DC6C98"/>
    <w:rsid w:val="00DD0BE3"/>
    <w:rsid w:val="00DD12AC"/>
    <w:rsid w:val="00DD1ECE"/>
    <w:rsid w:val="00DD38D8"/>
    <w:rsid w:val="00DD3A42"/>
    <w:rsid w:val="00DD4A21"/>
    <w:rsid w:val="00DD6EF0"/>
    <w:rsid w:val="00DE0108"/>
    <w:rsid w:val="00DE029A"/>
    <w:rsid w:val="00DE0377"/>
    <w:rsid w:val="00DE0563"/>
    <w:rsid w:val="00DE30D7"/>
    <w:rsid w:val="00DE483E"/>
    <w:rsid w:val="00DE5FEC"/>
    <w:rsid w:val="00DE61E3"/>
    <w:rsid w:val="00DF0B9B"/>
    <w:rsid w:val="00DF1C3D"/>
    <w:rsid w:val="00DF3905"/>
    <w:rsid w:val="00DF4C35"/>
    <w:rsid w:val="00DF4EBA"/>
    <w:rsid w:val="00DF505E"/>
    <w:rsid w:val="00DF62BB"/>
    <w:rsid w:val="00DF6A06"/>
    <w:rsid w:val="00DF72B5"/>
    <w:rsid w:val="00DF7575"/>
    <w:rsid w:val="00E014B8"/>
    <w:rsid w:val="00E02291"/>
    <w:rsid w:val="00E07575"/>
    <w:rsid w:val="00E07B58"/>
    <w:rsid w:val="00E07BBD"/>
    <w:rsid w:val="00E07C33"/>
    <w:rsid w:val="00E128D5"/>
    <w:rsid w:val="00E12A77"/>
    <w:rsid w:val="00E12F95"/>
    <w:rsid w:val="00E15FD8"/>
    <w:rsid w:val="00E169E6"/>
    <w:rsid w:val="00E2298D"/>
    <w:rsid w:val="00E238B0"/>
    <w:rsid w:val="00E23D9D"/>
    <w:rsid w:val="00E24D68"/>
    <w:rsid w:val="00E2599A"/>
    <w:rsid w:val="00E306CD"/>
    <w:rsid w:val="00E31A43"/>
    <w:rsid w:val="00E324BD"/>
    <w:rsid w:val="00E33B98"/>
    <w:rsid w:val="00E34C65"/>
    <w:rsid w:val="00E350D9"/>
    <w:rsid w:val="00E3535C"/>
    <w:rsid w:val="00E357CA"/>
    <w:rsid w:val="00E3580A"/>
    <w:rsid w:val="00E35E89"/>
    <w:rsid w:val="00E36F25"/>
    <w:rsid w:val="00E36FC1"/>
    <w:rsid w:val="00E37249"/>
    <w:rsid w:val="00E379ED"/>
    <w:rsid w:val="00E40757"/>
    <w:rsid w:val="00E40E4C"/>
    <w:rsid w:val="00E4175C"/>
    <w:rsid w:val="00E41D46"/>
    <w:rsid w:val="00E4231F"/>
    <w:rsid w:val="00E42B45"/>
    <w:rsid w:val="00E4365E"/>
    <w:rsid w:val="00E44B92"/>
    <w:rsid w:val="00E51FD8"/>
    <w:rsid w:val="00E52787"/>
    <w:rsid w:val="00E53A66"/>
    <w:rsid w:val="00E5616B"/>
    <w:rsid w:val="00E611A9"/>
    <w:rsid w:val="00E61D39"/>
    <w:rsid w:val="00E62CF5"/>
    <w:rsid w:val="00E634F8"/>
    <w:rsid w:val="00E63C6F"/>
    <w:rsid w:val="00E63F49"/>
    <w:rsid w:val="00E65017"/>
    <w:rsid w:val="00E668B7"/>
    <w:rsid w:val="00E66B88"/>
    <w:rsid w:val="00E723E6"/>
    <w:rsid w:val="00E72B9C"/>
    <w:rsid w:val="00E7452C"/>
    <w:rsid w:val="00E746A5"/>
    <w:rsid w:val="00E750A4"/>
    <w:rsid w:val="00E75435"/>
    <w:rsid w:val="00E771E4"/>
    <w:rsid w:val="00E77549"/>
    <w:rsid w:val="00E804BE"/>
    <w:rsid w:val="00E80E36"/>
    <w:rsid w:val="00E80ED1"/>
    <w:rsid w:val="00E83613"/>
    <w:rsid w:val="00E83A84"/>
    <w:rsid w:val="00E858A7"/>
    <w:rsid w:val="00E87304"/>
    <w:rsid w:val="00E87902"/>
    <w:rsid w:val="00E9106B"/>
    <w:rsid w:val="00E91F66"/>
    <w:rsid w:val="00E92010"/>
    <w:rsid w:val="00E94072"/>
    <w:rsid w:val="00E96964"/>
    <w:rsid w:val="00EA08A9"/>
    <w:rsid w:val="00EA0EDA"/>
    <w:rsid w:val="00EA1B90"/>
    <w:rsid w:val="00EA2B67"/>
    <w:rsid w:val="00EA426D"/>
    <w:rsid w:val="00EA516B"/>
    <w:rsid w:val="00EA593A"/>
    <w:rsid w:val="00EA7BF5"/>
    <w:rsid w:val="00EB0ED7"/>
    <w:rsid w:val="00EB13B6"/>
    <w:rsid w:val="00EB30E7"/>
    <w:rsid w:val="00EB3D82"/>
    <w:rsid w:val="00EB6AAA"/>
    <w:rsid w:val="00EC21CE"/>
    <w:rsid w:val="00EC28FF"/>
    <w:rsid w:val="00EC3DBE"/>
    <w:rsid w:val="00EC5350"/>
    <w:rsid w:val="00EC5A74"/>
    <w:rsid w:val="00EC5BD5"/>
    <w:rsid w:val="00EC7AEF"/>
    <w:rsid w:val="00ED001F"/>
    <w:rsid w:val="00ED06AB"/>
    <w:rsid w:val="00ED24A8"/>
    <w:rsid w:val="00ED3D91"/>
    <w:rsid w:val="00EE14B7"/>
    <w:rsid w:val="00EE42F7"/>
    <w:rsid w:val="00EE5026"/>
    <w:rsid w:val="00EE50E7"/>
    <w:rsid w:val="00EE52F3"/>
    <w:rsid w:val="00EE6720"/>
    <w:rsid w:val="00EE71FA"/>
    <w:rsid w:val="00EE75BA"/>
    <w:rsid w:val="00EF028A"/>
    <w:rsid w:val="00EF21AE"/>
    <w:rsid w:val="00EF2403"/>
    <w:rsid w:val="00EF29AC"/>
    <w:rsid w:val="00EF3E78"/>
    <w:rsid w:val="00EF456F"/>
    <w:rsid w:val="00EF52C3"/>
    <w:rsid w:val="00EF5657"/>
    <w:rsid w:val="00EF6491"/>
    <w:rsid w:val="00EF6E59"/>
    <w:rsid w:val="00F01053"/>
    <w:rsid w:val="00F01F8B"/>
    <w:rsid w:val="00F022FA"/>
    <w:rsid w:val="00F037CC"/>
    <w:rsid w:val="00F04AA3"/>
    <w:rsid w:val="00F050D2"/>
    <w:rsid w:val="00F06C81"/>
    <w:rsid w:val="00F07F7A"/>
    <w:rsid w:val="00F128E5"/>
    <w:rsid w:val="00F13BEF"/>
    <w:rsid w:val="00F1456A"/>
    <w:rsid w:val="00F14616"/>
    <w:rsid w:val="00F15721"/>
    <w:rsid w:val="00F16C31"/>
    <w:rsid w:val="00F21333"/>
    <w:rsid w:val="00F2158E"/>
    <w:rsid w:val="00F23600"/>
    <w:rsid w:val="00F23C23"/>
    <w:rsid w:val="00F247FA"/>
    <w:rsid w:val="00F260A0"/>
    <w:rsid w:val="00F2747A"/>
    <w:rsid w:val="00F27C68"/>
    <w:rsid w:val="00F27D03"/>
    <w:rsid w:val="00F3114A"/>
    <w:rsid w:val="00F34FB1"/>
    <w:rsid w:val="00F35D26"/>
    <w:rsid w:val="00F364EC"/>
    <w:rsid w:val="00F374FD"/>
    <w:rsid w:val="00F40FF2"/>
    <w:rsid w:val="00F416AD"/>
    <w:rsid w:val="00F4178B"/>
    <w:rsid w:val="00F41F1A"/>
    <w:rsid w:val="00F42D26"/>
    <w:rsid w:val="00F42F99"/>
    <w:rsid w:val="00F46826"/>
    <w:rsid w:val="00F47875"/>
    <w:rsid w:val="00F47CD3"/>
    <w:rsid w:val="00F51C4C"/>
    <w:rsid w:val="00F520FB"/>
    <w:rsid w:val="00F53B48"/>
    <w:rsid w:val="00F55320"/>
    <w:rsid w:val="00F558D8"/>
    <w:rsid w:val="00F56187"/>
    <w:rsid w:val="00F5676A"/>
    <w:rsid w:val="00F5694D"/>
    <w:rsid w:val="00F62358"/>
    <w:rsid w:val="00F62421"/>
    <w:rsid w:val="00F63748"/>
    <w:rsid w:val="00F645ED"/>
    <w:rsid w:val="00F64D57"/>
    <w:rsid w:val="00F6518F"/>
    <w:rsid w:val="00F657E9"/>
    <w:rsid w:val="00F6645A"/>
    <w:rsid w:val="00F66535"/>
    <w:rsid w:val="00F672CA"/>
    <w:rsid w:val="00F710E1"/>
    <w:rsid w:val="00F71115"/>
    <w:rsid w:val="00F721DE"/>
    <w:rsid w:val="00F7365F"/>
    <w:rsid w:val="00F74064"/>
    <w:rsid w:val="00F7555C"/>
    <w:rsid w:val="00F7618B"/>
    <w:rsid w:val="00F77BEE"/>
    <w:rsid w:val="00F80A7B"/>
    <w:rsid w:val="00F8267B"/>
    <w:rsid w:val="00F84A6F"/>
    <w:rsid w:val="00F86065"/>
    <w:rsid w:val="00F865C7"/>
    <w:rsid w:val="00F908B9"/>
    <w:rsid w:val="00F92A05"/>
    <w:rsid w:val="00F93C14"/>
    <w:rsid w:val="00F94EB3"/>
    <w:rsid w:val="00F972BE"/>
    <w:rsid w:val="00FA2B35"/>
    <w:rsid w:val="00FA33A8"/>
    <w:rsid w:val="00FA3A9C"/>
    <w:rsid w:val="00FA6632"/>
    <w:rsid w:val="00FA77B2"/>
    <w:rsid w:val="00FB0527"/>
    <w:rsid w:val="00FB1125"/>
    <w:rsid w:val="00FB4329"/>
    <w:rsid w:val="00FB54B7"/>
    <w:rsid w:val="00FB61C8"/>
    <w:rsid w:val="00FC210D"/>
    <w:rsid w:val="00FC2239"/>
    <w:rsid w:val="00FC2742"/>
    <w:rsid w:val="00FC2A60"/>
    <w:rsid w:val="00FC3FCC"/>
    <w:rsid w:val="00FC5EE9"/>
    <w:rsid w:val="00FC6B1A"/>
    <w:rsid w:val="00FC721E"/>
    <w:rsid w:val="00FD06C5"/>
    <w:rsid w:val="00FD103C"/>
    <w:rsid w:val="00FD1121"/>
    <w:rsid w:val="00FD2205"/>
    <w:rsid w:val="00FD2871"/>
    <w:rsid w:val="00FD2FA4"/>
    <w:rsid w:val="00FD3B35"/>
    <w:rsid w:val="00FD5137"/>
    <w:rsid w:val="00FD66CB"/>
    <w:rsid w:val="00FD70C5"/>
    <w:rsid w:val="00FD7C6E"/>
    <w:rsid w:val="00FE2CD5"/>
    <w:rsid w:val="00FE2D73"/>
    <w:rsid w:val="00FE2FBF"/>
    <w:rsid w:val="00FE31F4"/>
    <w:rsid w:val="00FE3460"/>
    <w:rsid w:val="00FE3C43"/>
    <w:rsid w:val="00FE4B9A"/>
    <w:rsid w:val="00FE4F56"/>
    <w:rsid w:val="00FE592C"/>
    <w:rsid w:val="00FE61EC"/>
    <w:rsid w:val="00FE6BCF"/>
    <w:rsid w:val="00FF0370"/>
    <w:rsid w:val="00FF2B9F"/>
    <w:rsid w:val="00FF3515"/>
    <w:rsid w:val="00FF3D82"/>
    <w:rsid w:val="00FF512F"/>
    <w:rsid w:val="00FF6636"/>
    <w:rsid w:val="00FF6DC6"/>
    <w:rsid w:val="00FF74AD"/>
    <w:rsid w:val="4C3EB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130C55E"/>
  <w15:docId w15:val="{4EBE5A1F-3CE7-4422-9C2F-FE95439E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012"/>
    <w:rPr>
      <w:rFonts w:ascii="Book Antiqua" w:hAnsi="Book Antiqua"/>
      <w:lang w:val="en-US" w:eastAsia="en-US"/>
    </w:rPr>
  </w:style>
  <w:style w:type="paragraph" w:styleId="Heading1">
    <w:name w:val="heading 1"/>
    <w:basedOn w:val="Normal"/>
    <w:next w:val="Normal"/>
    <w:qFormat/>
    <w:rsid w:val="006909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D2,heading 2,Heading 2 Hidden"/>
    <w:basedOn w:val="BodyText"/>
    <w:next w:val="BodyText"/>
    <w:link w:val="Heading2Char"/>
    <w:qFormat/>
    <w:rsid w:val="00506242"/>
    <w:pPr>
      <w:keepNext/>
      <w:keepLines/>
      <w:pageBreakBefore/>
      <w:pBdr>
        <w:top w:val="single" w:sz="48" w:space="4" w:color="auto"/>
      </w:pBdr>
      <w:ind w:left="0"/>
      <w:outlineLvl w:val="1"/>
    </w:pPr>
    <w:rPr>
      <w:rFonts w:ascii="Arial" w:hAnsi="Arial"/>
      <w:b/>
      <w:color w:val="0000FF"/>
      <w:sz w:val="28"/>
    </w:rPr>
  </w:style>
  <w:style w:type="paragraph" w:styleId="Heading3">
    <w:name w:val="heading 3"/>
    <w:basedOn w:val="Normal"/>
    <w:next w:val="Normal"/>
    <w:qFormat/>
    <w:rsid w:val="000C2583"/>
    <w:pPr>
      <w:keepNext/>
      <w:pBdr>
        <w:top w:val="single" w:sz="48" w:space="1" w:color="auto"/>
      </w:pBdr>
      <w:spacing w:before="240" w:after="60"/>
      <w:outlineLvl w:val="2"/>
    </w:pPr>
    <w:rPr>
      <w:rFonts w:ascii="Arial" w:hAnsi="Arial" w:cs="Arial"/>
      <w:b/>
      <w:bCs/>
      <w:color w:val="0000FF"/>
      <w:sz w:val="26"/>
      <w:szCs w:val="26"/>
    </w:rPr>
  </w:style>
  <w:style w:type="paragraph" w:styleId="Heading4">
    <w:name w:val="heading 4"/>
    <w:basedOn w:val="BodyText"/>
    <w:next w:val="BodyText"/>
    <w:link w:val="Heading4Char"/>
    <w:qFormat/>
    <w:rsid w:val="0016764D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rFonts w:ascii="Times New Roman" w:eastAsia="MS Mincho" w:hAnsi="Times New Roman"/>
      <w:b/>
      <w:sz w:val="24"/>
      <w:szCs w:val="24"/>
      <w:lang w:eastAsia="ja-JP"/>
    </w:rPr>
  </w:style>
  <w:style w:type="paragraph" w:styleId="Heading5">
    <w:name w:val="heading 5"/>
    <w:basedOn w:val="BodyText"/>
    <w:next w:val="BodyText"/>
    <w:link w:val="Heading5Char"/>
    <w:qFormat/>
    <w:rsid w:val="0016764D"/>
    <w:pPr>
      <w:keepNext/>
      <w:keepLines/>
      <w:outlineLvl w:val="4"/>
    </w:pPr>
    <w:rPr>
      <w:rFonts w:ascii="Times New Roman" w:eastAsia="MS Mincho" w:hAnsi="Times New Roman"/>
      <w:b/>
      <w:i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nhideWhenUsed/>
    <w:qFormat/>
    <w:rsid w:val="0050624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Indent"/>
    <w:link w:val="Heading7Char"/>
    <w:qFormat/>
    <w:rsid w:val="0016764D"/>
    <w:pPr>
      <w:ind w:left="720"/>
      <w:outlineLvl w:val="6"/>
    </w:pPr>
    <w:rPr>
      <w:rFonts w:ascii="Times" w:eastAsia="MS Mincho" w:hAnsi="Times"/>
      <w:i/>
      <w:sz w:val="24"/>
      <w:szCs w:val="24"/>
      <w:lang w:eastAsia="ja-JP"/>
    </w:rPr>
  </w:style>
  <w:style w:type="paragraph" w:styleId="Heading8">
    <w:name w:val="heading 8"/>
    <w:basedOn w:val="Normal"/>
    <w:next w:val="NormalIndent"/>
    <w:link w:val="Heading8Char"/>
    <w:qFormat/>
    <w:rsid w:val="0016764D"/>
    <w:pPr>
      <w:ind w:left="720"/>
      <w:outlineLvl w:val="7"/>
    </w:pPr>
    <w:rPr>
      <w:rFonts w:ascii="Times" w:eastAsia="MS Mincho" w:hAnsi="Times"/>
      <w:i/>
      <w:sz w:val="24"/>
      <w:szCs w:val="24"/>
      <w:lang w:eastAsia="ja-JP"/>
    </w:rPr>
  </w:style>
  <w:style w:type="paragraph" w:styleId="Heading9">
    <w:name w:val="heading 9"/>
    <w:basedOn w:val="Normal"/>
    <w:next w:val="NormalIndent"/>
    <w:link w:val="Heading9Char"/>
    <w:qFormat/>
    <w:rsid w:val="0016764D"/>
    <w:pPr>
      <w:ind w:left="720"/>
      <w:outlineLvl w:val="8"/>
    </w:pPr>
    <w:rPr>
      <w:rFonts w:ascii="Times" w:eastAsia="MS Mincho" w:hAnsi="Times"/>
      <w:i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contents,body,Corps de texte,body tesx,xPlatte tekst,Platte tekst,body text1,body text2,bt1,body text3,bt2,body text4,bt3,body text5,bt4,body text6,bt5,body text7,bt6,body text8,bt7,body text11,body text21,bt11,body text31,bt21"/>
    <w:basedOn w:val="Normal"/>
    <w:link w:val="BodyTextChar"/>
    <w:rsid w:val="00F23C23"/>
    <w:pPr>
      <w:spacing w:before="120" w:after="120"/>
      <w:ind w:left="2520"/>
    </w:pPr>
  </w:style>
  <w:style w:type="character" w:customStyle="1" w:styleId="BodyTextChar">
    <w:name w:val="Body Text Char"/>
    <w:aliases w:val="body text Char,bt Char,contents Char,body Char,Corps de texte Char,body tesx Char,xPlatte tekst Char,Platte tekst Char,body text1 Char,body text2 Char,bt1 Char,body text3 Char,bt2 Char,body text4 Char,bt3 Char,body text5 Char,bt4 Char"/>
    <w:basedOn w:val="DefaultParagraphFont"/>
    <w:link w:val="BodyText"/>
    <w:rsid w:val="00F23C23"/>
    <w:rPr>
      <w:rFonts w:ascii="Book Antiqua" w:hAnsi="Book Antiqua"/>
      <w:lang w:val="en-US" w:eastAsia="en-US" w:bidi="ar-SA"/>
    </w:rPr>
  </w:style>
  <w:style w:type="character" w:customStyle="1" w:styleId="Heading2Char">
    <w:name w:val="Heading 2 Char"/>
    <w:aliases w:val="HD2 Char,heading 2 Char,Heading 2 Hidden Char"/>
    <w:link w:val="Heading2"/>
    <w:rsid w:val="0016764D"/>
    <w:rPr>
      <w:rFonts w:ascii="Arial" w:hAnsi="Arial"/>
      <w:b/>
      <w:color w:val="0000FF"/>
      <w:sz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6764D"/>
    <w:rPr>
      <w:rFonts w:eastAsia="MS Mincho"/>
      <w:b/>
      <w:sz w:val="24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16764D"/>
    <w:rPr>
      <w:rFonts w:eastAsia="MS Mincho"/>
      <w:b/>
      <w:i/>
      <w:sz w:val="24"/>
      <w:szCs w:val="24"/>
      <w:lang w:val="en-US" w:eastAsia="ja-JP"/>
    </w:rPr>
  </w:style>
  <w:style w:type="character" w:customStyle="1" w:styleId="Heading6Char">
    <w:name w:val="Heading 6 Char"/>
    <w:basedOn w:val="DefaultParagraphFont"/>
    <w:link w:val="Heading6"/>
    <w:rsid w:val="00506242"/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paragraph" w:styleId="NormalIndent">
    <w:name w:val="Normal Indent"/>
    <w:basedOn w:val="Normal"/>
    <w:link w:val="NormalIndentChar"/>
    <w:rsid w:val="0016764D"/>
    <w:pPr>
      <w:ind w:left="72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NormalIndentChar">
    <w:name w:val="Normal Indent Char"/>
    <w:link w:val="NormalIndent"/>
    <w:rsid w:val="0016764D"/>
    <w:rPr>
      <w:rFonts w:eastAsia="MS Mincho"/>
      <w:sz w:val="24"/>
      <w:szCs w:val="24"/>
      <w:lang w:val="en-US" w:eastAsia="ja-JP"/>
    </w:rPr>
  </w:style>
  <w:style w:type="character" w:customStyle="1" w:styleId="Heading7Char">
    <w:name w:val="Heading 7 Char"/>
    <w:basedOn w:val="DefaultParagraphFont"/>
    <w:link w:val="Heading7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8Char">
    <w:name w:val="Heading 8 Char"/>
    <w:basedOn w:val="DefaultParagraphFont"/>
    <w:link w:val="Heading8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9Char">
    <w:name w:val="Heading 9 Char"/>
    <w:basedOn w:val="DefaultParagraphFont"/>
    <w:link w:val="Heading9"/>
    <w:rsid w:val="0016764D"/>
    <w:rPr>
      <w:rFonts w:ascii="Times" w:eastAsia="MS Mincho" w:hAnsi="Times"/>
      <w:i/>
      <w:sz w:val="24"/>
      <w:szCs w:val="24"/>
      <w:lang w:val="en-US" w:eastAsia="ja-JP"/>
    </w:rPr>
  </w:style>
  <w:style w:type="paragraph" w:customStyle="1" w:styleId="TitleBar">
    <w:name w:val="Title Bar"/>
    <w:basedOn w:val="Normal"/>
    <w:rsid w:val="00F23C2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character" w:customStyle="1" w:styleId="HighlightedVariable">
    <w:name w:val="Highlighted Variable"/>
    <w:basedOn w:val="DefaultParagraphFont"/>
    <w:rsid w:val="00F23C23"/>
    <w:rPr>
      <w:rFonts w:ascii="Book Antiqua" w:hAnsi="Book Antiqua"/>
      <w:color w:val="0000FF"/>
    </w:rPr>
  </w:style>
  <w:style w:type="paragraph" w:customStyle="1" w:styleId="RouteTitle">
    <w:name w:val="Route Title"/>
    <w:basedOn w:val="Normal"/>
    <w:rsid w:val="00F23C23"/>
    <w:pPr>
      <w:keepLines/>
      <w:spacing w:after="120"/>
      <w:ind w:left="2520" w:right="720"/>
    </w:pPr>
    <w:rPr>
      <w:sz w:val="36"/>
    </w:rPr>
  </w:style>
  <w:style w:type="paragraph" w:customStyle="1" w:styleId="Title-Major">
    <w:name w:val="Title-Major"/>
    <w:basedOn w:val="Title"/>
    <w:rsid w:val="00F23C23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kern w:val="0"/>
      <w:sz w:val="48"/>
      <w:szCs w:val="20"/>
    </w:rPr>
  </w:style>
  <w:style w:type="paragraph" w:styleId="Title">
    <w:name w:val="Title"/>
    <w:basedOn w:val="Normal"/>
    <w:qFormat/>
    <w:rsid w:val="00F23C2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leText">
    <w:name w:val="Table Text"/>
    <w:basedOn w:val="Normal"/>
    <w:link w:val="TableTextChar"/>
    <w:rsid w:val="00F23C23"/>
    <w:pPr>
      <w:keepLines/>
    </w:pPr>
    <w:rPr>
      <w:sz w:val="16"/>
    </w:rPr>
  </w:style>
  <w:style w:type="character" w:customStyle="1" w:styleId="TableTextChar">
    <w:name w:val="Table Text Char"/>
    <w:link w:val="TableText"/>
    <w:rsid w:val="00110F80"/>
    <w:rPr>
      <w:rFonts w:ascii="Book Antiqua" w:hAnsi="Book Antiqua"/>
      <w:sz w:val="16"/>
      <w:lang w:val="en-US" w:eastAsia="en-US"/>
    </w:rPr>
  </w:style>
  <w:style w:type="paragraph" w:customStyle="1" w:styleId="HeadingBar">
    <w:name w:val="Heading Bar"/>
    <w:basedOn w:val="Normal"/>
    <w:next w:val="Heading3"/>
    <w:rsid w:val="00F23C2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ableHeading">
    <w:name w:val="Table Heading"/>
    <w:basedOn w:val="TableText"/>
    <w:rsid w:val="00F23C23"/>
    <w:pPr>
      <w:spacing w:before="120" w:after="120"/>
    </w:pPr>
    <w:rPr>
      <w:b/>
    </w:rPr>
  </w:style>
  <w:style w:type="paragraph" w:customStyle="1" w:styleId="TOCHeading1">
    <w:name w:val="TOC Heading1"/>
    <w:basedOn w:val="Normal"/>
    <w:rsid w:val="00DB309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paragraph" w:styleId="Footer">
    <w:name w:val="footer"/>
    <w:basedOn w:val="Normal"/>
    <w:link w:val="FooterChar"/>
    <w:uiPriority w:val="99"/>
    <w:rsid w:val="00DB309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4503B9"/>
    <w:rPr>
      <w:rFonts w:ascii="Book Antiqua" w:hAnsi="Book Antiqua"/>
      <w:sz w:val="16"/>
      <w:lang w:val="en-US" w:eastAsia="en-US"/>
    </w:rPr>
  </w:style>
  <w:style w:type="paragraph" w:styleId="Header">
    <w:name w:val="header"/>
    <w:basedOn w:val="Normal"/>
    <w:link w:val="HeaderChar"/>
    <w:rsid w:val="00DB309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link w:val="Header"/>
    <w:rsid w:val="0016764D"/>
    <w:rPr>
      <w:rFonts w:ascii="Book Antiqua" w:hAnsi="Book Antiqua"/>
      <w:sz w:val="16"/>
      <w:lang w:val="en-US" w:eastAsia="en-US"/>
    </w:rPr>
  </w:style>
  <w:style w:type="paragraph" w:styleId="TOC3">
    <w:name w:val="toc 3"/>
    <w:basedOn w:val="Normal"/>
    <w:next w:val="Normal"/>
    <w:uiPriority w:val="39"/>
    <w:rsid w:val="006454F7"/>
    <w:pPr>
      <w:tabs>
        <w:tab w:val="right" w:leader="dot" w:pos="9072"/>
      </w:tabs>
      <w:spacing w:line="360" w:lineRule="auto"/>
      <w:ind w:left="567"/>
    </w:pPr>
    <w:rPr>
      <w:rFonts w:ascii="Arial" w:hAnsi="Arial"/>
      <w:color w:val="0000FF"/>
    </w:rPr>
  </w:style>
  <w:style w:type="paragraph" w:styleId="TOC2">
    <w:name w:val="toc 2"/>
    <w:basedOn w:val="Normal"/>
    <w:next w:val="Normal"/>
    <w:uiPriority w:val="39"/>
    <w:rsid w:val="00862C58"/>
    <w:pPr>
      <w:tabs>
        <w:tab w:val="right" w:leader="dot" w:pos="9072"/>
      </w:tabs>
      <w:spacing w:before="120" w:after="120"/>
    </w:pPr>
    <w:rPr>
      <w:rFonts w:ascii="Arial" w:hAnsi="Arial"/>
    </w:rPr>
  </w:style>
  <w:style w:type="character" w:styleId="Hyperlink">
    <w:name w:val="Hyperlink"/>
    <w:basedOn w:val="DefaultParagraphFont"/>
    <w:uiPriority w:val="99"/>
    <w:rsid w:val="006909D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62C58"/>
    <w:pPr>
      <w:tabs>
        <w:tab w:val="right" w:leader="dot" w:pos="9072"/>
      </w:tabs>
    </w:pPr>
    <w:rPr>
      <w:rFonts w:ascii="Arial" w:hAnsi="Arial"/>
    </w:rPr>
  </w:style>
  <w:style w:type="character" w:customStyle="1" w:styleId="bodytextCharChar">
    <w:name w:val="body text Char Char"/>
    <w:basedOn w:val="DefaultParagraphFont"/>
    <w:rsid w:val="003A04E2"/>
    <w:rPr>
      <w:rFonts w:ascii="Book Antiqua" w:hAnsi="Book Antiqua"/>
      <w:lang w:val="en-US" w:eastAsia="en-US" w:bidi="ar-SA"/>
    </w:rPr>
  </w:style>
  <w:style w:type="table" w:styleId="TableGrid">
    <w:name w:val="Table Grid"/>
    <w:basedOn w:val="TableNormal"/>
    <w:rsid w:val="004C45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DB7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7208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D0262B"/>
    <w:pPr>
      <w:ind w:left="720"/>
      <w:contextualSpacing/>
    </w:pPr>
  </w:style>
  <w:style w:type="paragraph" w:customStyle="1" w:styleId="Heading41">
    <w:name w:val="Heading 41"/>
    <w:basedOn w:val="Heading3"/>
    <w:qFormat/>
    <w:rsid w:val="00C14939"/>
    <w:pPr>
      <w:spacing w:line="360" w:lineRule="auto"/>
      <w:ind w:right="3678"/>
    </w:pPr>
    <w:rPr>
      <w:rFonts w:cs="Calibri"/>
    </w:rPr>
  </w:style>
  <w:style w:type="paragraph" w:styleId="Revision">
    <w:name w:val="Revision"/>
    <w:hidden/>
    <w:uiPriority w:val="99"/>
    <w:semiHidden/>
    <w:rsid w:val="006F2B30"/>
    <w:rPr>
      <w:rFonts w:ascii="Book Antiqua" w:hAnsi="Book Antiqua"/>
      <w:lang w:val="en-US" w:eastAsia="en-US"/>
    </w:rPr>
  </w:style>
  <w:style w:type="character" w:styleId="PageNumber">
    <w:name w:val="page number"/>
    <w:rsid w:val="004503B9"/>
    <w:rPr>
      <w:rFonts w:ascii="Book Antiqua" w:hAnsi="Book Antiqua"/>
    </w:rPr>
  </w:style>
  <w:style w:type="paragraph" w:customStyle="1" w:styleId="ContentsHD2">
    <w:name w:val="Contents HD2"/>
    <w:basedOn w:val="TOC3"/>
    <w:qFormat/>
    <w:rsid w:val="00C521BB"/>
  </w:style>
  <w:style w:type="character" w:styleId="Emphasis">
    <w:name w:val="Emphasis"/>
    <w:basedOn w:val="DefaultParagraphFont"/>
    <w:qFormat/>
    <w:rsid w:val="00D92498"/>
    <w:rPr>
      <w:rFonts w:ascii="Arial" w:hAnsi="Arial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62C5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TOC4">
    <w:name w:val="toc 4"/>
    <w:basedOn w:val="Normal"/>
    <w:next w:val="Normal"/>
    <w:autoRedefine/>
    <w:semiHidden/>
    <w:unhideWhenUsed/>
    <w:rsid w:val="006454F7"/>
    <w:pPr>
      <w:spacing w:before="120" w:after="220"/>
      <w:ind w:left="600"/>
    </w:pPr>
    <w:rPr>
      <w:rFonts w:ascii="Arial" w:hAnsi="Arial"/>
    </w:rPr>
  </w:style>
  <w:style w:type="character" w:customStyle="1" w:styleId="WW8Num40z0">
    <w:name w:val="WW8Num40z0"/>
    <w:rsid w:val="005E7915"/>
    <w:rPr>
      <w:b/>
      <w:i w:val="0"/>
    </w:rPr>
  </w:style>
  <w:style w:type="character" w:customStyle="1" w:styleId="shorttext">
    <w:name w:val="short_text"/>
    <w:basedOn w:val="DefaultParagraphFont"/>
    <w:rsid w:val="005E7915"/>
  </w:style>
  <w:style w:type="character" w:customStyle="1" w:styleId="WW8Num12z3">
    <w:name w:val="WW8Num12z3"/>
    <w:rsid w:val="00715E59"/>
    <w:rPr>
      <w:rFonts w:ascii="Symbol" w:hAnsi="Symbol"/>
    </w:rPr>
  </w:style>
  <w:style w:type="paragraph" w:customStyle="1" w:styleId="Bullet">
    <w:name w:val="Bullet"/>
    <w:basedOn w:val="BodyText"/>
    <w:rsid w:val="00715E59"/>
    <w:pPr>
      <w:keepLines/>
      <w:spacing w:before="60" w:after="60"/>
      <w:ind w:left="3096" w:hanging="216"/>
    </w:pPr>
  </w:style>
  <w:style w:type="paragraph" w:customStyle="1" w:styleId="Heading40">
    <w:name w:val="Heading4"/>
    <w:basedOn w:val="Heading3"/>
    <w:qFormat/>
    <w:rsid w:val="00E80E36"/>
    <w:pPr>
      <w:spacing w:line="360" w:lineRule="auto"/>
      <w:ind w:right="3678"/>
    </w:pPr>
    <w:rPr>
      <w:rFonts w:cs="Calibri"/>
    </w:rPr>
  </w:style>
  <w:style w:type="character" w:customStyle="1" w:styleId="x41">
    <w:name w:val="x41"/>
    <w:rsid w:val="0016764D"/>
    <w:rPr>
      <w:rFonts w:ascii="Tahoma" w:hAnsi="Tahoma" w:cs="Tahoma" w:hint="default"/>
      <w:color w:val="3C3C3C"/>
      <w:sz w:val="20"/>
      <w:szCs w:val="20"/>
    </w:rPr>
  </w:style>
  <w:style w:type="character" w:customStyle="1" w:styleId="x811">
    <w:name w:val="x811"/>
    <w:rsid w:val="0016764D"/>
    <w:rPr>
      <w:rFonts w:ascii="Tahoma" w:hAnsi="Tahoma" w:cs="Tahoma" w:hint="default"/>
      <w:b w:val="0"/>
      <w:bCs w:val="0"/>
      <w:color w:val="3C3C3C"/>
      <w:sz w:val="20"/>
      <w:szCs w:val="20"/>
    </w:rPr>
  </w:style>
  <w:style w:type="character" w:customStyle="1" w:styleId="xc1">
    <w:name w:val="xc1"/>
    <w:rsid w:val="0016764D"/>
    <w:rPr>
      <w:rFonts w:ascii="Tahoma" w:hAnsi="Tahoma" w:cs="Tahoma" w:hint="default"/>
      <w:b w:val="0"/>
      <w:bCs w:val="0"/>
      <w:color w:val="3A5A87"/>
      <w:sz w:val="20"/>
      <w:szCs w:val="20"/>
    </w:rPr>
  </w:style>
  <w:style w:type="paragraph" w:customStyle="1" w:styleId="Checklist-X">
    <w:name w:val="Checklist-X"/>
    <w:basedOn w:val="Checklist"/>
    <w:rsid w:val="0016764D"/>
  </w:style>
  <w:style w:type="paragraph" w:customStyle="1" w:styleId="Checklist">
    <w:name w:val="Checklist"/>
    <w:basedOn w:val="Bullet"/>
    <w:rsid w:val="0016764D"/>
    <w:pPr>
      <w:ind w:left="3427" w:hanging="547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16764D"/>
    <w:rPr>
      <w:rFonts w:eastAsia="MS Mincho"/>
      <w:sz w:val="24"/>
      <w:szCs w:val="24"/>
      <w:lang w:val="en-US" w:eastAsia="ja-JP"/>
    </w:rPr>
  </w:style>
  <w:style w:type="paragraph" w:styleId="FootnoteText">
    <w:name w:val="footnote text"/>
    <w:basedOn w:val="Normal"/>
    <w:link w:val="FootnoteTextChar"/>
    <w:semiHidden/>
    <w:rsid w:val="0016764D"/>
    <w:pPr>
      <w:spacing w:after="240"/>
      <w:ind w:hanging="72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tty132">
    <w:name w:val="tty132"/>
    <w:basedOn w:val="Normal"/>
    <w:rsid w:val="0016764D"/>
    <w:rPr>
      <w:rFonts w:ascii="Courier New" w:eastAsia="MS Mincho" w:hAnsi="Courier New"/>
      <w:sz w:val="12"/>
      <w:szCs w:val="24"/>
      <w:lang w:eastAsia="ja-JP"/>
    </w:rPr>
  </w:style>
  <w:style w:type="paragraph" w:customStyle="1" w:styleId="tty80">
    <w:name w:val="tty80"/>
    <w:basedOn w:val="Normal"/>
    <w:rsid w:val="0016764D"/>
    <w:rPr>
      <w:rFonts w:ascii="Courier New" w:eastAsia="MS Mincho" w:hAnsi="Courier New"/>
      <w:sz w:val="24"/>
      <w:szCs w:val="24"/>
      <w:lang w:eastAsia="ja-JP"/>
    </w:rPr>
  </w:style>
  <w:style w:type="paragraph" w:customStyle="1" w:styleId="hangingindent">
    <w:name w:val="hanging indent"/>
    <w:basedOn w:val="BodyText"/>
    <w:rsid w:val="0016764D"/>
    <w:pPr>
      <w:keepLines/>
      <w:ind w:left="5400" w:hanging="288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umberList">
    <w:name w:val="Number List"/>
    <w:basedOn w:val="BodyText"/>
    <w:rsid w:val="0016764D"/>
    <w:pPr>
      <w:spacing w:before="60" w:after="60"/>
      <w:ind w:left="324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InfoBox">
    <w:name w:val="Info Box"/>
    <w:basedOn w:val="BodyText"/>
    <w:rsid w:val="0016764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rFonts w:ascii="Times New Roman" w:eastAsia="MS Mincho" w:hAnsi="Times New Roman"/>
      <w:sz w:val="18"/>
      <w:szCs w:val="24"/>
      <w:lang w:eastAsia="ja-JP"/>
    </w:rPr>
  </w:style>
  <w:style w:type="paragraph" w:customStyle="1" w:styleId="tty180">
    <w:name w:val="tty180"/>
    <w:basedOn w:val="Normal"/>
    <w:rsid w:val="0016764D"/>
    <w:pPr>
      <w:ind w:right="-720"/>
    </w:pPr>
    <w:rPr>
      <w:rFonts w:ascii="Courier New" w:eastAsia="MS Mincho" w:hAnsi="Courier New"/>
      <w:sz w:val="8"/>
      <w:szCs w:val="24"/>
      <w:lang w:eastAsia="ja-JP"/>
    </w:rPr>
  </w:style>
  <w:style w:type="paragraph" w:customStyle="1" w:styleId="tty80indent">
    <w:name w:val="tty80 indent"/>
    <w:basedOn w:val="tty80"/>
    <w:rsid w:val="0016764D"/>
    <w:pPr>
      <w:ind w:left="2895"/>
    </w:pPr>
  </w:style>
  <w:style w:type="paragraph" w:customStyle="1" w:styleId="TOCHeading2">
    <w:name w:val="TOC Heading2"/>
    <w:basedOn w:val="Normal"/>
    <w:rsid w:val="0016764D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Times New Roman" w:eastAsia="MS Mincho" w:hAnsi="Times New Roman"/>
      <w:sz w:val="36"/>
      <w:szCs w:val="24"/>
      <w:lang w:eastAsia="ja-JP"/>
    </w:rPr>
  </w:style>
  <w:style w:type="character" w:customStyle="1" w:styleId="ChapterTitle">
    <w:name w:val="Chapter Title"/>
    <w:basedOn w:val="DefaultParagraphFont"/>
    <w:rsid w:val="0016764D"/>
  </w:style>
  <w:style w:type="paragraph" w:customStyle="1" w:styleId="Legal">
    <w:name w:val="Legal"/>
    <w:basedOn w:val="Normal"/>
    <w:rsid w:val="0016764D"/>
    <w:pPr>
      <w:spacing w:after="240"/>
      <w:ind w:left="2160"/>
    </w:pPr>
    <w:rPr>
      <w:rFonts w:ascii="Times" w:eastAsia="MS Mincho" w:hAnsi="Times"/>
      <w:sz w:val="24"/>
      <w:szCs w:val="24"/>
      <w:lang w:eastAsia="ja-JP"/>
    </w:rPr>
  </w:style>
  <w:style w:type="character" w:customStyle="1" w:styleId="MacroTextChar">
    <w:name w:val="Macro Text Char"/>
    <w:basedOn w:val="DefaultParagraphFont"/>
    <w:link w:val="MacroText"/>
    <w:semiHidden/>
    <w:rsid w:val="0016764D"/>
    <w:rPr>
      <w:rFonts w:ascii="Arial Narrow" w:hAnsi="Arial Narrow"/>
      <w:lang w:val="en-US" w:eastAsia="en-US"/>
    </w:rPr>
  </w:style>
  <w:style w:type="paragraph" w:styleId="MacroText">
    <w:name w:val="macro"/>
    <w:link w:val="MacroTextChar"/>
    <w:semiHidden/>
    <w:rsid w:val="001676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  <w:lang w:val="en-US" w:eastAsia="en-US"/>
    </w:rPr>
  </w:style>
  <w:style w:type="paragraph" w:customStyle="1" w:styleId="Note">
    <w:name w:val="Note"/>
    <w:basedOn w:val="BodyText"/>
    <w:rsid w:val="0016764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rFonts w:ascii="Times New Roman" w:eastAsia="MS Mincho" w:hAnsi="Times New Roman"/>
      <w:vanish/>
      <w:sz w:val="24"/>
      <w:szCs w:val="24"/>
      <w:lang w:eastAsia="ja-JP"/>
    </w:rPr>
  </w:style>
  <w:style w:type="paragraph" w:styleId="ListBullet">
    <w:name w:val="List Bullet"/>
    <w:basedOn w:val="Normal"/>
    <w:rsid w:val="0016764D"/>
    <w:pPr>
      <w:ind w:left="36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styleId="ListBullet5">
    <w:name w:val="List Bullet 5"/>
    <w:basedOn w:val="Normal"/>
    <w:rsid w:val="0016764D"/>
    <w:pPr>
      <w:ind w:left="180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oteWide">
    <w:name w:val="Note Wide"/>
    <w:basedOn w:val="Note"/>
    <w:rsid w:val="0016764D"/>
    <w:pPr>
      <w:ind w:right="2160"/>
    </w:pPr>
  </w:style>
  <w:style w:type="paragraph" w:customStyle="1" w:styleId="Normal1">
    <w:name w:val="Normal 1"/>
    <w:basedOn w:val="Normal"/>
    <w:rsid w:val="0016764D"/>
    <w:pPr>
      <w:suppressAutoHyphens/>
      <w:ind w:left="720"/>
    </w:pPr>
    <w:rPr>
      <w:rFonts w:ascii="Arial" w:eastAsia="MS Mincho" w:hAnsi="Arial"/>
      <w:lang w:val="en-AU" w:eastAsia="ar-SA"/>
    </w:rPr>
  </w:style>
  <w:style w:type="paragraph" w:customStyle="1" w:styleId="TableHeadingChar">
    <w:name w:val="Table Heading Char"/>
    <w:rsid w:val="0016764D"/>
    <w:pPr>
      <w:keepLines/>
    </w:pPr>
    <w:rPr>
      <w:rFonts w:eastAsia="MS Mincho"/>
      <w:sz w:val="16"/>
      <w:lang w:eastAsia="ja-JP"/>
    </w:rPr>
  </w:style>
  <w:style w:type="paragraph" w:customStyle="1" w:styleId="TableTextUSseed">
    <w:name w:val="Table Text: USseed"/>
    <w:rsid w:val="0016764D"/>
    <w:pPr>
      <w:keepLines/>
    </w:pPr>
    <w:rPr>
      <w:rFonts w:eastAsia="MS Mincho"/>
      <w:sz w:val="16"/>
      <w:lang w:eastAsia="ja-JP"/>
    </w:rPr>
  </w:style>
  <w:style w:type="paragraph" w:styleId="Caption">
    <w:name w:val="caption"/>
    <w:basedOn w:val="Normal"/>
    <w:next w:val="Normal"/>
    <w:qFormat/>
    <w:rsid w:val="0016764D"/>
    <w:pPr>
      <w:spacing w:before="120" w:after="120"/>
    </w:pPr>
    <w:rPr>
      <w:rFonts w:eastAsia="MS Mincho"/>
      <w:b/>
      <w:lang w:eastAsia="ja-JP"/>
    </w:rPr>
  </w:style>
  <w:style w:type="paragraph" w:styleId="BodyTextIndent">
    <w:name w:val="Body Text Indent"/>
    <w:basedOn w:val="Normal"/>
    <w:link w:val="BodyTextIndentChar"/>
    <w:rsid w:val="0016764D"/>
    <w:pPr>
      <w:spacing w:after="120"/>
      <w:ind w:left="36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16764D"/>
    <w:rPr>
      <w:rFonts w:eastAsia="MS Mincho"/>
      <w:sz w:val="24"/>
      <w:szCs w:val="24"/>
      <w:lang w:val="en-US" w:eastAsia="ja-JP"/>
    </w:rPr>
  </w:style>
  <w:style w:type="paragraph" w:customStyle="1" w:styleId="xl24">
    <w:name w:val="xl24"/>
    <w:basedOn w:val="Normal"/>
    <w:rsid w:val="001676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5">
    <w:name w:val="xl25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6">
    <w:name w:val="xl26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7">
    <w:name w:val="xl27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8">
    <w:name w:val="xl28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9">
    <w:name w:val="xl29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color w:val="000000"/>
      <w:sz w:val="18"/>
      <w:szCs w:val="24"/>
      <w:lang w:eastAsia="ja-JP"/>
    </w:rPr>
  </w:style>
  <w:style w:type="paragraph" w:customStyle="1" w:styleId="xl30">
    <w:name w:val="xl30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1">
    <w:name w:val="xl31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2">
    <w:name w:val="xl32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3">
    <w:name w:val="xl33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4">
    <w:name w:val="xl34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5">
    <w:name w:val="xl35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6">
    <w:name w:val="xl36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333399"/>
      <w:sz w:val="18"/>
      <w:szCs w:val="24"/>
      <w:lang w:eastAsia="ja-JP"/>
    </w:rPr>
  </w:style>
  <w:style w:type="paragraph" w:customStyle="1" w:styleId="xl37">
    <w:name w:val="xl37"/>
    <w:basedOn w:val="Normal"/>
    <w:rsid w:val="0016764D"/>
    <w:pPr>
      <w:pBdr>
        <w:top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8">
    <w:name w:val="xl38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9">
    <w:name w:val="xl39"/>
    <w:basedOn w:val="Normal"/>
    <w:rsid w:val="0016764D"/>
    <w:pPr>
      <w:pBdr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0">
    <w:name w:val="xl40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1">
    <w:name w:val="xl41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2">
    <w:name w:val="xl42"/>
    <w:basedOn w:val="Normal"/>
    <w:rsid w:val="0016764D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3">
    <w:name w:val="xl43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4">
    <w:name w:val="xl44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5">
    <w:name w:val="xl45"/>
    <w:basedOn w:val="Normal"/>
    <w:rsid w:val="0016764D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6">
    <w:name w:val="xl46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7">
    <w:name w:val="xl47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8">
    <w:name w:val="xl48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9">
    <w:name w:val="xl49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0">
    <w:name w:val="xl50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1">
    <w:name w:val="xl51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2">
    <w:name w:val="xl52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53">
    <w:name w:val="xl53"/>
    <w:basedOn w:val="Normal"/>
    <w:rsid w:val="0016764D"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4">
    <w:name w:val="xl54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5">
    <w:name w:val="xl55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6">
    <w:name w:val="xl56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AdhiDocTitle1NoNumber">
    <w:name w:val="Adhi Doc Title 1 (No Number)"/>
    <w:basedOn w:val="Header"/>
    <w:next w:val="Normal"/>
    <w:rsid w:val="0016764D"/>
    <w:pPr>
      <w:widowControl w:val="0"/>
      <w:tabs>
        <w:tab w:val="clear" w:pos="10440"/>
        <w:tab w:val="center" w:pos="4320"/>
        <w:tab w:val="right" w:pos="8640"/>
      </w:tabs>
      <w:spacing w:before="60" w:after="60"/>
    </w:pPr>
    <w:rPr>
      <w:rFonts w:ascii="Verdana" w:eastAsia="MS Mincho" w:hAnsi="Verdana"/>
      <w:b/>
      <w:bCs/>
      <w:sz w:val="24"/>
      <w:szCs w:val="24"/>
      <w:lang w:eastAsia="ja-JP"/>
    </w:rPr>
  </w:style>
  <w:style w:type="paragraph" w:customStyle="1" w:styleId="AdhiDocTitle2">
    <w:name w:val="Adhi Doc Title 2"/>
    <w:basedOn w:val="Header"/>
    <w:next w:val="Normal"/>
    <w:rsid w:val="0016764D"/>
    <w:pPr>
      <w:widowControl w:val="0"/>
      <w:tabs>
        <w:tab w:val="clear" w:pos="10440"/>
        <w:tab w:val="num" w:pos="360"/>
        <w:tab w:val="center" w:pos="4320"/>
        <w:tab w:val="right" w:pos="8640"/>
      </w:tabs>
      <w:spacing w:before="60" w:after="60"/>
      <w:ind w:left="360" w:hanging="360"/>
    </w:pPr>
    <w:rPr>
      <w:rFonts w:ascii="Verdana" w:eastAsia="MS Mincho" w:hAnsi="Verdana"/>
      <w:b/>
      <w:bCs/>
      <w:sz w:val="18"/>
      <w:szCs w:val="24"/>
      <w:lang w:eastAsia="ja-JP"/>
    </w:rPr>
  </w:style>
  <w:style w:type="character" w:styleId="FollowedHyperlink">
    <w:name w:val="FollowedHyperlink"/>
    <w:rsid w:val="0016764D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16764D"/>
    <w:pPr>
      <w:spacing w:before="60" w:after="60"/>
      <w:ind w:left="360"/>
    </w:pPr>
    <w:rPr>
      <w:rFonts w:ascii="Verdana" w:eastAsia="MS Mincho" w:hAnsi="Verdana"/>
      <w:sz w:val="16"/>
      <w:szCs w:val="24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rsid w:val="0016764D"/>
    <w:rPr>
      <w:rFonts w:ascii="Verdana" w:eastAsia="MS Mincho" w:hAnsi="Verdana"/>
      <w:sz w:val="16"/>
      <w:szCs w:val="24"/>
      <w:lang w:val="en-US" w:eastAsia="ja-JP"/>
    </w:rPr>
  </w:style>
  <w:style w:type="character" w:customStyle="1" w:styleId="TableTextCharChar">
    <w:name w:val="Table Text Char Char"/>
    <w:rsid w:val="0016764D"/>
    <w:rPr>
      <w:rFonts w:ascii="Book Antiqua" w:hAnsi="Book Antiqua"/>
      <w:sz w:val="16"/>
      <w:lang w:val="en-US" w:eastAsia="en-US" w:bidi="ar-SA"/>
    </w:rPr>
  </w:style>
  <w:style w:type="character" w:customStyle="1" w:styleId="TableHeadingCharChar">
    <w:name w:val="Table Heading Char Char"/>
    <w:rsid w:val="0016764D"/>
    <w:rPr>
      <w:rFonts w:ascii="Book Antiqua" w:hAnsi="Book Antiqua"/>
      <w:b/>
      <w:sz w:val="16"/>
      <w:lang w:val="en-US" w:eastAsia="en-US" w:bidi="ar-SA"/>
    </w:rPr>
  </w:style>
  <w:style w:type="paragraph" w:styleId="TOC6">
    <w:name w:val="toc 6"/>
    <w:basedOn w:val="Normal"/>
    <w:next w:val="Normal"/>
    <w:autoRedefine/>
    <w:rsid w:val="0016764D"/>
    <w:pPr>
      <w:ind w:left="1200"/>
    </w:pPr>
    <w:rPr>
      <w:rFonts w:ascii="Times New Roman" w:eastAsia="MS Mincho" w:hAnsi="Times New Roman"/>
      <w:lang w:eastAsia="ja-JP"/>
    </w:rPr>
  </w:style>
  <w:style w:type="paragraph" w:styleId="TOC7">
    <w:name w:val="toc 7"/>
    <w:basedOn w:val="Normal"/>
    <w:next w:val="Normal"/>
    <w:autoRedefine/>
    <w:rsid w:val="0016764D"/>
    <w:pPr>
      <w:ind w:left="1440"/>
    </w:pPr>
    <w:rPr>
      <w:rFonts w:ascii="Times New Roman" w:eastAsia="MS Mincho" w:hAnsi="Times New Roman"/>
      <w:lang w:eastAsia="ja-JP"/>
    </w:rPr>
  </w:style>
  <w:style w:type="paragraph" w:styleId="TOC8">
    <w:name w:val="toc 8"/>
    <w:basedOn w:val="Normal"/>
    <w:next w:val="Normal"/>
    <w:autoRedefine/>
    <w:rsid w:val="0016764D"/>
    <w:pPr>
      <w:ind w:left="1680"/>
    </w:pPr>
    <w:rPr>
      <w:rFonts w:ascii="Times New Roman" w:eastAsia="MS Mincho" w:hAnsi="Times New Roman"/>
      <w:lang w:eastAsia="ja-JP"/>
    </w:rPr>
  </w:style>
  <w:style w:type="paragraph" w:styleId="TOC9">
    <w:name w:val="toc 9"/>
    <w:basedOn w:val="Normal"/>
    <w:next w:val="Normal"/>
    <w:autoRedefine/>
    <w:rsid w:val="0016764D"/>
    <w:pPr>
      <w:ind w:left="1920"/>
    </w:pPr>
    <w:rPr>
      <w:rFonts w:ascii="Times New Roman" w:eastAsia="MS Mincho" w:hAnsi="Times New Roman"/>
      <w:lang w:eastAsia="ja-JP"/>
    </w:rPr>
  </w:style>
  <w:style w:type="paragraph" w:customStyle="1" w:styleId="tableheader">
    <w:name w:val="table header"/>
    <w:basedOn w:val="Normal"/>
    <w:rsid w:val="0016764D"/>
    <w:pPr>
      <w:keepLines/>
      <w:spacing w:before="40" w:after="40"/>
      <w:jc w:val="center"/>
    </w:pPr>
    <w:rPr>
      <w:rFonts w:ascii="Verdana" w:eastAsia="MS Mincho" w:hAnsi="Verdana"/>
      <w:b/>
      <w:sz w:val="16"/>
      <w:lang w:eastAsia="ja-JP"/>
    </w:rPr>
  </w:style>
  <w:style w:type="paragraph" w:customStyle="1" w:styleId="NormalBookAntiqua">
    <w:name w:val="Normal + Book Antiqua"/>
    <w:aliases w:val="10 pt,Bold,Normal + Verdana,9 pt"/>
    <w:basedOn w:val="Normal"/>
    <w:rsid w:val="0016764D"/>
    <w:rPr>
      <w:rFonts w:ascii="Verdana" w:eastAsia="MS Mincho" w:hAnsi="Verdana" w:cs="Arial"/>
      <w:b/>
      <w:sz w:val="18"/>
      <w:szCs w:val="18"/>
      <w:lang w:eastAsia="ja-JP"/>
    </w:rPr>
  </w:style>
  <w:style w:type="paragraph" w:styleId="Index1">
    <w:name w:val="index 1"/>
    <w:basedOn w:val="Normal"/>
    <w:next w:val="Normal"/>
    <w:autoRedefine/>
    <w:rsid w:val="0016764D"/>
    <w:pPr>
      <w:ind w:left="240" w:hanging="24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StyleTableHeadingNotBoldLeft5pt">
    <w:name w:val="Style Table Heading + Not Bold Left:  5 pt"/>
    <w:basedOn w:val="TableHeading"/>
    <w:rsid w:val="0016764D"/>
    <w:pPr>
      <w:ind w:left="147"/>
    </w:pPr>
    <w:rPr>
      <w:rFonts w:eastAsia="MS Mincho"/>
      <w:b w:val="0"/>
      <w:lang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16764D"/>
    <w:rPr>
      <w:rFonts w:ascii="Tahoma" w:eastAsia="MS Mincho" w:hAnsi="Tahoma" w:cs="Tahoma"/>
      <w:shd w:val="clear" w:color="auto" w:fill="000080"/>
      <w:lang w:val="en-US" w:eastAsia="ja-JP"/>
    </w:rPr>
  </w:style>
  <w:style w:type="paragraph" w:styleId="DocumentMap">
    <w:name w:val="Document Map"/>
    <w:basedOn w:val="Normal"/>
    <w:link w:val="DocumentMapChar"/>
    <w:semiHidden/>
    <w:rsid w:val="0016764D"/>
    <w:pPr>
      <w:shd w:val="clear" w:color="auto" w:fill="000080"/>
    </w:pPr>
    <w:rPr>
      <w:rFonts w:ascii="Tahoma" w:eastAsia="MS Mincho" w:hAnsi="Tahoma" w:cs="Tahoma"/>
      <w:lang w:eastAsia="ja-JP"/>
    </w:rPr>
  </w:style>
  <w:style w:type="character" w:customStyle="1" w:styleId="xaj1">
    <w:name w:val="xaj1"/>
    <w:basedOn w:val="DefaultParagraphFont"/>
    <w:rsid w:val="0016764D"/>
  </w:style>
  <w:style w:type="character" w:customStyle="1" w:styleId="x210">
    <w:name w:val="x210"/>
    <w:rsid w:val="0016764D"/>
    <w:rPr>
      <w:rFonts w:ascii="Tahoma" w:hAnsi="Tahoma" w:cs="Tahoma" w:hint="default"/>
      <w:b/>
      <w:bCs/>
      <w:color w:val="3C3C3C"/>
      <w:sz w:val="20"/>
      <w:szCs w:val="20"/>
    </w:rPr>
  </w:style>
  <w:style w:type="character" w:customStyle="1" w:styleId="x2">
    <w:name w:val="x2"/>
    <w:basedOn w:val="DefaultParagraphFont"/>
    <w:rsid w:val="0016764D"/>
  </w:style>
  <w:style w:type="character" w:customStyle="1" w:styleId="oradatatext">
    <w:name w:val="oradatatext"/>
    <w:basedOn w:val="DefaultParagraphFont"/>
    <w:rsid w:val="0016764D"/>
  </w:style>
  <w:style w:type="paragraph" w:styleId="TOC5">
    <w:name w:val="toc 5"/>
    <w:basedOn w:val="Normal"/>
    <w:next w:val="Normal"/>
    <w:semiHidden/>
    <w:rsid w:val="002567EF"/>
    <w:pPr>
      <w:tabs>
        <w:tab w:val="right" w:leader="dot" w:pos="10080"/>
      </w:tabs>
      <w:ind w:left="3600"/>
    </w:pPr>
    <w:rPr>
      <w:rFonts w:ascii="Times New Roman" w:eastAsia="MS Mincho" w:hAnsi="Times New Roman"/>
      <w:sz w:val="18"/>
      <w:szCs w:val="24"/>
      <w:lang w:eastAsia="ja-JP"/>
    </w:rPr>
  </w:style>
  <w:style w:type="character" w:styleId="FootnoteReference">
    <w:name w:val="footnote reference"/>
    <w:semiHidden/>
    <w:rsid w:val="002567EF"/>
    <w:rPr>
      <w:position w:val="6"/>
      <w:sz w:val="16"/>
    </w:rPr>
  </w:style>
  <w:style w:type="character" w:customStyle="1" w:styleId="xc">
    <w:name w:val="xc"/>
    <w:basedOn w:val="DefaultParagraphFont"/>
    <w:rsid w:val="002567EF"/>
  </w:style>
  <w:style w:type="character" w:customStyle="1" w:styleId="xb5">
    <w:name w:val="xb5"/>
    <w:basedOn w:val="DefaultParagraphFont"/>
    <w:rsid w:val="00D24AFC"/>
  </w:style>
  <w:style w:type="character" w:styleId="Strong">
    <w:name w:val="Strong"/>
    <w:basedOn w:val="DefaultParagraphFont"/>
    <w:uiPriority w:val="22"/>
    <w:qFormat/>
    <w:rsid w:val="00D24AFC"/>
    <w:rPr>
      <w:b/>
      <w:bCs/>
    </w:rPr>
  </w:style>
  <w:style w:type="character" w:customStyle="1" w:styleId="xao">
    <w:name w:val="xao"/>
    <w:basedOn w:val="DefaultParagraphFont"/>
    <w:rsid w:val="00255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wmf"/><Relationship Id="rId26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34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openxmlformats.org/officeDocument/2006/relationships/package" Target="embeddings/Microsoft_Excel_Worksheet2.xlsx"/><Relationship Id="rId33" Type="http://schemas.openxmlformats.org/officeDocument/2006/relationships/package" Target="embeddings/Microsoft_Excel_Worksheet6.xlsx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package" Target="embeddings/Microsoft_Excel_Worksheet.xlsx"/><Relationship Id="rId29" Type="http://schemas.openxmlformats.org/officeDocument/2006/relationships/package" Target="embeddings/Microsoft_Excel_Worksheet4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emf"/><Relationship Id="rId32" Type="http://schemas.openxmlformats.org/officeDocument/2006/relationships/image" Target="media/image12.emf"/><Relationship Id="rId5" Type="http://schemas.openxmlformats.org/officeDocument/2006/relationships/numbering" Target="numbering.xml"/><Relationship Id="rId15" Type="http://schemas.openxmlformats.org/officeDocument/2006/relationships/package" Target="embeddings/Microsoft_Visio_Drawing.vsdx"/><Relationship Id="rId23" Type="http://schemas.openxmlformats.org/officeDocument/2006/relationships/footer" Target="footer3.xml"/><Relationship Id="rId28" Type="http://schemas.openxmlformats.org/officeDocument/2006/relationships/image" Target="media/image10.emf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31" Type="http://schemas.openxmlformats.org/officeDocument/2006/relationships/package" Target="embeddings/Microsoft_Excel_Worksheet5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package" Target="embeddings/Microsoft_Excel_Worksheet1.xlsx"/><Relationship Id="rId27" Type="http://schemas.openxmlformats.org/officeDocument/2006/relationships/package" Target="embeddings/Microsoft_Excel_Worksheet3.xlsx"/><Relationship Id="rId30" Type="http://schemas.openxmlformats.org/officeDocument/2006/relationships/image" Target="media/image11.emf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tiff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0489203-2546-404d-bb02-659898ac6f66">
      <UserInfo>
        <DisplayName/>
        <AccountId xsi:nil="true"/>
        <AccountType/>
      </UserInfo>
    </SharedWithUsers>
    <TaxCatchAll xmlns="00489203-2546-404d-bb02-659898ac6f66" xsi:nil="true"/>
    <lcf76f155ced4ddcb4097134ff3c332f xmlns="5855625f-f032-43b4-8d9e-a7610e71f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44529C1F9CA548B832A216D70D0BFF" ma:contentTypeVersion="15" ma:contentTypeDescription="Create a new document." ma:contentTypeScope="" ma:versionID="0510499b2a8eb916154df4e532c8ab9b">
  <xsd:schema xmlns:xsd="http://www.w3.org/2001/XMLSchema" xmlns:xs="http://www.w3.org/2001/XMLSchema" xmlns:p="http://schemas.microsoft.com/office/2006/metadata/properties" xmlns:ns2="5855625f-f032-43b4-8d9e-a7610e71fc1b" xmlns:ns3="00489203-2546-404d-bb02-659898ac6f66" targetNamespace="http://schemas.microsoft.com/office/2006/metadata/properties" ma:root="true" ma:fieldsID="9c3b3ec701310fb46821ea548c9a3ad9" ns2:_="" ns3:_="">
    <xsd:import namespace="5855625f-f032-43b4-8d9e-a7610e71fc1b"/>
    <xsd:import namespace="00489203-2546-404d-bb02-659898ac6f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5625f-f032-43b4-8d9e-a7610e71f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ee3c587-80c4-46c3-997e-c0a9bbc77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89203-2546-404d-bb02-659898ac6f6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e3c034-e256-425b-9511-05c0cc2c1e20}" ma:internalName="TaxCatchAll" ma:showField="CatchAllData" ma:web="00489203-2546-404d-bb02-659898ac6f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CF6D8-482A-4A34-9A7F-F0AEF0504BA4}">
  <ds:schemaRefs>
    <ds:schemaRef ds:uri="http://schemas.microsoft.com/office/2006/metadata/properties"/>
    <ds:schemaRef ds:uri="http://schemas.microsoft.com/office/infopath/2007/PartnerControls"/>
    <ds:schemaRef ds:uri="00489203-2546-404d-bb02-659898ac6f66"/>
    <ds:schemaRef ds:uri="5855625f-f032-43b4-8d9e-a7610e71fc1b"/>
  </ds:schemaRefs>
</ds:datastoreItem>
</file>

<file path=customXml/itemProps2.xml><?xml version="1.0" encoding="utf-8"?>
<ds:datastoreItem xmlns:ds="http://schemas.openxmlformats.org/officeDocument/2006/customXml" ds:itemID="{25F94A98-8836-461B-9BD7-984A8DECF2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63642A-8545-4342-B399-F7B81F5E6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5625f-f032-43b4-8d9e-a7610e71fc1b"/>
    <ds:schemaRef ds:uri="00489203-2546-404d-bb02-659898ac6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6058C9-F2B9-4D22-956B-BB4ACA228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64</Pages>
  <Words>7707</Words>
  <Characters>43931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</vt:lpstr>
    </vt:vector>
  </TitlesOfParts>
  <Company>PT. Sigma Solusi Integrasi</Company>
  <LinksUpToDate>false</LinksUpToDate>
  <CharactersWithSpaces>51535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</dc:title>
  <dc:subject/>
  <dc:creator>Muhammad Tabrani</dc:creator>
  <cp:keywords/>
  <dc:description/>
  <cp:lastModifiedBy>Christopher Cassie Kent</cp:lastModifiedBy>
  <cp:revision>109</cp:revision>
  <cp:lastPrinted>2019-11-11T06:43:00Z</cp:lastPrinted>
  <dcterms:created xsi:type="dcterms:W3CDTF">2024-05-07T03:46:00Z</dcterms:created>
  <dcterms:modified xsi:type="dcterms:W3CDTF">2024-08-19T08:44:00Z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0x0101002944529C1F9CA548B832A216D70D0BFF</vt:lpwstr>
  </property>
  <property fmtid="{D5CDD505-2E9C-101B-9397-08002B2CF9AE}" pid="3" name="Order">
    <vt:r8>228900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