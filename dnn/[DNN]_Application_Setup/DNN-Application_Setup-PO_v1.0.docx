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2D2D7" w14:textId="76426B3F" w:rsidR="00266834" w:rsidRPr="00E3580A" w:rsidRDefault="00266834" w:rsidP="00266834">
      <w:pPr>
        <w:pStyle w:val="TitleBar"/>
        <w:spacing w:before="720"/>
        <w:ind w:left="0" w:right="0"/>
        <w:rPr>
          <w:rFonts w:ascii="Arial" w:hAnsi="Arial" w:cs="Arial"/>
          <w:noProof/>
          <w:lang w:val="id-ID"/>
        </w:rPr>
      </w:pPr>
      <w:bookmarkStart w:id="0" w:name="_Toc185218276"/>
      <w:bookmarkStart w:id="1" w:name="_Toc196540032"/>
      <w:bookmarkStart w:id="2" w:name="_Toc197801661"/>
      <w:bookmarkStart w:id="3" w:name="_Toc18489648"/>
      <w:bookmarkStart w:id="4" w:name="_Toc197801662"/>
    </w:p>
    <w:p w14:paraId="5F0F6FF3" w14:textId="4AAC75FA" w:rsidR="00266834" w:rsidRPr="00E3580A" w:rsidRDefault="00506242" w:rsidP="00266834">
      <w:pPr>
        <w:pStyle w:val="Title-Major"/>
        <w:spacing w:after="0" w:line="360" w:lineRule="auto"/>
        <w:ind w:left="0"/>
        <w:rPr>
          <w:rFonts w:ascii="Arial" w:hAnsi="Arial" w:cs="Arial"/>
          <w:noProof/>
          <w:sz w:val="52"/>
        </w:rPr>
      </w:pPr>
      <w:bookmarkStart w:id="5" w:name="TitleEnd"/>
      <w:bookmarkEnd w:id="5"/>
      <w:r>
        <w:rPr>
          <w:rFonts w:ascii="Arial" w:hAnsi="Arial" w:cs="Arial"/>
          <w:noProof/>
          <w:sz w:val="52"/>
        </w:rPr>
        <w:t>Application Setup Document</w:t>
      </w:r>
    </w:p>
    <w:p w14:paraId="6E46A20E" w14:textId="281A64DE" w:rsidR="00266834" w:rsidRDefault="003747A1" w:rsidP="00266834">
      <w:pPr>
        <w:pStyle w:val="BodyText"/>
        <w:spacing w:before="0" w:after="0" w:line="360" w:lineRule="auto"/>
        <w:ind w:left="0"/>
        <w:rPr>
          <w:rStyle w:val="HighlightedVariable"/>
          <w:rFonts w:ascii="Arial" w:hAnsi="Arial" w:cs="Arial"/>
          <w:noProof/>
          <w:sz w:val="48"/>
        </w:rPr>
      </w:pPr>
      <w:r>
        <w:rPr>
          <w:rStyle w:val="HighlightedVariable"/>
          <w:rFonts w:ascii="Arial" w:hAnsi="Arial" w:cs="Arial"/>
          <w:noProof/>
          <w:sz w:val="48"/>
        </w:rPr>
        <w:t>PT Niaga Nusa Abadi</w:t>
      </w:r>
    </w:p>
    <w:p w14:paraId="425CBD77" w14:textId="155EAC00" w:rsidR="00266834" w:rsidRPr="00E3580A" w:rsidRDefault="00607BB5" w:rsidP="00266834">
      <w:pPr>
        <w:pStyle w:val="BodyText"/>
        <w:spacing w:before="0" w:after="0" w:line="360" w:lineRule="auto"/>
        <w:ind w:left="0"/>
        <w:rPr>
          <w:rFonts w:ascii="Arial" w:hAnsi="Arial" w:cs="Arial"/>
          <w:noProof/>
          <w:sz w:val="48"/>
        </w:rPr>
      </w:pPr>
      <w:r>
        <w:rPr>
          <w:rStyle w:val="HighlightedVariable"/>
          <w:rFonts w:ascii="Arial" w:hAnsi="Arial" w:cs="Arial"/>
          <w:noProof/>
          <w:sz w:val="48"/>
        </w:rPr>
        <w:t>Purchase Order</w:t>
      </w:r>
    </w:p>
    <w:p w14:paraId="7ADD5CC9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193D9411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6A660C31" w14:textId="77777777" w:rsidR="00266834" w:rsidRPr="00E3580A" w:rsidRDefault="00266834" w:rsidP="00266834">
      <w:pPr>
        <w:pStyle w:val="BodyText"/>
        <w:ind w:left="0"/>
        <w:rPr>
          <w:rFonts w:ascii="Arial" w:hAnsi="Arial" w:cs="Arial"/>
          <w:noProof/>
          <w:sz w:val="48"/>
        </w:rPr>
      </w:pPr>
    </w:p>
    <w:p w14:paraId="67EEA098" w14:textId="77777777" w:rsidR="00266834" w:rsidRPr="00E3580A" w:rsidRDefault="00266834" w:rsidP="00266834">
      <w:pPr>
        <w:rPr>
          <w:rFonts w:ascii="Arial" w:hAnsi="Arial" w:cs="Arial"/>
          <w:noProof/>
        </w:rPr>
      </w:pPr>
    </w:p>
    <w:p w14:paraId="4893DD88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BA67CFA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D15631A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6887C604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BC4851C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7D334E19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4480780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4A547B10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tbl>
      <w:tblPr>
        <w:tblW w:w="0" w:type="auto"/>
        <w:tblInd w:w="1440" w:type="dxa"/>
        <w:tblLook w:val="04A0" w:firstRow="1" w:lastRow="0" w:firstColumn="1" w:lastColumn="0" w:noHBand="0" w:noVBand="1"/>
      </w:tblPr>
      <w:tblGrid>
        <w:gridCol w:w="1701"/>
        <w:gridCol w:w="284"/>
        <w:gridCol w:w="3686"/>
      </w:tblGrid>
      <w:tr w:rsidR="00266834" w:rsidRPr="00E3580A" w14:paraId="3178062C" w14:textId="77777777" w:rsidTr="00742976">
        <w:tc>
          <w:tcPr>
            <w:tcW w:w="1701" w:type="dxa"/>
          </w:tcPr>
          <w:p w14:paraId="2601EC2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284" w:type="dxa"/>
          </w:tcPr>
          <w:p w14:paraId="32CE729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350F929B" w14:textId="0F672097" w:rsidR="00266834" w:rsidRPr="00783555" w:rsidRDefault="00A72628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Renaldo</w:t>
            </w:r>
          </w:p>
        </w:tc>
      </w:tr>
      <w:tr w:rsidR="00266834" w:rsidRPr="00E3580A" w14:paraId="7638FFA4" w14:textId="77777777" w:rsidTr="00742976">
        <w:tc>
          <w:tcPr>
            <w:tcW w:w="1701" w:type="dxa"/>
          </w:tcPr>
          <w:p w14:paraId="649192D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Creation Date</w:t>
            </w:r>
          </w:p>
        </w:tc>
        <w:tc>
          <w:tcPr>
            <w:tcW w:w="284" w:type="dxa"/>
          </w:tcPr>
          <w:p w14:paraId="3FBBE9B3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7014175" w14:textId="6442DBE9" w:rsidR="00266834" w:rsidRPr="00783555" w:rsidRDefault="00A72628" w:rsidP="00EF52C3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22-Aug</w:t>
            </w:r>
            <w:r w:rsidR="008E6D94">
              <w:rPr>
                <w:rFonts w:ascii="Arial" w:hAnsi="Arial" w:cs="Arial"/>
                <w:noProof/>
                <w:color w:val="0000FF"/>
              </w:rPr>
              <w:t>-24</w:t>
            </w:r>
          </w:p>
        </w:tc>
      </w:tr>
      <w:tr w:rsidR="00266834" w:rsidRPr="00E3580A" w14:paraId="61A95ECC" w14:textId="77777777" w:rsidTr="00742976">
        <w:tc>
          <w:tcPr>
            <w:tcW w:w="1701" w:type="dxa"/>
          </w:tcPr>
          <w:p w14:paraId="03B4242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Last Updated</w:t>
            </w:r>
          </w:p>
        </w:tc>
        <w:tc>
          <w:tcPr>
            <w:tcW w:w="284" w:type="dxa"/>
          </w:tcPr>
          <w:p w14:paraId="30DAA8A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4F85F8DF" w14:textId="2A92BB2C" w:rsidR="00266834" w:rsidRPr="00783555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</w:p>
        </w:tc>
      </w:tr>
      <w:tr w:rsidR="00266834" w:rsidRPr="00E3580A" w14:paraId="248AB245" w14:textId="77777777" w:rsidTr="00742976">
        <w:tc>
          <w:tcPr>
            <w:tcW w:w="1701" w:type="dxa"/>
          </w:tcPr>
          <w:p w14:paraId="39A6A58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Document Ref</w:t>
            </w:r>
          </w:p>
        </w:tc>
        <w:tc>
          <w:tcPr>
            <w:tcW w:w="284" w:type="dxa"/>
          </w:tcPr>
          <w:p w14:paraId="49282732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4748122" w14:textId="057D77F5" w:rsidR="00266834" w:rsidRPr="00783555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  <w:lang w:val="id-ID"/>
              </w:rPr>
            </w:pPr>
          </w:p>
        </w:tc>
      </w:tr>
      <w:tr w:rsidR="00266834" w:rsidRPr="00E3580A" w14:paraId="67225023" w14:textId="77777777" w:rsidTr="00742976">
        <w:trPr>
          <w:trHeight w:val="267"/>
        </w:trPr>
        <w:tc>
          <w:tcPr>
            <w:tcW w:w="1701" w:type="dxa"/>
          </w:tcPr>
          <w:p w14:paraId="77E5CE64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84" w:type="dxa"/>
          </w:tcPr>
          <w:p w14:paraId="462BBD8D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1713A15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70C0"/>
              </w:rPr>
            </w:pPr>
            <w:r>
              <w:rPr>
                <w:rFonts w:ascii="Arial" w:hAnsi="Arial" w:cs="Arial"/>
                <w:noProof/>
                <w:color w:val="0000FF"/>
              </w:rPr>
              <w:t>1.0</w:t>
            </w:r>
          </w:p>
        </w:tc>
      </w:tr>
    </w:tbl>
    <w:p w14:paraId="2A694960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2430A89D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79C16679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0B852F30" w14:textId="3E381DA3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5E9E0ECC" w14:textId="77777777" w:rsidR="006D2E37" w:rsidRPr="00E3580A" w:rsidRDefault="006D2E37" w:rsidP="006D2E37">
      <w:pPr>
        <w:pStyle w:val="Heading2"/>
        <w:spacing w:after="0"/>
        <w:rPr>
          <w:rFonts w:cs="Arial"/>
          <w:noProof/>
        </w:rPr>
      </w:pPr>
      <w:bookmarkStart w:id="6" w:name="_Toc171501317"/>
      <w:r w:rsidRPr="00E3580A">
        <w:rPr>
          <w:rFonts w:cs="Arial"/>
          <w:noProof/>
        </w:rPr>
        <w:lastRenderedPageBreak/>
        <w:t>Document Control</w:t>
      </w:r>
      <w:bookmarkEnd w:id="0"/>
      <w:bookmarkEnd w:id="1"/>
      <w:bookmarkEnd w:id="2"/>
      <w:bookmarkEnd w:id="3"/>
      <w:bookmarkEnd w:id="6"/>
    </w:p>
    <w:p w14:paraId="70AA85EB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E07218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Change Record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82"/>
        <w:gridCol w:w="2474"/>
        <w:gridCol w:w="990"/>
        <w:gridCol w:w="4949"/>
      </w:tblGrid>
      <w:tr w:rsidR="006D2E37" w:rsidRPr="00E3580A" w14:paraId="5F3DA867" w14:textId="77777777" w:rsidTr="00B82AF2">
        <w:trPr>
          <w:cantSplit/>
          <w:tblHeader/>
        </w:trPr>
        <w:tc>
          <w:tcPr>
            <w:tcW w:w="74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3585E7F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Date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</w:tcPr>
          <w:p w14:paraId="6D2017F6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3442B8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501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pct10" w:color="auto" w:fill="auto"/>
          </w:tcPr>
          <w:p w14:paraId="6946E14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Change Reference</w:t>
            </w:r>
          </w:p>
        </w:tc>
      </w:tr>
      <w:tr w:rsidR="006D2E37" w:rsidRPr="00E3580A" w14:paraId="404D5D33" w14:textId="77777777" w:rsidTr="00B82AF2">
        <w:trPr>
          <w:cantSplit/>
          <w:trHeight w:hRule="exact" w:val="60"/>
          <w:tblHeader/>
        </w:trPr>
        <w:tc>
          <w:tcPr>
            <w:tcW w:w="749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5B72641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4E75A23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11DBE64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1D04C9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7F098D2C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2FD409F" w14:textId="3AE33497" w:rsidR="006D2E37" w:rsidRPr="00E3580A" w:rsidRDefault="00A72628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A72628">
              <w:rPr>
                <w:rFonts w:ascii="Arial" w:hAnsi="Arial" w:cs="Arial"/>
                <w:noProof/>
              </w:rPr>
              <w:t>22-Aug-24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4FE75" w14:textId="3AE8AC7D" w:rsidR="006D2E37" w:rsidRPr="00940C15" w:rsidRDefault="00A72628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Renaldo</w:t>
            </w: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2C184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  <w:r w:rsidRPr="00E3580A">
              <w:rPr>
                <w:rFonts w:ascii="Arial" w:hAnsi="Arial" w:cs="Arial"/>
                <w:noProof/>
                <w:lang w:val="id-ID"/>
              </w:rPr>
              <w:t>.0</w:t>
            </w: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686DE4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Initial Document</w:t>
            </w:r>
          </w:p>
        </w:tc>
      </w:tr>
      <w:tr w:rsidR="00B82AF2" w:rsidRPr="00E3580A" w14:paraId="6A81BE40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C79D336" w14:textId="5D539DC5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8CC4" w14:textId="2E9D22FA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D265A" w14:textId="7B5608D1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40251ACB" w14:textId="066F6A84" w:rsidR="00B82AF2" w:rsidRPr="00B82AF2" w:rsidRDefault="00B82AF2" w:rsidP="00563475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82AF2" w:rsidRPr="00E3580A" w14:paraId="43C9356A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0E6C9BA8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779C3FEA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404CE394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60C36A13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</w:tbl>
    <w:p w14:paraId="19130D89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0AFAF51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988523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Reviewers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4"/>
        <w:gridCol w:w="1763"/>
        <w:gridCol w:w="4668"/>
        <w:gridCol w:w="1484"/>
        <w:gridCol w:w="1476"/>
      </w:tblGrid>
      <w:tr w:rsidR="006D2E37" w:rsidRPr="00E3580A" w14:paraId="75ADBDFC" w14:textId="77777777" w:rsidTr="002F34DB">
        <w:trPr>
          <w:cantSplit/>
          <w:tblHeader/>
        </w:trPr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6E386222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89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419AB1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35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7C4504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7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148172B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0AD10B8D" w14:textId="77777777" w:rsidTr="002F34DB">
        <w:trPr>
          <w:cantSplit/>
          <w:trHeight w:hRule="exact" w:val="60"/>
          <w:tblHeader/>
        </w:trPr>
        <w:tc>
          <w:tcPr>
            <w:tcW w:w="254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55E6602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89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317C1F2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35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01C3555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3DAD92F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7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46ECF07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3A177CF9" w14:textId="77777777" w:rsidTr="002F34DB">
        <w:trPr>
          <w:cantSplit/>
        </w:trPr>
        <w:tc>
          <w:tcPr>
            <w:tcW w:w="254" w:type="pct"/>
            <w:tcBorders>
              <w:top w:val="single" w:sz="6" w:space="0" w:color="auto"/>
              <w:left w:val="single" w:sz="8" w:space="0" w:color="auto"/>
            </w:tcBorders>
          </w:tcPr>
          <w:p w14:paraId="10B4D44D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891" w:type="pct"/>
            <w:tcBorders>
              <w:top w:val="single" w:sz="6" w:space="0" w:color="auto"/>
            </w:tcBorders>
          </w:tcPr>
          <w:p w14:paraId="04414AAB" w14:textId="1E42768D" w:rsidR="006D2E37" w:rsidRPr="00940C15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  <w:tcBorders>
              <w:top w:val="nil"/>
            </w:tcBorders>
          </w:tcPr>
          <w:p w14:paraId="57DA3A8A" w14:textId="29BBA1FF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6A04B7B7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7" w:type="pct"/>
            <w:vMerge w:val="restart"/>
            <w:tcBorders>
              <w:top w:val="nil"/>
              <w:right w:val="single" w:sz="8" w:space="0" w:color="auto"/>
            </w:tcBorders>
          </w:tcPr>
          <w:p w14:paraId="5208E3C9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2F34DB" w:rsidRPr="00E3580A" w14:paraId="737B0FC2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322225F6" w14:textId="77777777" w:rsidR="002F34DB" w:rsidRPr="00E3580A" w:rsidRDefault="002F34DB" w:rsidP="002F34DB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891" w:type="pct"/>
          </w:tcPr>
          <w:p w14:paraId="63172F79" w14:textId="5A64211E" w:rsidR="002F34DB" w:rsidRPr="00940C15" w:rsidRDefault="002F34DB" w:rsidP="002F34D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0B851E62" w14:textId="76CABA90" w:rsidR="002F34DB" w:rsidRPr="00E3580A" w:rsidRDefault="002F34DB" w:rsidP="002F34DB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/>
          </w:tcPr>
          <w:p w14:paraId="0CEB5EE3" w14:textId="77777777" w:rsidR="002F34DB" w:rsidRPr="00E3580A" w:rsidRDefault="002F34DB" w:rsidP="002F34D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7" w:type="pct"/>
            <w:vMerge/>
            <w:tcBorders>
              <w:right w:val="single" w:sz="8" w:space="0" w:color="auto"/>
            </w:tcBorders>
          </w:tcPr>
          <w:p w14:paraId="3CA3D04E" w14:textId="77777777" w:rsidR="002F34DB" w:rsidRPr="00E3580A" w:rsidRDefault="002F34DB" w:rsidP="002F34DB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C677C51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531873F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891" w:type="pct"/>
          </w:tcPr>
          <w:p w14:paraId="6C26D47A" w14:textId="59A0C8A1" w:rsidR="006D2E37" w:rsidRPr="00940C15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28B23A2B" w14:textId="366EF459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</w:tcPr>
          <w:p w14:paraId="586E422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3.</w:t>
            </w:r>
          </w:p>
        </w:tc>
        <w:tc>
          <w:tcPr>
            <w:tcW w:w="747" w:type="pct"/>
            <w:vMerge w:val="restart"/>
            <w:tcBorders>
              <w:right w:val="single" w:sz="8" w:space="0" w:color="auto"/>
            </w:tcBorders>
          </w:tcPr>
          <w:p w14:paraId="18EDF89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4.</w:t>
            </w:r>
          </w:p>
        </w:tc>
      </w:tr>
      <w:tr w:rsidR="006D2E37" w:rsidRPr="00E3580A" w14:paraId="4E3E5D3A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29193519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891" w:type="pct"/>
          </w:tcPr>
          <w:p w14:paraId="4716DBB8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2F801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0F56D08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7" w:type="pct"/>
            <w:vMerge/>
            <w:tcBorders>
              <w:right w:val="single" w:sz="8" w:space="0" w:color="auto"/>
            </w:tcBorders>
          </w:tcPr>
          <w:p w14:paraId="108B621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ACE08C7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498B4A3E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891" w:type="pct"/>
          </w:tcPr>
          <w:p w14:paraId="7FAC13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078817E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0B0A7C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5.</w:t>
            </w:r>
          </w:p>
        </w:tc>
        <w:tc>
          <w:tcPr>
            <w:tcW w:w="747" w:type="pct"/>
            <w:vMerge w:val="restart"/>
            <w:tcBorders>
              <w:right w:val="single" w:sz="8" w:space="0" w:color="auto"/>
            </w:tcBorders>
          </w:tcPr>
          <w:p w14:paraId="2C6A085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6.</w:t>
            </w:r>
          </w:p>
        </w:tc>
      </w:tr>
      <w:tr w:rsidR="006D2E37" w:rsidRPr="00E3580A" w14:paraId="24F5751A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4D33B613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891" w:type="pct"/>
          </w:tcPr>
          <w:p w14:paraId="53DCD370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9A8560A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9F99C1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7" w:type="pct"/>
            <w:vMerge/>
            <w:tcBorders>
              <w:right w:val="single" w:sz="8" w:space="0" w:color="auto"/>
            </w:tcBorders>
          </w:tcPr>
          <w:p w14:paraId="67E7069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13F48115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779A258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891" w:type="pct"/>
          </w:tcPr>
          <w:p w14:paraId="6F9ED05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3AAC40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7D2B8C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7.</w:t>
            </w:r>
          </w:p>
        </w:tc>
        <w:tc>
          <w:tcPr>
            <w:tcW w:w="747" w:type="pct"/>
            <w:vMerge w:val="restart"/>
            <w:tcBorders>
              <w:right w:val="single" w:sz="8" w:space="0" w:color="auto"/>
            </w:tcBorders>
          </w:tcPr>
          <w:p w14:paraId="0ABD1C5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8.</w:t>
            </w:r>
          </w:p>
        </w:tc>
      </w:tr>
      <w:tr w:rsidR="006D2E37" w:rsidRPr="00E3580A" w14:paraId="1B8604EA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2608CFC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891" w:type="pct"/>
          </w:tcPr>
          <w:p w14:paraId="3B18EF1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469A579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A1E57A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7" w:type="pct"/>
            <w:vMerge/>
            <w:tcBorders>
              <w:right w:val="single" w:sz="8" w:space="0" w:color="auto"/>
            </w:tcBorders>
          </w:tcPr>
          <w:p w14:paraId="6916674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69D53A05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7F7735DC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</w:t>
            </w:r>
          </w:p>
        </w:tc>
        <w:tc>
          <w:tcPr>
            <w:tcW w:w="891" w:type="pct"/>
          </w:tcPr>
          <w:p w14:paraId="1B5A233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6C06F82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626A1ECB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9.</w:t>
            </w:r>
          </w:p>
        </w:tc>
        <w:tc>
          <w:tcPr>
            <w:tcW w:w="747" w:type="pct"/>
            <w:vMerge w:val="restart"/>
            <w:tcBorders>
              <w:right w:val="single" w:sz="8" w:space="0" w:color="auto"/>
            </w:tcBorders>
          </w:tcPr>
          <w:p w14:paraId="1C2C480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10.</w:t>
            </w:r>
          </w:p>
        </w:tc>
      </w:tr>
      <w:tr w:rsidR="006D2E37" w:rsidRPr="00E3580A" w14:paraId="0747B97E" w14:textId="77777777" w:rsidTr="002F34DB">
        <w:trPr>
          <w:cantSplit/>
        </w:trPr>
        <w:tc>
          <w:tcPr>
            <w:tcW w:w="254" w:type="pct"/>
            <w:tcBorders>
              <w:left w:val="single" w:sz="8" w:space="0" w:color="auto"/>
              <w:bottom w:val="single" w:sz="8" w:space="0" w:color="auto"/>
            </w:tcBorders>
          </w:tcPr>
          <w:p w14:paraId="341FB21A" w14:textId="77777777" w:rsidR="006D2E37" w:rsidRPr="00E3580A" w:rsidRDefault="006D2E37" w:rsidP="006D2E37">
            <w:pPr>
              <w:pStyle w:val="TableText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</w:t>
            </w:r>
          </w:p>
        </w:tc>
        <w:tc>
          <w:tcPr>
            <w:tcW w:w="891" w:type="pct"/>
            <w:tcBorders>
              <w:bottom w:val="single" w:sz="8" w:space="0" w:color="auto"/>
            </w:tcBorders>
          </w:tcPr>
          <w:p w14:paraId="3F0052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  <w:tcBorders>
              <w:bottom w:val="single" w:sz="8" w:space="0" w:color="auto"/>
            </w:tcBorders>
          </w:tcPr>
          <w:p w14:paraId="0A6CEE61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8" w:space="0" w:color="auto"/>
            </w:tcBorders>
          </w:tcPr>
          <w:p w14:paraId="1001C75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7" w:type="pct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F48649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65A3D8E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59C6319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2368ABB2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Approvals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98"/>
        <w:gridCol w:w="2614"/>
        <w:gridCol w:w="3817"/>
        <w:gridCol w:w="1484"/>
        <w:gridCol w:w="1482"/>
      </w:tblGrid>
      <w:tr w:rsidR="006D2E37" w:rsidRPr="00E3580A" w14:paraId="158495AC" w14:textId="77777777" w:rsidTr="006D2E37">
        <w:trPr>
          <w:cantSplit/>
          <w:tblHeader/>
        </w:trPr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18F969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132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7C911145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192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4506BEB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500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C48F24E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158FFB80" w14:textId="77777777" w:rsidTr="006D2E37">
        <w:trPr>
          <w:cantSplit/>
          <w:trHeight w:hRule="exact" w:val="60"/>
          <w:tblHeader/>
        </w:trPr>
        <w:tc>
          <w:tcPr>
            <w:tcW w:w="25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1A6E9A5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32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024A21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2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386A86E6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69C5F0C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69B31094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7967905D" w14:textId="77777777" w:rsidTr="006D2E37">
        <w:trPr>
          <w:cantSplit/>
        </w:trPr>
        <w:tc>
          <w:tcPr>
            <w:tcW w:w="251" w:type="pct"/>
            <w:tcBorders>
              <w:top w:val="single" w:sz="6" w:space="0" w:color="auto"/>
              <w:left w:val="single" w:sz="8" w:space="0" w:color="auto"/>
            </w:tcBorders>
          </w:tcPr>
          <w:p w14:paraId="4FB0090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321" w:type="pct"/>
            <w:tcBorders>
              <w:top w:val="single" w:sz="6" w:space="0" w:color="auto"/>
            </w:tcBorders>
          </w:tcPr>
          <w:p w14:paraId="2F576634" w14:textId="08C4CE75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1929" w:type="pct"/>
            <w:tcBorders>
              <w:top w:val="nil"/>
            </w:tcBorders>
          </w:tcPr>
          <w:p w14:paraId="46F89AC1" w14:textId="4209B07F" w:rsidR="006D2E37" w:rsidRPr="00C510BC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4A55AAF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50" w:type="pct"/>
            <w:vMerge w:val="restart"/>
            <w:tcBorders>
              <w:top w:val="nil"/>
              <w:right w:val="single" w:sz="8" w:space="0" w:color="auto"/>
            </w:tcBorders>
          </w:tcPr>
          <w:p w14:paraId="538D93A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6D2E37" w:rsidRPr="00E3580A" w14:paraId="10D6E13A" w14:textId="77777777" w:rsidTr="006D2E37">
        <w:trPr>
          <w:cantSplit/>
        </w:trPr>
        <w:tc>
          <w:tcPr>
            <w:tcW w:w="251" w:type="pct"/>
            <w:tcBorders>
              <w:left w:val="single" w:sz="8" w:space="0" w:color="auto"/>
              <w:bottom w:val="single" w:sz="2" w:space="0" w:color="auto"/>
            </w:tcBorders>
          </w:tcPr>
          <w:p w14:paraId="151A404A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321" w:type="pct"/>
            <w:tcBorders>
              <w:bottom w:val="single" w:sz="2" w:space="0" w:color="auto"/>
            </w:tcBorders>
          </w:tcPr>
          <w:p w14:paraId="2B211E24" w14:textId="619AB8D0" w:rsidR="006D2E37" w:rsidRPr="00C510BC" w:rsidRDefault="008E6D94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Dadan Rahdian</w:t>
            </w:r>
          </w:p>
        </w:tc>
        <w:tc>
          <w:tcPr>
            <w:tcW w:w="1929" w:type="pct"/>
            <w:tcBorders>
              <w:bottom w:val="single" w:sz="2" w:space="0" w:color="auto"/>
            </w:tcBorders>
          </w:tcPr>
          <w:p w14:paraId="308E1AF4" w14:textId="77777777" w:rsidR="006D2E37" w:rsidRPr="00C510BC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Metrodata Project Manager</w:t>
            </w:r>
          </w:p>
        </w:tc>
        <w:tc>
          <w:tcPr>
            <w:tcW w:w="750" w:type="pct"/>
            <w:vMerge/>
            <w:tcBorders>
              <w:bottom w:val="single" w:sz="2" w:space="0" w:color="auto"/>
            </w:tcBorders>
          </w:tcPr>
          <w:p w14:paraId="56ACCE3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2" w:space="0" w:color="auto"/>
              <w:right w:val="single" w:sz="8" w:space="0" w:color="auto"/>
            </w:tcBorders>
          </w:tcPr>
          <w:p w14:paraId="3E7104E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1E8B1B7B" w14:textId="77777777" w:rsidR="006D2E37" w:rsidRPr="00E3580A" w:rsidRDefault="006D2E37" w:rsidP="006D2E37">
      <w:pPr>
        <w:pStyle w:val="BodyText"/>
        <w:ind w:left="0"/>
        <w:rPr>
          <w:rFonts w:ascii="Arial" w:hAnsi="Arial" w:cs="Arial"/>
          <w:noProof/>
        </w:rPr>
      </w:pPr>
    </w:p>
    <w:p w14:paraId="59A9F401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6802BEA6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Distribution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3"/>
        <w:gridCol w:w="3879"/>
        <w:gridCol w:w="5033"/>
      </w:tblGrid>
      <w:tr w:rsidR="006D2E37" w:rsidRPr="00E3580A" w14:paraId="3ED64268" w14:textId="77777777" w:rsidTr="006D2E37">
        <w:trPr>
          <w:cantSplit/>
          <w:tblHeader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C58E2E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Copy No.</w:t>
            </w:r>
          </w:p>
        </w:tc>
        <w:tc>
          <w:tcPr>
            <w:tcW w:w="1960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905E11C" w14:textId="77777777" w:rsidR="006D2E37" w:rsidRPr="00E3580A" w:rsidRDefault="006D2E37" w:rsidP="006D2E37">
            <w:pPr>
              <w:pStyle w:val="TableHeading"/>
              <w:ind w:left="-318" w:firstLine="318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543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4199A83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Location</w:t>
            </w:r>
          </w:p>
        </w:tc>
      </w:tr>
      <w:tr w:rsidR="006D2E37" w:rsidRPr="00E3580A" w14:paraId="0C6CC7D7" w14:textId="77777777" w:rsidTr="006D2E37">
        <w:trPr>
          <w:cantSplit/>
          <w:trHeight w:hRule="exact" w:val="60"/>
          <w:tblHeader/>
        </w:trPr>
        <w:tc>
          <w:tcPr>
            <w:tcW w:w="497" w:type="pct"/>
            <w:tcBorders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BE6B1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60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702047D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43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2171238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42814248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</w:tcPr>
          <w:p w14:paraId="443B35C2" w14:textId="77777777" w:rsidR="006D2E37" w:rsidRPr="00E3580A" w:rsidRDefault="006D2E37" w:rsidP="006D2E37">
            <w:pPr>
              <w:pStyle w:val="TableText"/>
              <w:tabs>
                <w:tab w:val="left" w:pos="709"/>
              </w:tabs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2" w:space="0" w:color="auto"/>
            </w:tcBorders>
          </w:tcPr>
          <w:p w14:paraId="2E8A253A" w14:textId="7EBF6787" w:rsidR="006D2E37" w:rsidRPr="00E3580A" w:rsidRDefault="006D2E37" w:rsidP="006D2E37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2543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4C2DC12" w14:textId="7B36C20D" w:rsidR="006D2E37" w:rsidRPr="00E3580A" w:rsidRDefault="006D2E37" w:rsidP="006D2E37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</w:tr>
      <w:tr w:rsidR="006D2E37" w:rsidRPr="00E3580A" w14:paraId="267A1459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</w:tcBorders>
          </w:tcPr>
          <w:p w14:paraId="73D8904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8" w:space="0" w:color="auto"/>
            </w:tcBorders>
          </w:tcPr>
          <w:p w14:paraId="562408F9" w14:textId="77777777" w:rsidR="006D2E37" w:rsidRPr="003C0428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 w:rsidRPr="00E3580A">
              <w:rPr>
                <w:rFonts w:ascii="Arial" w:hAnsi="Arial" w:cs="Arial"/>
                <w:noProof/>
              </w:rPr>
              <w:t>.</w:t>
            </w:r>
            <w:r w:rsidRPr="00E3580A">
              <w:rPr>
                <w:rFonts w:ascii="Arial" w:hAnsi="Arial" w:cs="Arial"/>
                <w:noProof/>
                <w:lang w:val="id-ID"/>
              </w:rPr>
              <w:t xml:space="preserve"> Metrodata Electronics Tbk</w:t>
            </w:r>
            <w:r>
              <w:rPr>
                <w:rFonts w:ascii="Arial" w:hAnsi="Arial" w:cs="Arial"/>
                <w:noProof/>
              </w:rPr>
              <w:t>.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3F792B2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</w:tbl>
    <w:p w14:paraId="346B5A3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1571FA68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Note to Holders:</w:t>
      </w:r>
    </w:p>
    <w:p w14:paraId="50A02140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an </w:t>
      </w:r>
      <w:r w:rsidRPr="00E3580A">
        <w:rPr>
          <w:rFonts w:ascii="Arial" w:hAnsi="Arial" w:cs="Arial"/>
          <w:noProof/>
          <w:u w:val="single"/>
        </w:rPr>
        <w:t>electronic copy</w:t>
      </w:r>
      <w:r w:rsidRPr="00E3580A">
        <w:rPr>
          <w:rFonts w:ascii="Arial" w:hAnsi="Arial" w:cs="Arial"/>
          <w:noProof/>
        </w:rPr>
        <w:t xml:space="preserve"> of this document and print it out, please write your name on the equivalent of the cover page, for document control purposes.</w:t>
      </w:r>
    </w:p>
    <w:p w14:paraId="2A287A4E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 </w:t>
      </w:r>
      <w:r w:rsidRPr="00E3580A">
        <w:rPr>
          <w:rFonts w:ascii="Arial" w:hAnsi="Arial" w:cs="Arial"/>
          <w:noProof/>
          <w:u w:val="single"/>
        </w:rPr>
        <w:t>hard copy</w:t>
      </w:r>
      <w:r w:rsidRPr="00E3580A">
        <w:rPr>
          <w:rFonts w:ascii="Arial" w:hAnsi="Arial" w:cs="Arial"/>
          <w:noProof/>
        </w:rPr>
        <w:t xml:space="preserve"> of this document, please write your name on the front cover, for document control purposes.</w:t>
      </w:r>
    </w:p>
    <w:p w14:paraId="6DE8C4F2" w14:textId="77777777" w:rsidR="006D2E37" w:rsidRPr="00E3580A" w:rsidRDefault="006D2E37" w:rsidP="006D2E37">
      <w:pPr>
        <w:rPr>
          <w:rFonts w:ascii="Arial" w:hAnsi="Arial" w:cs="Arial"/>
          <w:noProof/>
        </w:rPr>
      </w:pPr>
    </w:p>
    <w:p w14:paraId="210B67A6" w14:textId="77777777" w:rsidR="00E80E36" w:rsidRPr="00E3580A" w:rsidRDefault="00E80E36" w:rsidP="00E80E36">
      <w:pPr>
        <w:pStyle w:val="TOCHeading1"/>
        <w:spacing w:before="240" w:after="120"/>
        <w:ind w:left="0"/>
        <w:outlineLvl w:val="0"/>
        <w:rPr>
          <w:rFonts w:ascii="Arial" w:hAnsi="Arial" w:cs="Arial"/>
          <w:noProof/>
        </w:rPr>
      </w:pPr>
      <w:bookmarkStart w:id="7" w:name="_Toc171501318"/>
      <w:r w:rsidRPr="00E3580A">
        <w:rPr>
          <w:rFonts w:ascii="Arial" w:hAnsi="Arial" w:cs="Arial"/>
          <w:noProof/>
        </w:rPr>
        <w:lastRenderedPageBreak/>
        <w:t>Contents</w:t>
      </w:r>
      <w:bookmarkEnd w:id="4"/>
      <w:bookmarkEnd w:id="7"/>
    </w:p>
    <w:p w14:paraId="4D9421C5" w14:textId="77777777" w:rsidR="00E80E36" w:rsidRPr="00896806" w:rsidRDefault="00E80E36" w:rsidP="00E80E36">
      <w:pPr>
        <w:rPr>
          <w:rFonts w:ascii="Arial" w:hAnsi="Arial" w:cs="Arial"/>
          <w:noProof/>
        </w:rPr>
      </w:pPr>
    </w:p>
    <w:p w14:paraId="08192B11" w14:textId="190CADF0" w:rsidR="00E44318" w:rsidRDefault="00E80E3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r w:rsidRPr="006930CB">
        <w:rPr>
          <w:rFonts w:cs="Arial"/>
          <w:noProof/>
        </w:rPr>
        <w:fldChar w:fldCharType="begin"/>
      </w:r>
      <w:r w:rsidRPr="006930CB">
        <w:rPr>
          <w:rFonts w:cs="Arial"/>
          <w:noProof/>
        </w:rPr>
        <w:instrText xml:space="preserve"> TOC \o "1-3" \h \z \u </w:instrText>
      </w:r>
      <w:r w:rsidRPr="006930CB">
        <w:rPr>
          <w:rFonts w:cs="Arial"/>
          <w:noProof/>
        </w:rPr>
        <w:fldChar w:fldCharType="separate"/>
      </w:r>
      <w:hyperlink w:anchor="_Toc171501317" w:history="1">
        <w:r w:rsidR="00E44318" w:rsidRPr="005E3054">
          <w:rPr>
            <w:rStyle w:val="Hyperlink"/>
            <w:rFonts w:eastAsia="MS Mincho" w:cs="Arial"/>
            <w:noProof/>
          </w:rPr>
          <w:t>Document Control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_Toc171501317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2</w:t>
        </w:r>
        <w:r w:rsidR="00E44318">
          <w:rPr>
            <w:noProof/>
            <w:webHidden/>
          </w:rPr>
          <w:fldChar w:fldCharType="end"/>
        </w:r>
      </w:hyperlink>
    </w:p>
    <w:p w14:paraId="4895ECAA" w14:textId="02B13F33" w:rsidR="00E44318" w:rsidRDefault="009760A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71501318" w:history="1">
        <w:r w:rsidR="00E44318" w:rsidRPr="005E3054">
          <w:rPr>
            <w:rStyle w:val="Hyperlink"/>
            <w:rFonts w:eastAsia="MS Mincho" w:cs="Arial"/>
            <w:noProof/>
          </w:rPr>
          <w:t>Contents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_Toc171501318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3</w:t>
        </w:r>
        <w:r w:rsidR="00E44318">
          <w:rPr>
            <w:noProof/>
            <w:webHidden/>
          </w:rPr>
          <w:fldChar w:fldCharType="end"/>
        </w:r>
      </w:hyperlink>
    </w:p>
    <w:p w14:paraId="3AA50628" w14:textId="4B37D9D1" w:rsidR="00E44318" w:rsidRDefault="009760A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71501319" w:history="1">
        <w:r w:rsidR="00E44318" w:rsidRPr="005E3054">
          <w:rPr>
            <w:rStyle w:val="Hyperlink"/>
            <w:rFonts w:eastAsia="MS Mincho"/>
            <w:noProof/>
          </w:rPr>
          <w:t>Purpose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_Toc171501319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4</w:t>
        </w:r>
        <w:r w:rsidR="00E44318">
          <w:rPr>
            <w:noProof/>
            <w:webHidden/>
          </w:rPr>
          <w:fldChar w:fldCharType="end"/>
        </w:r>
      </w:hyperlink>
    </w:p>
    <w:p w14:paraId="67EA028C" w14:textId="64AEE363" w:rsidR="00E44318" w:rsidRDefault="009760A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71501320" w:history="1">
        <w:r w:rsidR="00E44318" w:rsidRPr="005E3054">
          <w:rPr>
            <w:rStyle w:val="Hyperlink"/>
            <w:rFonts w:eastAsia="MS Mincho"/>
            <w:noProof/>
          </w:rPr>
          <w:t>Organization Structure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_Toc171501320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5</w:t>
        </w:r>
        <w:r w:rsidR="00E44318">
          <w:rPr>
            <w:noProof/>
            <w:webHidden/>
          </w:rPr>
          <w:fldChar w:fldCharType="end"/>
        </w:r>
      </w:hyperlink>
    </w:p>
    <w:p w14:paraId="1770A2C8" w14:textId="3B5FFC09" w:rsidR="00E44318" w:rsidRDefault="009760A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71501321" w:history="1">
        <w:r w:rsidR="00E44318" w:rsidRPr="005E3054">
          <w:rPr>
            <w:rStyle w:val="Hyperlink"/>
            <w:rFonts w:eastAsia="MS Mincho"/>
            <w:noProof/>
          </w:rPr>
          <w:t>Application Setup List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_Toc171501321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7</w:t>
        </w:r>
        <w:r w:rsidR="00E44318">
          <w:rPr>
            <w:noProof/>
            <w:webHidden/>
          </w:rPr>
          <w:fldChar w:fldCharType="end"/>
        </w:r>
      </w:hyperlink>
    </w:p>
    <w:p w14:paraId="5721980A" w14:textId="231D5FAE" w:rsidR="00E44318" w:rsidRDefault="009760AA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71501322" w:history="1">
        <w:r w:rsidR="00E44318" w:rsidRPr="005E3054">
          <w:rPr>
            <w:rStyle w:val="Hyperlink"/>
            <w:rFonts w:eastAsia="MS Mincho"/>
            <w:noProof/>
          </w:rPr>
          <w:t>PO-01: Purchasing Options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_Toc171501322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8</w:t>
        </w:r>
        <w:r w:rsidR="00E44318">
          <w:rPr>
            <w:noProof/>
            <w:webHidden/>
          </w:rPr>
          <w:fldChar w:fldCharType="end"/>
        </w:r>
      </w:hyperlink>
    </w:p>
    <w:p w14:paraId="3ED2991D" w14:textId="3393D239" w:rsidR="00E44318" w:rsidRDefault="009760AA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71501323" w:history="1">
        <w:r w:rsidR="00E44318" w:rsidRPr="005E3054">
          <w:rPr>
            <w:rStyle w:val="Hyperlink"/>
            <w:rFonts w:eastAsia="MS Mincho"/>
            <w:noProof/>
          </w:rPr>
          <w:t>PO-02: Receiving Options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_Toc171501323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9</w:t>
        </w:r>
        <w:r w:rsidR="00E44318">
          <w:rPr>
            <w:noProof/>
            <w:webHidden/>
          </w:rPr>
          <w:fldChar w:fldCharType="end"/>
        </w:r>
      </w:hyperlink>
    </w:p>
    <w:p w14:paraId="3048D370" w14:textId="1F5ADDBB" w:rsidR="00E44318" w:rsidRDefault="009760AA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71501324" w:history="1">
        <w:r w:rsidR="00E44318" w:rsidRPr="005E3054">
          <w:rPr>
            <w:rStyle w:val="Hyperlink"/>
            <w:rFonts w:eastAsia="MS Mincho"/>
            <w:noProof/>
          </w:rPr>
          <w:t>PO-03: Document Type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_Toc171501324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10</w:t>
        </w:r>
        <w:r w:rsidR="00E44318">
          <w:rPr>
            <w:noProof/>
            <w:webHidden/>
          </w:rPr>
          <w:fldChar w:fldCharType="end"/>
        </w:r>
      </w:hyperlink>
    </w:p>
    <w:p w14:paraId="74E44AB9" w14:textId="563D3E83" w:rsidR="00E44318" w:rsidRDefault="009760AA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71501325" w:history="1">
        <w:r w:rsidR="00E44318" w:rsidRPr="005E3054">
          <w:rPr>
            <w:rStyle w:val="Hyperlink"/>
            <w:rFonts w:eastAsia="MS Mincho"/>
            <w:noProof/>
          </w:rPr>
          <w:t>PO-04: Line Type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_Toc171501325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11</w:t>
        </w:r>
        <w:r w:rsidR="00E44318">
          <w:rPr>
            <w:noProof/>
            <w:webHidden/>
          </w:rPr>
          <w:fldChar w:fldCharType="end"/>
        </w:r>
      </w:hyperlink>
    </w:p>
    <w:p w14:paraId="75138FA5" w14:textId="37CEC004" w:rsidR="00E44318" w:rsidRDefault="009760AA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71501326" w:history="1">
        <w:r w:rsidR="00E44318" w:rsidRPr="005E3054">
          <w:rPr>
            <w:rStyle w:val="Hyperlink"/>
            <w:rFonts w:eastAsia="MS Mincho"/>
            <w:noProof/>
          </w:rPr>
          <w:t>PO-05: Descriptive Flexfield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_Toc171501326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12</w:t>
        </w:r>
        <w:r w:rsidR="00E44318">
          <w:rPr>
            <w:noProof/>
            <w:webHidden/>
          </w:rPr>
          <w:fldChar w:fldCharType="end"/>
        </w:r>
      </w:hyperlink>
    </w:p>
    <w:p w14:paraId="0A7A9146" w14:textId="65FF7819" w:rsidR="00E44318" w:rsidRDefault="009760AA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71501327" w:history="1">
        <w:r w:rsidR="00E44318" w:rsidRPr="005E3054">
          <w:rPr>
            <w:rStyle w:val="Hyperlink"/>
            <w:rFonts w:eastAsia="MS Mincho"/>
            <w:noProof/>
          </w:rPr>
          <w:t>PO-06: Key Flexfield</w:t>
        </w:r>
        <w:r w:rsidR="00E44318">
          <w:rPr>
            <w:noProof/>
            <w:webHidden/>
          </w:rPr>
          <w:tab/>
        </w:r>
        <w:r w:rsidR="00E44318">
          <w:rPr>
            <w:noProof/>
            <w:webHidden/>
          </w:rPr>
          <w:fldChar w:fldCharType="begin"/>
        </w:r>
        <w:r w:rsidR="00E44318">
          <w:rPr>
            <w:noProof/>
            <w:webHidden/>
          </w:rPr>
          <w:instrText xml:space="preserve"> PAGEREF _Toc171501327 \h </w:instrText>
        </w:r>
        <w:r w:rsidR="00E44318">
          <w:rPr>
            <w:noProof/>
            <w:webHidden/>
          </w:rPr>
        </w:r>
        <w:r w:rsidR="00E44318">
          <w:rPr>
            <w:noProof/>
            <w:webHidden/>
          </w:rPr>
          <w:fldChar w:fldCharType="separate"/>
        </w:r>
        <w:r w:rsidR="00E44318">
          <w:rPr>
            <w:noProof/>
            <w:webHidden/>
          </w:rPr>
          <w:t>13</w:t>
        </w:r>
        <w:r w:rsidR="00E44318">
          <w:rPr>
            <w:noProof/>
            <w:webHidden/>
          </w:rPr>
          <w:fldChar w:fldCharType="end"/>
        </w:r>
      </w:hyperlink>
    </w:p>
    <w:p w14:paraId="5F1B7048" w14:textId="1B23E64D" w:rsidR="00E80E36" w:rsidRPr="00E3580A" w:rsidRDefault="00E80E36" w:rsidP="00380936">
      <w:pPr>
        <w:tabs>
          <w:tab w:val="right" w:leader="dot" w:pos="9639"/>
          <w:tab w:val="right" w:leader="dot" w:pos="9781"/>
          <w:tab w:val="right" w:leader="dot" w:pos="9900"/>
        </w:tabs>
        <w:rPr>
          <w:rFonts w:ascii="Arial" w:hAnsi="Arial" w:cs="Arial"/>
          <w:noProof/>
        </w:rPr>
      </w:pPr>
      <w:r w:rsidRPr="006930CB">
        <w:rPr>
          <w:rFonts w:ascii="Arial" w:hAnsi="Arial" w:cs="Arial"/>
          <w:noProof/>
        </w:rPr>
        <w:fldChar w:fldCharType="end"/>
      </w:r>
    </w:p>
    <w:p w14:paraId="2D78CAA5" w14:textId="7BDAA1FB" w:rsidR="00506242" w:rsidRPr="00654B83" w:rsidRDefault="00506242" w:rsidP="00506242">
      <w:pPr>
        <w:pStyle w:val="Heading2"/>
        <w:rPr>
          <w:rStyle w:val="HighlightedVariable"/>
          <w:rFonts w:ascii="Arial" w:hAnsi="Arial"/>
          <w:szCs w:val="28"/>
        </w:rPr>
      </w:pPr>
      <w:bookmarkStart w:id="8" w:name="_Toc171501319"/>
      <w:r>
        <w:rPr>
          <w:rStyle w:val="HighlightedVariable"/>
          <w:rFonts w:ascii="Arial" w:hAnsi="Arial"/>
          <w:szCs w:val="28"/>
        </w:rPr>
        <w:lastRenderedPageBreak/>
        <w:t>Purpose</w:t>
      </w:r>
      <w:bookmarkEnd w:id="8"/>
    </w:p>
    <w:p w14:paraId="0E02F855" w14:textId="77777777" w:rsidR="00506242" w:rsidRPr="00654B83" w:rsidRDefault="00506242" w:rsidP="00506242">
      <w:pPr>
        <w:jc w:val="both"/>
        <w:rPr>
          <w:rStyle w:val="HighlightedVariable"/>
          <w:rFonts w:ascii="Arial" w:hAnsi="Arial"/>
          <w:sz w:val="48"/>
        </w:rPr>
      </w:pPr>
    </w:p>
    <w:p w14:paraId="732E3F2F" w14:textId="676A6E81" w:rsidR="00506242" w:rsidRPr="00E3580A" w:rsidRDefault="00506242" w:rsidP="00506242">
      <w:pPr>
        <w:spacing w:line="360" w:lineRule="auto"/>
        <w:jc w:val="both"/>
        <w:rPr>
          <w:rFonts w:ascii="Arial" w:hAnsi="Arial" w:cs="Arial"/>
          <w:noProof/>
        </w:rPr>
      </w:pPr>
      <w:r w:rsidRPr="00506242">
        <w:rPr>
          <w:rFonts w:ascii="Arial" w:hAnsi="Arial" w:cs="Arial"/>
          <w:noProof/>
        </w:rPr>
        <w:t xml:space="preserve">Tujuan dari penyusunan dokumen Application Setup ini adalah untuk mendokumentasikan detail setup yang  sudah dilakukan oleh PT. Metrodata Electronics, Tbk. untuk modul </w:t>
      </w:r>
      <w:r w:rsidR="00461F5B">
        <w:rPr>
          <w:rFonts w:ascii="Arial" w:hAnsi="Arial" w:cs="Arial"/>
          <w:noProof/>
        </w:rPr>
        <w:t>Purchase Order</w:t>
      </w:r>
      <w:r w:rsidRPr="00506242">
        <w:rPr>
          <w:rFonts w:ascii="Arial" w:hAnsi="Arial" w:cs="Arial"/>
          <w:noProof/>
        </w:rPr>
        <w:t>.</w:t>
      </w:r>
    </w:p>
    <w:p w14:paraId="102B0349" w14:textId="77777777" w:rsidR="00E80E36" w:rsidRPr="00654B83" w:rsidRDefault="00E80E36" w:rsidP="00E80E36">
      <w:pPr>
        <w:pStyle w:val="Heading2"/>
        <w:rPr>
          <w:rStyle w:val="HighlightedVariable"/>
          <w:rFonts w:ascii="Arial" w:hAnsi="Arial"/>
          <w:szCs w:val="28"/>
        </w:rPr>
      </w:pPr>
      <w:bookmarkStart w:id="9" w:name="_Toc171501320"/>
      <w:r w:rsidRPr="00654B83">
        <w:rPr>
          <w:rStyle w:val="HighlightedVariable"/>
          <w:rFonts w:ascii="Arial" w:hAnsi="Arial"/>
          <w:szCs w:val="28"/>
        </w:rPr>
        <w:lastRenderedPageBreak/>
        <w:t>Organization Structure</w:t>
      </w:r>
      <w:bookmarkEnd w:id="9"/>
    </w:p>
    <w:p w14:paraId="5D29CF4D" w14:textId="77777777" w:rsidR="00E80E36" w:rsidRPr="00654B83" w:rsidRDefault="00E80E36" w:rsidP="00E80E36">
      <w:pPr>
        <w:jc w:val="both"/>
        <w:rPr>
          <w:rStyle w:val="HighlightedVariable"/>
          <w:rFonts w:ascii="Arial" w:hAnsi="Arial"/>
          <w:sz w:val="48"/>
        </w:rPr>
      </w:pPr>
    </w:p>
    <w:p w14:paraId="28029743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>Dalam aplikasi Oracle E-Business Suites dikenal beberapa istilah yang berkaitan dengan Organization Structure, antara lain:</w:t>
      </w:r>
    </w:p>
    <w:p w14:paraId="0671BA76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540B0188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Business Group</w:t>
      </w:r>
    </w:p>
    <w:p w14:paraId="45468EE1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Merupakan unit tertinggi didalam struktur organisasi yang mewakili group bisnis dari beberapa perusahaan</w:t>
      </w:r>
      <w:r w:rsidRPr="00E3580A">
        <w:rPr>
          <w:rFonts w:ascii="Arial" w:hAnsi="Arial" w:cs="Arial"/>
          <w:noProof/>
          <w:lang w:val="id-ID"/>
        </w:rPr>
        <w:t>.</w:t>
      </w:r>
    </w:p>
    <w:p w14:paraId="3EE42ABA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5247E501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Legal Entity</w:t>
      </w:r>
    </w:p>
    <w:p w14:paraId="2B29437D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perusahaan yang secara legal terdaftar dalam suatu Business Group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90ECA01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88005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Operating Unit</w:t>
      </w:r>
    </w:p>
    <w:p w14:paraId="7F044316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unit operasional dimana terjadinya proses pembelian dan penjualan dalam suatu Legal Entity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18EAC2F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39707764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Inventory Organization</w:t>
      </w:r>
    </w:p>
    <w:p w14:paraId="2AA11BE2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organisasi dimana terjadinya transaksi inventory dalam suatu Operating Unit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01B77DCE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1ECFF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Sub Inventory</w:t>
      </w:r>
    </w:p>
    <w:p w14:paraId="02CDF671" w14:textId="14554326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</w:t>
      </w:r>
      <w:r w:rsidR="00742976">
        <w:rPr>
          <w:rFonts w:ascii="Arial" w:hAnsi="Arial" w:cs="Arial"/>
          <w:noProof/>
        </w:rPr>
        <w:t xml:space="preserve"> </w:t>
      </w:r>
      <w:r w:rsidRPr="00E3580A">
        <w:rPr>
          <w:rFonts w:ascii="Arial" w:hAnsi="Arial" w:cs="Arial"/>
          <w:noProof/>
        </w:rPr>
        <w:t>tempat penyimpanan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32740493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27E045BC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Stock Locator</w:t>
      </w:r>
    </w:p>
    <w:p w14:paraId="61E00EF8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 tempat penyimpanan inventory yang lebih spesifik dari Sub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BAB197B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1DFD7846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FFBE12F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CFA940E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  <w:sectPr w:rsidR="00E80E36" w:rsidRPr="00E3580A" w:rsidSect="00C30649">
          <w:headerReference w:type="default" r:id="rId11"/>
          <w:footerReference w:type="default" r:id="rId12"/>
          <w:footerReference w:type="first" r:id="rId13"/>
          <w:pgSz w:w="11901" w:h="16840" w:code="9"/>
          <w:pgMar w:top="851" w:right="851" w:bottom="851" w:left="851" w:header="431" w:footer="431" w:gutter="284"/>
          <w:paperSrc w:first="15" w:other="15"/>
          <w:cols w:space="720"/>
          <w:titlePg/>
          <w:docGrid w:linePitch="272"/>
        </w:sectPr>
      </w:pPr>
      <w:r w:rsidRPr="00E3580A">
        <w:rPr>
          <w:rFonts w:ascii="Arial" w:hAnsi="Arial" w:cs="Arial"/>
          <w:noProof/>
        </w:rPr>
        <w:br w:type="page"/>
      </w:r>
    </w:p>
    <w:p w14:paraId="540E979B" w14:textId="48009E2F" w:rsidR="00E80E36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lastRenderedPageBreak/>
        <w:t xml:space="preserve">Berdasarkan hasil </w:t>
      </w:r>
      <w:r w:rsidRPr="00E3580A">
        <w:rPr>
          <w:rFonts w:ascii="Arial" w:hAnsi="Arial" w:cs="Arial"/>
          <w:i/>
          <w:noProof/>
        </w:rPr>
        <w:t>requirement</w:t>
      </w:r>
      <w:r w:rsidRPr="00E3580A">
        <w:rPr>
          <w:rFonts w:ascii="Arial" w:hAnsi="Arial" w:cs="Arial"/>
          <w:noProof/>
        </w:rPr>
        <w:t xml:space="preserve"> yang telah diperoleh dari </w:t>
      </w:r>
      <w:r w:rsidRPr="00E3580A">
        <w:rPr>
          <w:rFonts w:ascii="Arial" w:hAnsi="Arial" w:cs="Arial"/>
          <w:i/>
          <w:noProof/>
        </w:rPr>
        <w:t>interview</w:t>
      </w:r>
      <w:r w:rsidRPr="00E3580A">
        <w:rPr>
          <w:rFonts w:ascii="Arial" w:hAnsi="Arial" w:cs="Arial"/>
          <w:noProof/>
        </w:rPr>
        <w:t xml:space="preserve"> dengan </w:t>
      </w:r>
      <w:r w:rsidRPr="00E3580A">
        <w:rPr>
          <w:rFonts w:ascii="Arial" w:hAnsi="Arial" w:cs="Arial"/>
          <w:i/>
          <w:noProof/>
        </w:rPr>
        <w:t>user</w:t>
      </w:r>
      <w:r w:rsidRPr="00E3580A">
        <w:rPr>
          <w:rFonts w:ascii="Arial" w:hAnsi="Arial" w:cs="Arial"/>
          <w:noProof/>
        </w:rPr>
        <w:t xml:space="preserve"> terkait dan setelah melalui proses </w:t>
      </w:r>
      <w:r w:rsidRPr="00E3580A">
        <w:rPr>
          <w:rFonts w:ascii="Arial" w:hAnsi="Arial" w:cs="Arial"/>
          <w:i/>
          <w:noProof/>
        </w:rPr>
        <w:t>design</w:t>
      </w:r>
      <w:r w:rsidRPr="00E3580A">
        <w:rPr>
          <w:rFonts w:ascii="Arial" w:hAnsi="Arial" w:cs="Arial"/>
          <w:noProof/>
        </w:rPr>
        <w:t xml:space="preserve">, Organization Structure untuk </w:t>
      </w:r>
      <w:r w:rsidR="00E9043F">
        <w:rPr>
          <w:rFonts w:ascii="Arial" w:hAnsi="Arial" w:cs="Arial"/>
          <w:noProof/>
        </w:rPr>
        <w:t xml:space="preserve">DNN Group </w:t>
      </w:r>
      <w:r w:rsidRPr="00E3580A">
        <w:rPr>
          <w:rFonts w:ascii="Arial" w:hAnsi="Arial" w:cs="Arial"/>
          <w:noProof/>
        </w:rPr>
        <w:t>dapat digambarkan sebagai berikut:</w:t>
      </w:r>
    </w:p>
    <w:p w14:paraId="4EDAE9D4" w14:textId="77777777" w:rsidR="00E80E36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3F493FA9" w14:textId="5537FF0F" w:rsidR="00E80E36" w:rsidRPr="00E3580A" w:rsidRDefault="00D65A2A" w:rsidP="00E80E36">
      <w:pPr>
        <w:spacing w:line="360" w:lineRule="auto"/>
        <w:jc w:val="both"/>
        <w:rPr>
          <w:rFonts w:ascii="Arial" w:hAnsi="Arial" w:cs="Arial"/>
          <w:noProof/>
        </w:rPr>
        <w:sectPr w:rsidR="00E80E36" w:rsidRPr="00E3580A" w:rsidSect="00D54564">
          <w:headerReference w:type="default" r:id="rId14"/>
          <w:headerReference w:type="first" r:id="rId15"/>
          <w:pgSz w:w="16840" w:h="11901" w:orient="landscape" w:code="9"/>
          <w:pgMar w:top="851" w:right="851" w:bottom="851" w:left="851" w:header="431" w:footer="431" w:gutter="284"/>
          <w:paperSrc w:first="270" w:other="270"/>
          <w:cols w:space="720"/>
          <w:docGrid w:linePitch="272"/>
        </w:sectPr>
      </w:pPr>
      <w:r>
        <w:object w:dxaOrig="29010" w:dyaOrig="10561" w14:anchorId="056E10C9">
          <v:shape id="_x0000_i1026" type="#_x0000_t75" style="width:756pt;height:275.4pt" o:ole="">
            <v:imagedata r:id="rId16" o:title=""/>
          </v:shape>
          <o:OLEObject Type="Embed" ProgID="Visio.Drawing.15" ShapeID="_x0000_i1026" DrawAspect="Content" ObjectID="_1785841429" r:id="rId17"/>
        </w:object>
      </w:r>
    </w:p>
    <w:p w14:paraId="78380B46" w14:textId="73580E2E" w:rsidR="00E80E36" w:rsidRPr="00A25112" w:rsidRDefault="0016764D" w:rsidP="00506242">
      <w:pPr>
        <w:pStyle w:val="Heading2"/>
        <w:rPr>
          <w:noProof/>
        </w:rPr>
      </w:pPr>
      <w:bookmarkStart w:id="10" w:name="_Toc171501321"/>
      <w:r>
        <w:rPr>
          <w:noProof/>
        </w:rPr>
        <w:lastRenderedPageBreak/>
        <w:t>Application Setup</w:t>
      </w:r>
      <w:r w:rsidR="00E80E36" w:rsidRPr="00A25112">
        <w:rPr>
          <w:noProof/>
        </w:rPr>
        <w:t xml:space="preserve"> List</w:t>
      </w:r>
      <w:bookmarkEnd w:id="10"/>
    </w:p>
    <w:p w14:paraId="191585AA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tbl>
      <w:tblPr>
        <w:tblW w:w="5008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5003"/>
        <w:gridCol w:w="10129"/>
      </w:tblGrid>
      <w:tr w:rsidR="0016764D" w:rsidRPr="00B6155B" w14:paraId="3E961F63" w14:textId="77777777" w:rsidTr="0016764D">
        <w:trPr>
          <w:cantSplit/>
          <w:tblHeader/>
        </w:trPr>
        <w:tc>
          <w:tcPr>
            <w:tcW w:w="1653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14:paraId="57D7D74A" w14:textId="77777777" w:rsidR="0016764D" w:rsidRPr="00B6155B" w:rsidRDefault="0016764D" w:rsidP="0064135C">
            <w:pPr>
              <w:pStyle w:val="TableHeading"/>
              <w:ind w:left="2610" w:hanging="261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Application Setup Code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0E6B1F22" w14:textId="77777777" w:rsidR="0016764D" w:rsidRPr="00B6155B" w:rsidRDefault="0016764D" w:rsidP="0064135C">
            <w:pPr>
              <w:pStyle w:val="TableHeading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 xml:space="preserve">Application Setup </w:t>
            </w:r>
          </w:p>
        </w:tc>
      </w:tr>
      <w:tr w:rsidR="00BF11A8" w:rsidRPr="00B6155B" w14:paraId="4C4E628D" w14:textId="77777777" w:rsidTr="00C37FD1">
        <w:trPr>
          <w:cantSplit/>
        </w:trPr>
        <w:tc>
          <w:tcPr>
            <w:tcW w:w="165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3EF01C" w14:textId="27C63275" w:rsidR="00BF11A8" w:rsidRPr="00B6155B" w:rsidRDefault="00255EF1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</w:t>
            </w:r>
            <w:r w:rsidR="00BF11A8" w:rsidRPr="00B6155B">
              <w:rPr>
                <w:rFonts w:ascii="Arial" w:hAnsi="Arial" w:cs="Arial"/>
                <w:sz w:val="20"/>
              </w:rPr>
              <w:t>-01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98E1F2A" w14:textId="62310C2E" w:rsidR="00BF11A8" w:rsidRPr="00255EF1" w:rsidRDefault="0035170F" w:rsidP="00BF11A8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Purchasing Options</w:t>
            </w:r>
          </w:p>
        </w:tc>
      </w:tr>
      <w:tr w:rsidR="00255EF1" w:rsidRPr="00B6155B" w14:paraId="19949D29" w14:textId="77777777" w:rsidTr="00C37FD1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7A252" w14:textId="690EB8B8" w:rsidR="00255EF1" w:rsidRPr="00B6155B" w:rsidRDefault="00255EF1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EA6F50">
              <w:rPr>
                <w:rFonts w:ascii="Arial" w:hAnsi="Arial" w:cs="Arial"/>
                <w:sz w:val="20"/>
              </w:rPr>
              <w:t>PO-0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98B2197" w14:textId="5AF4474B" w:rsidR="00255EF1" w:rsidRPr="00255EF1" w:rsidRDefault="0035170F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Receiving Options</w:t>
            </w:r>
          </w:p>
        </w:tc>
      </w:tr>
      <w:tr w:rsidR="00255EF1" w:rsidRPr="00B6155B" w14:paraId="44594789" w14:textId="77777777" w:rsidTr="00C37FD1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5DF8AC" w14:textId="786C3F62" w:rsidR="00255EF1" w:rsidRPr="00B6155B" w:rsidRDefault="00255EF1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EA6F50">
              <w:rPr>
                <w:rFonts w:ascii="Arial" w:hAnsi="Arial" w:cs="Arial"/>
                <w:sz w:val="20"/>
              </w:rPr>
              <w:t>PO-0</w:t>
            </w: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119C2F7" w14:textId="215A2BB2" w:rsidR="00255EF1" w:rsidRPr="00255EF1" w:rsidRDefault="0035170F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Type</w:t>
            </w:r>
          </w:p>
        </w:tc>
      </w:tr>
      <w:tr w:rsidR="00255EF1" w:rsidRPr="00B6155B" w14:paraId="3BE0F60F" w14:textId="77777777" w:rsidTr="00C37FD1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1A2963" w14:textId="66CB9F88" w:rsidR="00255EF1" w:rsidRPr="00B6155B" w:rsidRDefault="00255EF1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EA6F50">
              <w:rPr>
                <w:rFonts w:ascii="Arial" w:hAnsi="Arial" w:cs="Arial"/>
                <w:sz w:val="20"/>
              </w:rPr>
              <w:t>PO-0</w:t>
            </w: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6B293E7" w14:textId="44B67C40" w:rsidR="00255EF1" w:rsidRPr="00255EF1" w:rsidRDefault="0035170F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Line Type</w:t>
            </w:r>
          </w:p>
        </w:tc>
      </w:tr>
      <w:tr w:rsidR="00255EF1" w:rsidRPr="00B6155B" w14:paraId="3FC1683B" w14:textId="77777777" w:rsidTr="00C37FD1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4C8214" w14:textId="7D497CE5" w:rsidR="00255EF1" w:rsidRPr="00B6155B" w:rsidRDefault="00255EF1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EA6F50">
              <w:rPr>
                <w:rFonts w:ascii="Arial" w:hAnsi="Arial" w:cs="Arial"/>
                <w:sz w:val="20"/>
              </w:rPr>
              <w:t>PO-0</w:t>
            </w: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2710EE" w14:textId="447A4BF2" w:rsidR="00255EF1" w:rsidRPr="00255EF1" w:rsidRDefault="0035170F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Descriptive </w:t>
            </w:r>
            <w:proofErr w:type="spellStart"/>
            <w:r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  <w:tr w:rsidR="00255EF1" w:rsidRPr="00B6155B" w14:paraId="23925F1E" w14:textId="77777777" w:rsidTr="00C37FD1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C87D3E" w14:textId="0943F210" w:rsidR="00255EF1" w:rsidRPr="00B6155B" w:rsidRDefault="00255EF1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EA6F50">
              <w:rPr>
                <w:rFonts w:ascii="Arial" w:hAnsi="Arial" w:cs="Arial"/>
                <w:sz w:val="20"/>
              </w:rPr>
              <w:t>PO-0</w:t>
            </w: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B799D40" w14:textId="497D9575" w:rsidR="00255EF1" w:rsidRPr="00255EF1" w:rsidRDefault="0035170F" w:rsidP="00255EF1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Key </w:t>
            </w:r>
            <w:proofErr w:type="spellStart"/>
            <w:r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</w:tbl>
    <w:p w14:paraId="37B7C778" w14:textId="77777777" w:rsidR="00E80E36" w:rsidRPr="00E3580A" w:rsidRDefault="00E80E36" w:rsidP="00E80E36">
      <w:pPr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br w:type="page"/>
      </w:r>
    </w:p>
    <w:p w14:paraId="65417E96" w14:textId="4BCEC7F6" w:rsidR="0016764D" w:rsidRPr="00BB173D" w:rsidRDefault="00F967D4" w:rsidP="0016764D">
      <w:pPr>
        <w:pStyle w:val="Heading3"/>
      </w:pPr>
      <w:bookmarkStart w:id="11" w:name="_Toc449615350"/>
      <w:bookmarkStart w:id="12" w:name="_Toc128631"/>
      <w:bookmarkStart w:id="13" w:name="_Toc171501322"/>
      <w:r>
        <w:lastRenderedPageBreak/>
        <w:t>PO</w:t>
      </w:r>
      <w:r w:rsidR="0016764D" w:rsidRPr="00BB173D">
        <w:t xml:space="preserve">-01: </w:t>
      </w:r>
      <w:r>
        <w:t>Purchasing</w:t>
      </w:r>
      <w:r w:rsidR="0016764D" w:rsidRPr="00BB173D">
        <w:t xml:space="preserve"> Options</w:t>
      </w:r>
      <w:bookmarkEnd w:id="11"/>
      <w:bookmarkEnd w:id="12"/>
      <w:bookmarkEnd w:id="13"/>
    </w:p>
    <w:p w14:paraId="1CA221FA" w14:textId="356EB22C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 xml:space="preserve">: </w:t>
      </w:r>
      <w:r w:rsidR="00F967D4" w:rsidRPr="00F967D4">
        <w:rPr>
          <w:rFonts w:ascii="Arial" w:hAnsi="Arial" w:cs="Arial"/>
          <w:b/>
          <w:szCs w:val="22"/>
        </w:rPr>
        <w:t>Setup &gt; Organizations &gt; Purchasing Options</w:t>
      </w:r>
    </w:p>
    <w:p w14:paraId="12FE335D" w14:textId="77777777" w:rsidR="0016764D" w:rsidRDefault="0016764D" w:rsidP="0016764D"/>
    <w:p w14:paraId="02E75F03" w14:textId="54AEF46B" w:rsidR="006C6859" w:rsidRPr="00B149C1" w:rsidRDefault="006C6859" w:rsidP="006C6859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</w:rPr>
        <w:drawing>
          <wp:inline distT="0" distB="0" distL="0" distR="0" wp14:anchorId="0134A0F4" wp14:editId="5B0F6039">
            <wp:extent cx="244475" cy="244475"/>
            <wp:effectExtent l="0" t="0" r="317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967D4">
        <w:rPr>
          <w:rFonts w:ascii="Arial" w:hAnsi="Arial" w:cs="Arial"/>
          <w:b/>
        </w:rPr>
        <w:t>Purchasing</w:t>
      </w:r>
      <w:r w:rsidR="006659E9">
        <w:rPr>
          <w:rFonts w:ascii="Arial" w:hAnsi="Arial" w:cs="Arial"/>
          <w:b/>
        </w:rPr>
        <w:t xml:space="preserve">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B149C1" w:rsidRPr="00B149C1" w14:paraId="28B626B1" w14:textId="77777777" w:rsidTr="00B149C1">
        <w:tc>
          <w:tcPr>
            <w:tcW w:w="5040" w:type="dxa"/>
          </w:tcPr>
          <w:p w14:paraId="49603DFA" w14:textId="0595CE99" w:rsidR="00B149C1" w:rsidRPr="00B149C1" w:rsidRDefault="00B149C1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="00F967D4">
              <w:rPr>
                <w:rStyle w:val="HighlightedVariable"/>
                <w:rFonts w:ascii="Arial" w:hAnsi="Arial" w:cs="Arial"/>
              </w:rPr>
              <w:t>Setup Purchasing Options</w:t>
            </w:r>
          </w:p>
        </w:tc>
        <w:tc>
          <w:tcPr>
            <w:tcW w:w="5310" w:type="dxa"/>
          </w:tcPr>
          <w:p w14:paraId="0C367A43" w14:textId="1A737F53" w:rsidR="00B149C1" w:rsidRPr="00B149C1" w:rsidRDefault="00B149C1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F967D4">
              <w:rPr>
                <w:rStyle w:val="HighlightedVariable"/>
                <w:rFonts w:ascii="Arial" w:hAnsi="Arial" w:cs="Arial"/>
              </w:rPr>
              <w:t>Purchasing</w:t>
            </w:r>
          </w:p>
        </w:tc>
        <w:tc>
          <w:tcPr>
            <w:tcW w:w="4770" w:type="dxa"/>
          </w:tcPr>
          <w:p w14:paraId="20FD1909" w14:textId="273F2F4F" w:rsidR="00B149C1" w:rsidRPr="00B149C1" w:rsidRDefault="00B149C1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B149C1" w:rsidRPr="00732AD3" w14:paraId="59741ADB" w14:textId="77777777" w:rsidTr="00B149C1">
        <w:tc>
          <w:tcPr>
            <w:tcW w:w="5040" w:type="dxa"/>
          </w:tcPr>
          <w:p w14:paraId="6EF72585" w14:textId="77777777" w:rsidR="00B149C1" w:rsidRPr="00B149C1" w:rsidRDefault="00B149C1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732AD3">
              <w:t>&lt;Control Number&gt;</w:t>
            </w:r>
          </w:p>
        </w:tc>
        <w:tc>
          <w:tcPr>
            <w:tcW w:w="5310" w:type="dxa"/>
          </w:tcPr>
          <w:p w14:paraId="1A675BA0" w14:textId="77777777" w:rsidR="00B149C1" w:rsidRPr="00732AD3" w:rsidRDefault="00B149C1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 xml:space="preserve">Priority(H, M, L):  </w:t>
            </w:r>
            <w:r w:rsidRPr="00732AD3">
              <w:rPr>
                <w:rFonts w:ascii="Arial" w:hAnsi="Arial" w:cs="Arial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A32C9CB" w14:textId="77777777" w:rsidR="00B149C1" w:rsidRPr="00B149C1" w:rsidRDefault="00B149C1" w:rsidP="00732AD3">
            <w:pPr>
              <w:ind w:left="173"/>
              <w:rPr>
                <w:rFonts w:ascii="Arial" w:hAnsi="Arial" w:cs="Arial"/>
              </w:rPr>
            </w:pPr>
            <w:r w:rsidRPr="00732AD3">
              <w:rPr>
                <w:rFonts w:ascii="Arial" w:hAnsi="Arial" w:cs="Arial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D078741" w14:textId="77777777" w:rsidR="00B149C1" w:rsidRDefault="00B149C1" w:rsidP="00B149C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637208B" w14:textId="54DCC345" w:rsidR="00B149C1" w:rsidRPr="00B149C1" w:rsidRDefault="00B149C1" w:rsidP="00B149C1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B149C1" w:rsidRPr="00F51C4C" w14:paraId="39360515" w14:textId="77777777" w:rsidTr="00F51C4C">
        <w:trPr>
          <w:cantSplit/>
          <w:tblHeader/>
        </w:trPr>
        <w:tc>
          <w:tcPr>
            <w:tcW w:w="2126" w:type="dxa"/>
            <w:shd w:val="pct10" w:color="auto" w:fill="auto"/>
          </w:tcPr>
          <w:p w14:paraId="1BE85E4C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C764F5E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1CFA71C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64AAE78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A140E81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E7D4DB2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81A6F8B" w14:textId="77777777" w:rsidR="00B149C1" w:rsidRPr="00F51C4C" w:rsidRDefault="00B149C1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B149C1" w:rsidRPr="00F51C4C" w14:paraId="1075D423" w14:textId="77777777" w:rsidTr="00F51C4C">
        <w:trPr>
          <w:cantSplit/>
        </w:trPr>
        <w:tc>
          <w:tcPr>
            <w:tcW w:w="2126" w:type="dxa"/>
            <w:shd w:val="clear" w:color="auto" w:fill="auto"/>
          </w:tcPr>
          <w:p w14:paraId="6B08D2CE" w14:textId="668DD334" w:rsidR="00B149C1" w:rsidRPr="00F51C4C" w:rsidRDefault="00B149C1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C8C1E53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67428CD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14E015D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8970BCD" w14:textId="2D4C86A1" w:rsidR="00B149C1" w:rsidRPr="00F51C4C" w:rsidRDefault="001C43FB" w:rsidP="000D5DFE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65AC8818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6EDEBA5" w14:textId="77777777" w:rsidR="00B149C1" w:rsidRPr="00F51C4C" w:rsidRDefault="00B149C1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3B503B3" w14:textId="77777777" w:rsidR="00B149C1" w:rsidRPr="00B6155B" w:rsidRDefault="00B149C1" w:rsidP="0016764D"/>
    <w:p w14:paraId="3D052B76" w14:textId="06177684" w:rsidR="0016764D" w:rsidRPr="00B6155B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F967D4">
        <w:rPr>
          <w:rFonts w:ascii="Arial" w:hAnsi="Arial" w:cs="Arial"/>
          <w:szCs w:val="22"/>
        </w:rPr>
        <w:t xml:space="preserve">Purchasing Options </w:t>
      </w:r>
      <w:proofErr w:type="spellStart"/>
      <w:r w:rsidR="00F967D4" w:rsidRPr="00F967D4">
        <w:rPr>
          <w:rFonts w:ascii="Arial" w:hAnsi="Arial" w:cs="Arial"/>
          <w:szCs w:val="22"/>
        </w:rPr>
        <w:t>mengacu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pada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konfigurasi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dan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pengaturan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opsi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pembelian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dalam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modul</w:t>
      </w:r>
      <w:proofErr w:type="spellEnd"/>
      <w:r w:rsidR="00F967D4" w:rsidRPr="00F967D4">
        <w:rPr>
          <w:rFonts w:ascii="Arial" w:hAnsi="Arial" w:cs="Arial"/>
          <w:szCs w:val="22"/>
        </w:rPr>
        <w:t xml:space="preserve"> Purchasing yang </w:t>
      </w:r>
      <w:proofErr w:type="spellStart"/>
      <w:r w:rsidR="00F967D4" w:rsidRPr="00F967D4">
        <w:rPr>
          <w:rFonts w:ascii="Arial" w:hAnsi="Arial" w:cs="Arial"/>
          <w:szCs w:val="22"/>
        </w:rPr>
        <w:t>merupakan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bagian</w:t>
      </w:r>
      <w:proofErr w:type="spellEnd"/>
      <w:r w:rsidR="00F967D4" w:rsidRPr="00F967D4">
        <w:rPr>
          <w:rFonts w:ascii="Arial" w:hAnsi="Arial" w:cs="Arial"/>
          <w:szCs w:val="22"/>
        </w:rPr>
        <w:t xml:space="preserve"> </w:t>
      </w:r>
      <w:proofErr w:type="spellStart"/>
      <w:r w:rsidR="00F967D4" w:rsidRPr="00F967D4">
        <w:rPr>
          <w:rFonts w:ascii="Arial" w:hAnsi="Arial" w:cs="Arial"/>
          <w:szCs w:val="22"/>
        </w:rPr>
        <w:t>dari</w:t>
      </w:r>
      <w:proofErr w:type="spellEnd"/>
      <w:r w:rsidR="00F967D4" w:rsidRPr="00F967D4">
        <w:rPr>
          <w:rFonts w:ascii="Arial" w:hAnsi="Arial" w:cs="Arial"/>
          <w:szCs w:val="22"/>
        </w:rPr>
        <w:t xml:space="preserve"> EBS.</w:t>
      </w:r>
    </w:p>
    <w:p w14:paraId="7D2B171F" w14:textId="77777777" w:rsidR="00732AD3" w:rsidRDefault="00732AD3"/>
    <w:p w14:paraId="4C4046B6" w14:textId="77777777" w:rsidR="00732AD3" w:rsidRPr="00232CAE" w:rsidRDefault="00732AD3" w:rsidP="00732AD3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6EDA45FF" w14:textId="7C952345" w:rsidR="0016764D" w:rsidRDefault="00D66525">
      <w:r>
        <w:object w:dxaOrig="1520" w:dyaOrig="987" w14:anchorId="007702E2">
          <v:shape id="_x0000_i1052" type="#_x0000_t75" style="width:76.2pt;height:49.2pt" o:ole="">
            <v:imagedata r:id="rId19" o:title=""/>
          </v:shape>
          <o:OLEObject Type="Embed" ProgID="Excel.Sheet.8" ShapeID="_x0000_i1052" DrawAspect="Icon" ObjectID="_1785841430" r:id="rId20"/>
        </w:object>
      </w:r>
      <w:r w:rsidR="0016764D">
        <w:br w:type="page"/>
      </w:r>
    </w:p>
    <w:p w14:paraId="1DE6B847" w14:textId="5CF0B77D" w:rsidR="0016764D" w:rsidRPr="00BB173D" w:rsidRDefault="00F967D4" w:rsidP="0016764D">
      <w:pPr>
        <w:pStyle w:val="Heading3"/>
      </w:pPr>
      <w:bookmarkStart w:id="14" w:name="_Toc449615351"/>
      <w:bookmarkStart w:id="15" w:name="_Toc128632"/>
      <w:bookmarkStart w:id="16" w:name="_Toc171501323"/>
      <w:r>
        <w:lastRenderedPageBreak/>
        <w:t>PO</w:t>
      </w:r>
      <w:r w:rsidR="0016764D" w:rsidRPr="00BB173D">
        <w:t xml:space="preserve">-02: </w:t>
      </w:r>
      <w:bookmarkEnd w:id="14"/>
      <w:bookmarkEnd w:id="15"/>
      <w:r>
        <w:t>Receiving Options</w:t>
      </w:r>
      <w:bookmarkEnd w:id="16"/>
    </w:p>
    <w:p w14:paraId="373846B9" w14:textId="604B6A5A" w:rsidR="0016764D" w:rsidRPr="00BB173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 xml:space="preserve">: </w:t>
      </w:r>
      <w:r w:rsidR="00F967D4" w:rsidRPr="00F967D4">
        <w:rPr>
          <w:rFonts w:ascii="Arial" w:hAnsi="Arial" w:cs="Arial"/>
          <w:b/>
          <w:szCs w:val="22"/>
        </w:rPr>
        <w:t>Setup &gt; Organizations &gt; Receiving Options</w:t>
      </w:r>
    </w:p>
    <w:p w14:paraId="04FDF343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D922668" w14:textId="3D57E46B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</w:rPr>
        <w:drawing>
          <wp:inline distT="0" distB="0" distL="0" distR="0" wp14:anchorId="2D2A5859" wp14:editId="4C8C2732">
            <wp:extent cx="244475" cy="24447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967D4">
        <w:rPr>
          <w:rFonts w:ascii="Arial" w:hAnsi="Arial" w:cs="Arial"/>
          <w:b/>
        </w:rPr>
        <w:t>Receiving Options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3F7AD90D" w14:textId="77777777" w:rsidTr="000D5DFE">
        <w:tc>
          <w:tcPr>
            <w:tcW w:w="5040" w:type="dxa"/>
          </w:tcPr>
          <w:p w14:paraId="0AD82679" w14:textId="53A06470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="00F967D4">
              <w:rPr>
                <w:rStyle w:val="HighlightedVariable"/>
                <w:rFonts w:ascii="Arial" w:hAnsi="Arial" w:cs="Arial"/>
              </w:rPr>
              <w:t>Setup Receiving Options</w:t>
            </w:r>
          </w:p>
        </w:tc>
        <w:tc>
          <w:tcPr>
            <w:tcW w:w="5310" w:type="dxa"/>
          </w:tcPr>
          <w:p w14:paraId="21489666" w14:textId="5FE0E4F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F967D4">
              <w:rPr>
                <w:rStyle w:val="HighlightedVariable"/>
              </w:rPr>
              <w:t>Purchasing</w:t>
            </w:r>
          </w:p>
        </w:tc>
        <w:tc>
          <w:tcPr>
            <w:tcW w:w="4770" w:type="dxa"/>
          </w:tcPr>
          <w:p w14:paraId="78BE817F" w14:textId="1D79747A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2891E36A" w14:textId="77777777" w:rsidTr="000D5DFE">
        <w:tc>
          <w:tcPr>
            <w:tcW w:w="5040" w:type="dxa"/>
          </w:tcPr>
          <w:p w14:paraId="66E5A18F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273E2FD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2D7B6F1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FCE2542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2785E52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39EA569D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7EC747A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E15BA8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2A1782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78A4E7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FF1528C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7F88F7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5A584F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526CA608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6E0993EF" w14:textId="0272436C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7D1BEF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AA546B6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1969860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9605B2A" w14:textId="24C932D8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0962E40" w14:textId="23AAEE36" w:rsidR="000D5DFE" w:rsidRPr="00F51C4C" w:rsidRDefault="00D706BE" w:rsidP="000D5DFE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349" w:type="dxa"/>
            <w:shd w:val="clear" w:color="auto" w:fill="auto"/>
          </w:tcPr>
          <w:p w14:paraId="7C793ED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2583911" w14:textId="77777777" w:rsidR="000D5DFE" w:rsidRPr="00BB173D" w:rsidRDefault="000D5DFE" w:rsidP="000D5DFE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D6A12D4" w14:textId="4B4D1EB1" w:rsidR="0016764D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</w:t>
      </w:r>
      <w:r w:rsidR="00D23E46" w:rsidRPr="00D23E46">
        <w:rPr>
          <w:rFonts w:ascii="Arial" w:hAnsi="Arial" w:cs="Arial"/>
          <w:szCs w:val="22"/>
        </w:rPr>
        <w:t xml:space="preserve">Setup receiving option </w:t>
      </w:r>
      <w:proofErr w:type="spellStart"/>
      <w:r w:rsidR="00D23E46" w:rsidRPr="00D23E46">
        <w:rPr>
          <w:rFonts w:ascii="Arial" w:hAnsi="Arial" w:cs="Arial"/>
          <w:szCs w:val="22"/>
        </w:rPr>
        <w:t>mengacu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pada</w:t>
      </w:r>
      <w:proofErr w:type="spellEnd"/>
      <w:r w:rsidR="00D23E46" w:rsidRPr="00D23E46">
        <w:rPr>
          <w:rFonts w:ascii="Arial" w:hAnsi="Arial" w:cs="Arial"/>
          <w:szCs w:val="22"/>
        </w:rPr>
        <w:t xml:space="preserve"> proses </w:t>
      </w:r>
      <w:proofErr w:type="spellStart"/>
      <w:r w:rsidR="00D23E46" w:rsidRPr="00D23E46">
        <w:rPr>
          <w:rFonts w:ascii="Arial" w:hAnsi="Arial" w:cs="Arial"/>
          <w:szCs w:val="22"/>
        </w:rPr>
        <w:t>pengaturan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konfigurasi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opsi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penerimaan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sistem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manajemen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inventaris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atau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pengadaan</w:t>
      </w:r>
      <w:proofErr w:type="spellEnd"/>
      <w:r w:rsidR="00D23E46" w:rsidRPr="00D23E46">
        <w:rPr>
          <w:rFonts w:ascii="Arial" w:hAnsi="Arial" w:cs="Arial"/>
          <w:szCs w:val="22"/>
        </w:rPr>
        <w:t xml:space="preserve">, </w:t>
      </w:r>
      <w:proofErr w:type="spellStart"/>
      <w:r w:rsidR="00D23E46" w:rsidRPr="00D23E46">
        <w:rPr>
          <w:rFonts w:ascii="Arial" w:hAnsi="Arial" w:cs="Arial"/>
          <w:szCs w:val="22"/>
        </w:rPr>
        <w:t>seperti</w:t>
      </w:r>
      <w:proofErr w:type="spellEnd"/>
      <w:r w:rsidR="00D23E46" w:rsidRPr="00D23E46">
        <w:rPr>
          <w:rFonts w:ascii="Arial" w:hAnsi="Arial" w:cs="Arial"/>
          <w:szCs w:val="22"/>
        </w:rPr>
        <w:t xml:space="preserve"> Oracle E-Business Suite (EBS). </w:t>
      </w:r>
      <w:proofErr w:type="spellStart"/>
      <w:r w:rsidR="00D23E46" w:rsidRPr="00D23E46">
        <w:rPr>
          <w:rFonts w:ascii="Arial" w:hAnsi="Arial" w:cs="Arial"/>
          <w:szCs w:val="22"/>
        </w:rPr>
        <w:t>Pengaturan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ini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penting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untuk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mengelola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penerimaan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barang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jasa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dari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pemasok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secara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efisien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memastikan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bahwa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barang</w:t>
      </w:r>
      <w:proofErr w:type="spellEnd"/>
      <w:r w:rsidR="00D23E46" w:rsidRPr="00D23E46">
        <w:rPr>
          <w:rFonts w:ascii="Arial" w:hAnsi="Arial" w:cs="Arial"/>
          <w:szCs w:val="22"/>
        </w:rPr>
        <w:t xml:space="preserve"> yang </w:t>
      </w:r>
      <w:proofErr w:type="spellStart"/>
      <w:r w:rsidR="00D23E46" w:rsidRPr="00D23E46">
        <w:rPr>
          <w:rFonts w:ascii="Arial" w:hAnsi="Arial" w:cs="Arial"/>
          <w:szCs w:val="22"/>
        </w:rPr>
        <w:t>diterima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sesuai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dengan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pesanan</w:t>
      </w:r>
      <w:proofErr w:type="spellEnd"/>
      <w:r w:rsidR="00D23E46" w:rsidRPr="00D23E46">
        <w:rPr>
          <w:rFonts w:ascii="Arial" w:hAnsi="Arial" w:cs="Arial"/>
          <w:szCs w:val="22"/>
        </w:rPr>
        <w:t>.</w:t>
      </w:r>
      <w:r w:rsidRPr="00B6155B">
        <w:rPr>
          <w:rFonts w:ascii="Arial" w:hAnsi="Arial" w:cs="Arial"/>
          <w:szCs w:val="22"/>
        </w:rPr>
        <w:t xml:space="preserve"> </w:t>
      </w:r>
    </w:p>
    <w:p w14:paraId="0E2AC587" w14:textId="77777777" w:rsidR="007657E2" w:rsidRPr="00B6155B" w:rsidRDefault="007657E2" w:rsidP="0016764D">
      <w:pPr>
        <w:spacing w:line="360" w:lineRule="auto"/>
        <w:rPr>
          <w:rFonts w:ascii="Arial" w:hAnsi="Arial" w:cs="Arial"/>
          <w:szCs w:val="22"/>
        </w:rPr>
      </w:pPr>
    </w:p>
    <w:p w14:paraId="09611F6B" w14:textId="1D089000" w:rsidR="0016764D" w:rsidRPr="00BB173D" w:rsidRDefault="007657E2" w:rsidP="0016764D">
      <w:pPr>
        <w:spacing w:line="360" w:lineRule="auto"/>
        <w:rPr>
          <w:rFonts w:ascii="Arial" w:hAnsi="Arial" w:cs="Arial"/>
        </w:rPr>
      </w:pPr>
      <w:r w:rsidRPr="007657E2">
        <w:rPr>
          <w:rFonts w:ascii="Arial" w:hAnsi="Arial" w:cs="Arial"/>
        </w:rPr>
        <w:t>Double click this icon to see attachment</w:t>
      </w:r>
    </w:p>
    <w:p w14:paraId="15032552" w14:textId="03871AE4" w:rsidR="0016764D" w:rsidRDefault="00D66525" w:rsidP="007657E2">
      <w:pPr>
        <w:rPr>
          <w:rFonts w:ascii="Arial" w:hAnsi="Arial" w:cs="Arial"/>
          <w:b/>
          <w:bCs/>
          <w:color w:val="0000FF"/>
          <w:sz w:val="26"/>
          <w:szCs w:val="26"/>
        </w:rPr>
      </w:pPr>
      <w:r>
        <w:object w:dxaOrig="1520" w:dyaOrig="987" w14:anchorId="711F6043">
          <v:shape id="_x0000_i1054" type="#_x0000_t75" style="width:76.2pt;height:49.2pt" o:ole="">
            <v:imagedata r:id="rId21" o:title=""/>
          </v:shape>
          <o:OLEObject Type="Embed" ProgID="Excel.Sheet.8" ShapeID="_x0000_i1054" DrawAspect="Icon" ObjectID="_1785841431" r:id="rId22"/>
        </w:object>
      </w:r>
      <w:r w:rsidR="0016764D">
        <w:br w:type="page"/>
      </w:r>
    </w:p>
    <w:p w14:paraId="65447982" w14:textId="5D878331" w:rsidR="0016764D" w:rsidRPr="00BB173D" w:rsidRDefault="00D23E46" w:rsidP="0016764D">
      <w:pPr>
        <w:pStyle w:val="Heading3"/>
      </w:pPr>
      <w:bookmarkStart w:id="17" w:name="_Toc449615352"/>
      <w:bookmarkStart w:id="18" w:name="_Toc128633"/>
      <w:bookmarkStart w:id="19" w:name="_Toc171501324"/>
      <w:r>
        <w:lastRenderedPageBreak/>
        <w:t>PO</w:t>
      </w:r>
      <w:r w:rsidR="0016764D" w:rsidRPr="00BB173D">
        <w:t>-0</w:t>
      </w:r>
      <w:r w:rsidR="00732AD3">
        <w:t>3</w:t>
      </w:r>
      <w:r w:rsidR="0016764D" w:rsidRPr="00BB173D">
        <w:t xml:space="preserve">: </w:t>
      </w:r>
      <w:bookmarkEnd w:id="17"/>
      <w:bookmarkEnd w:id="18"/>
      <w:r>
        <w:t>Document Type</w:t>
      </w:r>
      <w:bookmarkEnd w:id="19"/>
    </w:p>
    <w:p w14:paraId="0EF656CF" w14:textId="3AB3D09F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>
        <w:rPr>
          <w:rFonts w:ascii="Arial" w:hAnsi="Arial" w:cs="Arial"/>
          <w:b/>
          <w:szCs w:val="22"/>
        </w:rPr>
        <w:t xml:space="preserve">: </w:t>
      </w:r>
      <w:r w:rsidR="00D23E46" w:rsidRPr="00D23E46">
        <w:rPr>
          <w:rFonts w:ascii="Arial" w:hAnsi="Arial" w:cs="Arial"/>
          <w:b/>
          <w:szCs w:val="22"/>
        </w:rPr>
        <w:t>Setup &gt; Purchasing &gt; Document Type</w:t>
      </w:r>
    </w:p>
    <w:p w14:paraId="1B6CE9DD" w14:textId="77777777" w:rsidR="0016764D" w:rsidRDefault="0016764D" w:rsidP="0016764D"/>
    <w:p w14:paraId="130BD3BE" w14:textId="36AC169B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</w:rPr>
        <w:drawing>
          <wp:inline distT="0" distB="0" distL="0" distR="0" wp14:anchorId="2ACB7847" wp14:editId="5AD20AC4">
            <wp:extent cx="244475" cy="24447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23E46">
        <w:rPr>
          <w:rFonts w:ascii="Arial" w:hAnsi="Arial" w:cs="Arial"/>
          <w:b/>
        </w:rPr>
        <w:t>Document Type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31BBC8EB" w14:textId="77777777" w:rsidTr="000D5DFE">
        <w:tc>
          <w:tcPr>
            <w:tcW w:w="5040" w:type="dxa"/>
          </w:tcPr>
          <w:p w14:paraId="47C6E99A" w14:textId="200A7AA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>Setup Document Type</w:t>
            </w:r>
          </w:p>
        </w:tc>
        <w:tc>
          <w:tcPr>
            <w:tcW w:w="5310" w:type="dxa"/>
          </w:tcPr>
          <w:p w14:paraId="34FCA106" w14:textId="7DFABA63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>Purchasing</w:t>
            </w:r>
          </w:p>
        </w:tc>
        <w:tc>
          <w:tcPr>
            <w:tcW w:w="4770" w:type="dxa"/>
          </w:tcPr>
          <w:p w14:paraId="5ABA221E" w14:textId="5B642248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57944B39" w14:textId="77777777" w:rsidTr="000D5DFE">
        <w:tc>
          <w:tcPr>
            <w:tcW w:w="5040" w:type="dxa"/>
          </w:tcPr>
          <w:p w14:paraId="0C17A80E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296DBE9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07F1D4F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F16AD49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402B2B8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6EEEE594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068F179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A8887B2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2CA85F7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E822773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23054F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3399BE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41E7157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3711BE4D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5DEA49D6" w14:textId="4B7ACA5D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1F8651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470704C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890E72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A00BFB2" w14:textId="0DED0E8D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21" w:type="dxa"/>
            <w:shd w:val="clear" w:color="auto" w:fill="auto"/>
          </w:tcPr>
          <w:p w14:paraId="39C70BAC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4179091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816F042" w14:textId="77777777" w:rsidR="000D5DFE" w:rsidRPr="00B6155B" w:rsidRDefault="000D5DFE" w:rsidP="0016764D"/>
    <w:p w14:paraId="3C5492A3" w14:textId="332F3FCB" w:rsidR="0016764D" w:rsidRPr="00B6155B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D23E46" w:rsidRPr="00D23E46">
        <w:rPr>
          <w:rFonts w:ascii="Arial" w:hAnsi="Arial" w:cs="Arial"/>
          <w:szCs w:val="22"/>
        </w:rPr>
        <w:t xml:space="preserve">Setup document type pada Oracle E-Business Suite (EBS) </w:t>
      </w:r>
      <w:proofErr w:type="spellStart"/>
      <w:r w:rsidR="00D23E46" w:rsidRPr="00D23E46">
        <w:rPr>
          <w:rFonts w:ascii="Arial" w:hAnsi="Arial" w:cs="Arial"/>
          <w:szCs w:val="22"/>
        </w:rPr>
        <w:t>mengacu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pada</w:t>
      </w:r>
      <w:proofErr w:type="spellEnd"/>
      <w:r w:rsidR="00D23E46" w:rsidRPr="00D23E46">
        <w:rPr>
          <w:rFonts w:ascii="Arial" w:hAnsi="Arial" w:cs="Arial"/>
          <w:szCs w:val="22"/>
        </w:rPr>
        <w:t xml:space="preserve"> proses </w:t>
      </w:r>
      <w:proofErr w:type="spellStart"/>
      <w:r w:rsidR="00D23E46" w:rsidRPr="00D23E46">
        <w:rPr>
          <w:rFonts w:ascii="Arial" w:hAnsi="Arial" w:cs="Arial"/>
          <w:szCs w:val="22"/>
        </w:rPr>
        <w:t>pengaturan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konfigurasi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jenis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dokumen</w:t>
      </w:r>
      <w:proofErr w:type="spellEnd"/>
      <w:r w:rsidR="00D23E46" w:rsidRPr="00D23E46">
        <w:rPr>
          <w:rFonts w:ascii="Arial" w:hAnsi="Arial" w:cs="Arial"/>
          <w:szCs w:val="22"/>
        </w:rPr>
        <w:t xml:space="preserve"> yang </w:t>
      </w:r>
      <w:proofErr w:type="spellStart"/>
      <w:r w:rsidR="00D23E46" w:rsidRPr="00D23E46">
        <w:rPr>
          <w:rFonts w:ascii="Arial" w:hAnsi="Arial" w:cs="Arial"/>
          <w:szCs w:val="22"/>
        </w:rPr>
        <w:t>digunakan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berbagai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modul</w:t>
      </w:r>
      <w:proofErr w:type="spellEnd"/>
      <w:r w:rsidR="00D23E46" w:rsidRPr="00D23E46">
        <w:rPr>
          <w:rFonts w:ascii="Arial" w:hAnsi="Arial" w:cs="Arial"/>
          <w:szCs w:val="22"/>
        </w:rPr>
        <w:t xml:space="preserve"> EBS, seperti Purchasing, Payables, Receivables, dan Inventory. </w:t>
      </w:r>
      <w:proofErr w:type="spellStart"/>
      <w:r w:rsidR="00D23E46" w:rsidRPr="00D23E46">
        <w:rPr>
          <w:rFonts w:ascii="Arial" w:hAnsi="Arial" w:cs="Arial"/>
          <w:szCs w:val="22"/>
        </w:rPr>
        <w:t>Setiap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jenis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dokumen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memiliki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peran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fungsi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tertentu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sistem</w:t>
      </w:r>
      <w:proofErr w:type="spellEnd"/>
      <w:r w:rsidR="00D23E46" w:rsidRPr="00D23E46">
        <w:rPr>
          <w:rFonts w:ascii="Arial" w:hAnsi="Arial" w:cs="Arial"/>
          <w:szCs w:val="22"/>
        </w:rPr>
        <w:t xml:space="preserve">,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konfigurasi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ini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memungkinkan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organisasi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untuk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menyesuaikan</w:t>
      </w:r>
      <w:proofErr w:type="spellEnd"/>
      <w:r w:rsidR="00D23E46" w:rsidRPr="00D23E46">
        <w:rPr>
          <w:rFonts w:ascii="Arial" w:hAnsi="Arial" w:cs="Arial"/>
          <w:szCs w:val="22"/>
        </w:rPr>
        <w:t xml:space="preserve"> proses </w:t>
      </w:r>
      <w:proofErr w:type="spellStart"/>
      <w:r w:rsidR="00D23E46" w:rsidRPr="00D23E46">
        <w:rPr>
          <w:rFonts w:ascii="Arial" w:hAnsi="Arial" w:cs="Arial"/>
          <w:szCs w:val="22"/>
        </w:rPr>
        <w:t>bisnis</w:t>
      </w:r>
      <w:proofErr w:type="spellEnd"/>
    </w:p>
    <w:p w14:paraId="138A3868" w14:textId="77777777" w:rsidR="0016764D" w:rsidRPr="00BB173D" w:rsidRDefault="0016764D" w:rsidP="0016764D">
      <w:pPr>
        <w:spacing w:line="360" w:lineRule="auto"/>
        <w:rPr>
          <w:rFonts w:ascii="Arial" w:hAnsi="Arial" w:cs="Arial"/>
        </w:rPr>
      </w:pPr>
    </w:p>
    <w:p w14:paraId="03DE1BC2" w14:textId="77777777" w:rsidR="007657E2" w:rsidRDefault="007657E2" w:rsidP="00BC50C8">
      <w:pPr>
        <w:jc w:val="both"/>
        <w:rPr>
          <w:rFonts w:ascii="Arial" w:hAnsi="Arial" w:cs="Arial"/>
        </w:rPr>
      </w:pPr>
      <w:bookmarkStart w:id="20" w:name="_Toc449615353"/>
      <w:bookmarkStart w:id="21" w:name="_Toc128634"/>
    </w:p>
    <w:p w14:paraId="1D8A5601" w14:textId="5D398CDE" w:rsidR="00BC50C8" w:rsidRPr="00232CAE" w:rsidRDefault="00BC50C8" w:rsidP="00BC50C8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78480299" w14:textId="148B3235" w:rsidR="00BC50C8" w:rsidRDefault="00D66525">
      <w:r>
        <w:object w:dxaOrig="1520" w:dyaOrig="987" w14:anchorId="3B11E715">
          <v:shape id="_x0000_i1056" type="#_x0000_t75" style="width:76.2pt;height:49.2pt" o:ole="">
            <v:imagedata r:id="rId23" o:title=""/>
          </v:shape>
          <o:OLEObject Type="Embed" ProgID="Excel.Sheet.8" ShapeID="_x0000_i1056" DrawAspect="Icon" ObjectID="_1785841432" r:id="rId24"/>
        </w:object>
      </w:r>
    </w:p>
    <w:p w14:paraId="2447EB40" w14:textId="55848FCF" w:rsidR="0047709C" w:rsidRDefault="0047709C">
      <w:pPr>
        <w:rPr>
          <w:rFonts w:ascii="Arial" w:hAnsi="Arial" w:cs="Arial"/>
          <w:b/>
          <w:bCs/>
          <w:color w:val="0000FF"/>
          <w:sz w:val="26"/>
          <w:szCs w:val="26"/>
        </w:rPr>
      </w:pPr>
      <w:r>
        <w:br w:type="page"/>
      </w:r>
    </w:p>
    <w:p w14:paraId="479DA6CB" w14:textId="73F3A833" w:rsidR="0016764D" w:rsidRPr="00BB173D" w:rsidRDefault="00D23E46" w:rsidP="0016764D">
      <w:pPr>
        <w:pStyle w:val="Heading3"/>
      </w:pPr>
      <w:bookmarkStart w:id="22" w:name="_Toc171501325"/>
      <w:r>
        <w:lastRenderedPageBreak/>
        <w:t>PO</w:t>
      </w:r>
      <w:r w:rsidR="0016764D" w:rsidRPr="00BB173D">
        <w:t>-0</w:t>
      </w:r>
      <w:r w:rsidR="0049586C">
        <w:t>4</w:t>
      </w:r>
      <w:r w:rsidR="0016764D" w:rsidRPr="00BB173D">
        <w:t xml:space="preserve">: </w:t>
      </w:r>
      <w:bookmarkEnd w:id="20"/>
      <w:bookmarkEnd w:id="21"/>
      <w:r>
        <w:t>Line Type</w:t>
      </w:r>
      <w:bookmarkEnd w:id="22"/>
    </w:p>
    <w:p w14:paraId="06149217" w14:textId="0255C88E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 xml:space="preserve">: </w:t>
      </w:r>
      <w:r w:rsidR="00D23E46" w:rsidRPr="00D23E46">
        <w:rPr>
          <w:rFonts w:ascii="Arial" w:hAnsi="Arial" w:cs="Arial"/>
          <w:b/>
          <w:szCs w:val="22"/>
        </w:rPr>
        <w:t>Setup &gt; Purchasing &gt; Line Types</w:t>
      </w:r>
    </w:p>
    <w:p w14:paraId="5E3535C0" w14:textId="77777777" w:rsidR="0016764D" w:rsidRDefault="0016764D" w:rsidP="0016764D">
      <w:pPr>
        <w:spacing w:line="360" w:lineRule="auto"/>
      </w:pPr>
    </w:p>
    <w:p w14:paraId="21CC67E3" w14:textId="7BEC8C83" w:rsidR="00E72B9C" w:rsidRPr="00E72B9C" w:rsidRDefault="00E72B9C" w:rsidP="000D5DFE">
      <w:pPr>
        <w:tabs>
          <w:tab w:val="num" w:pos="720"/>
        </w:tabs>
      </w:pPr>
      <w:r>
        <w:rPr>
          <w:noProof/>
        </w:rPr>
        <mc:AlternateContent>
          <mc:Choice Requires="wpc">
            <w:drawing>
              <wp:inline distT="0" distB="0" distL="0" distR="0" wp14:anchorId="582C84FA" wp14:editId="42189E96">
                <wp:extent cx="297180" cy="243205"/>
                <wp:effectExtent l="0" t="0" r="26670" b="23495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2BB05B" w14:textId="6C792DC0" w:rsidR="00E72B9C" w:rsidRDefault="00E72B9C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366C9" w14:textId="591CA60D" w:rsidR="00E72B9C" w:rsidRDefault="00E72B9C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82C84FA" id="Canvas 34" o:spid="_x0000_s1026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">
                <v:shape id="_x0000_s1027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28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" filled="f" strokeweight=".8pt"/>
                <v:rect id="Rectangle 16" o:spid="_x0000_s1029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14:paraId="7F2BB05B" w14:textId="6C792DC0" w:rsidR="00E72B9C" w:rsidRDefault="00E72B9C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0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SVwAAAANsAAAAPAAAAZHJzL2Rvd25yZXYueG1sRI/NigIx&#10;EITvC75DaMHbmlFh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71HUlcAAAADbAAAADwAAAAAA&#10;AAAAAAAAAAAHAgAAZHJzL2Rvd25yZXYueG1sUEsFBgAAAAADAAMAtwAAAPQCAAAAAA==&#10;" filled="f" stroked="f">
                  <v:textbox style="mso-fit-shape-to-text:t" inset="0,0,0,0">
                    <w:txbxContent>
                      <w:p w14:paraId="5E9366C9" w14:textId="591CA60D" w:rsidR="00E72B9C" w:rsidRDefault="00E72B9C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hAnsi="Arial" w:cs="Arial"/>
          <w:b/>
        </w:rPr>
        <w:t xml:space="preserve"> </w:t>
      </w:r>
      <w:r w:rsidR="00D23E46">
        <w:rPr>
          <w:rFonts w:ascii="Arial" w:hAnsi="Arial" w:cs="Arial"/>
          <w:b/>
        </w:rPr>
        <w:t>Line Types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58406D85" w14:textId="77777777" w:rsidTr="000D5DFE">
        <w:tc>
          <w:tcPr>
            <w:tcW w:w="5040" w:type="dxa"/>
          </w:tcPr>
          <w:p w14:paraId="2B34DE82" w14:textId="05F3ED90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>Setup Line Types</w:t>
            </w:r>
          </w:p>
        </w:tc>
        <w:tc>
          <w:tcPr>
            <w:tcW w:w="5310" w:type="dxa"/>
          </w:tcPr>
          <w:p w14:paraId="2648DD65" w14:textId="4B5FD16D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>Purchasing</w:t>
            </w:r>
          </w:p>
        </w:tc>
        <w:tc>
          <w:tcPr>
            <w:tcW w:w="4770" w:type="dxa"/>
          </w:tcPr>
          <w:p w14:paraId="5462400F" w14:textId="6BBCA69D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4CAD1FBE" w14:textId="77777777" w:rsidTr="000D5DFE">
        <w:tc>
          <w:tcPr>
            <w:tcW w:w="5040" w:type="dxa"/>
          </w:tcPr>
          <w:p w14:paraId="3AB65AA3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0BFF875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FAB60CA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8A792B8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FB45664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321D2D9F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046300FD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529A86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A2E3DA1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AFF0489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45DB45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9DC4CC3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379C8E7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28BB7E08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246BEF3A" w14:textId="1C2CEFEA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5BC53BF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89A5FE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55DED59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F672D4C" w14:textId="6B440BCD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4419EC4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4749D19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883C142" w14:textId="77777777" w:rsidR="000D5DFE" w:rsidRPr="00AA4139" w:rsidRDefault="000D5DFE" w:rsidP="0016764D">
      <w:pPr>
        <w:spacing w:line="360" w:lineRule="auto"/>
      </w:pPr>
    </w:p>
    <w:p w14:paraId="3A5BE5D6" w14:textId="338D8354" w:rsidR="0016764D" w:rsidRDefault="0016764D" w:rsidP="0016764D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 w:val="18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D23E46" w:rsidRPr="00D23E46">
        <w:rPr>
          <w:rFonts w:ascii="Arial" w:hAnsi="Arial" w:cs="Arial"/>
          <w:szCs w:val="22"/>
        </w:rPr>
        <w:t xml:space="preserve">Setup line type pada Oracle E-Business Suite (EBS) </w:t>
      </w:r>
      <w:proofErr w:type="spellStart"/>
      <w:r w:rsidR="00D23E46" w:rsidRPr="00D23E46">
        <w:rPr>
          <w:rFonts w:ascii="Arial" w:hAnsi="Arial" w:cs="Arial"/>
          <w:szCs w:val="22"/>
        </w:rPr>
        <w:t>mengacu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pada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konfigurasi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pengaturan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jenis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baris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berbagai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dokumen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transaksi</w:t>
      </w:r>
      <w:proofErr w:type="spellEnd"/>
      <w:r w:rsidR="00D23E46" w:rsidRPr="00D23E46">
        <w:rPr>
          <w:rFonts w:ascii="Arial" w:hAnsi="Arial" w:cs="Arial"/>
          <w:szCs w:val="22"/>
        </w:rPr>
        <w:t xml:space="preserve">, </w:t>
      </w:r>
      <w:proofErr w:type="spellStart"/>
      <w:r w:rsidR="00D23E46" w:rsidRPr="00D23E46">
        <w:rPr>
          <w:rFonts w:ascii="Arial" w:hAnsi="Arial" w:cs="Arial"/>
          <w:szCs w:val="22"/>
        </w:rPr>
        <w:t>seperti</w:t>
      </w:r>
      <w:proofErr w:type="spellEnd"/>
      <w:r w:rsidR="00D23E46" w:rsidRPr="00D23E46">
        <w:rPr>
          <w:rFonts w:ascii="Arial" w:hAnsi="Arial" w:cs="Arial"/>
          <w:szCs w:val="22"/>
        </w:rPr>
        <w:t xml:space="preserve"> Purchase Orders (PO), Sales Orders, atau Requisitions. </w:t>
      </w:r>
      <w:proofErr w:type="spellStart"/>
      <w:r w:rsidR="00D23E46" w:rsidRPr="00D23E46">
        <w:rPr>
          <w:rFonts w:ascii="Arial" w:hAnsi="Arial" w:cs="Arial"/>
          <w:szCs w:val="22"/>
        </w:rPr>
        <w:t>Jenis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baris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menentukan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bagaimana</w:t>
      </w:r>
      <w:proofErr w:type="spellEnd"/>
      <w:r w:rsidR="00D23E46" w:rsidRPr="00D23E46">
        <w:rPr>
          <w:rFonts w:ascii="Arial" w:hAnsi="Arial" w:cs="Arial"/>
          <w:szCs w:val="22"/>
        </w:rPr>
        <w:t xml:space="preserve"> item </w:t>
      </w:r>
      <w:proofErr w:type="spellStart"/>
      <w:r w:rsidR="00D23E46" w:rsidRPr="00D23E46">
        <w:rPr>
          <w:rFonts w:ascii="Arial" w:hAnsi="Arial" w:cs="Arial"/>
          <w:szCs w:val="22"/>
        </w:rPr>
        <w:t>atau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jasa</w:t>
      </w:r>
      <w:proofErr w:type="spellEnd"/>
      <w:r w:rsidR="00D23E46" w:rsidRPr="00D23E46">
        <w:rPr>
          <w:rFonts w:ascii="Arial" w:hAnsi="Arial" w:cs="Arial"/>
          <w:szCs w:val="22"/>
        </w:rPr>
        <w:t xml:space="preserve"> di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baris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tersebut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diperlakukan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hal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pemrosesan</w:t>
      </w:r>
      <w:proofErr w:type="spellEnd"/>
      <w:r w:rsidR="00D23E46" w:rsidRPr="00D23E46">
        <w:rPr>
          <w:rFonts w:ascii="Arial" w:hAnsi="Arial" w:cs="Arial"/>
          <w:szCs w:val="22"/>
        </w:rPr>
        <w:t xml:space="preserve">, </w:t>
      </w:r>
      <w:proofErr w:type="spellStart"/>
      <w:r w:rsidR="00D23E46" w:rsidRPr="00D23E46">
        <w:rPr>
          <w:rFonts w:ascii="Arial" w:hAnsi="Arial" w:cs="Arial"/>
          <w:szCs w:val="22"/>
        </w:rPr>
        <w:t>penagihan</w:t>
      </w:r>
      <w:proofErr w:type="spellEnd"/>
      <w:r w:rsidR="00D23E46" w:rsidRPr="00D23E46">
        <w:rPr>
          <w:rFonts w:ascii="Arial" w:hAnsi="Arial" w:cs="Arial"/>
          <w:szCs w:val="22"/>
        </w:rPr>
        <w:t xml:space="preserve">, </w:t>
      </w:r>
      <w:proofErr w:type="spellStart"/>
      <w:r w:rsidR="00D23E46" w:rsidRPr="00D23E46">
        <w:rPr>
          <w:rFonts w:ascii="Arial" w:hAnsi="Arial" w:cs="Arial"/>
          <w:szCs w:val="22"/>
        </w:rPr>
        <w:t>pengiriman</w:t>
      </w:r>
      <w:proofErr w:type="spellEnd"/>
      <w:r w:rsidR="00D23E46" w:rsidRPr="00D23E46">
        <w:rPr>
          <w:rFonts w:ascii="Arial" w:hAnsi="Arial" w:cs="Arial"/>
          <w:szCs w:val="22"/>
        </w:rPr>
        <w:t xml:space="preserve">,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pelacakan</w:t>
      </w:r>
      <w:proofErr w:type="spellEnd"/>
      <w:r w:rsidR="00D23E46" w:rsidRPr="00D23E46">
        <w:rPr>
          <w:rFonts w:ascii="Arial" w:hAnsi="Arial" w:cs="Arial"/>
          <w:szCs w:val="22"/>
        </w:rPr>
        <w:t>.</w:t>
      </w:r>
      <w:r w:rsidRPr="00B6155B">
        <w:rPr>
          <w:rFonts w:ascii="Arial" w:hAnsi="Arial" w:cs="Arial"/>
          <w:sz w:val="18"/>
        </w:rPr>
        <w:tab/>
      </w:r>
    </w:p>
    <w:p w14:paraId="3551AEB9" w14:textId="74FF3805" w:rsidR="0016764D" w:rsidRPr="00BB173D" w:rsidRDefault="0016764D" w:rsidP="009010DE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b/>
          <w:bCs/>
        </w:rPr>
      </w:pPr>
      <w:r w:rsidRPr="00BB173D">
        <w:rPr>
          <w:rFonts w:ascii="Arial" w:hAnsi="Arial" w:cs="Arial"/>
        </w:rPr>
        <w:t>.</w:t>
      </w:r>
      <w:r w:rsidR="009010DE" w:rsidRPr="00BB173D">
        <w:rPr>
          <w:rFonts w:ascii="Arial" w:hAnsi="Arial" w:cs="Arial"/>
          <w:b/>
          <w:bCs/>
        </w:rPr>
        <w:t xml:space="preserve"> </w:t>
      </w:r>
    </w:p>
    <w:p w14:paraId="114F2F67" w14:textId="77777777" w:rsidR="009010DE" w:rsidRPr="00232CAE" w:rsidRDefault="009010DE" w:rsidP="009010DE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19A8B6EB" w14:textId="489FD412" w:rsidR="0016764D" w:rsidRPr="00BB173D" w:rsidRDefault="002979F2" w:rsidP="009010DE">
      <w:pPr>
        <w:pStyle w:val="BodyText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520" w:dyaOrig="987" w14:anchorId="369781D8">
          <v:shape id="_x0000_i1058" type="#_x0000_t75" style="width:76.2pt;height:49.2pt" o:ole="">
            <v:imagedata r:id="rId25" o:title=""/>
          </v:shape>
          <o:OLEObject Type="Embed" ProgID="Excel.Sheet.12" ShapeID="_x0000_i1058" DrawAspect="Icon" ObjectID="_1785841433" r:id="rId26"/>
        </w:object>
      </w:r>
    </w:p>
    <w:p w14:paraId="787E0253" w14:textId="6C73354E" w:rsidR="0016764D" w:rsidRDefault="0016764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52C29C2" w14:textId="32DB3A12" w:rsidR="0016764D" w:rsidRPr="00BB173D" w:rsidRDefault="00D23E46" w:rsidP="0016764D">
      <w:pPr>
        <w:pStyle w:val="Heading3"/>
      </w:pPr>
      <w:bookmarkStart w:id="23" w:name="_Toc449615354"/>
      <w:bookmarkStart w:id="24" w:name="_Toc128635"/>
      <w:bookmarkStart w:id="25" w:name="_Toc171501326"/>
      <w:r>
        <w:lastRenderedPageBreak/>
        <w:t>PO</w:t>
      </w:r>
      <w:r w:rsidR="0016764D" w:rsidRPr="00BB173D">
        <w:t>-0</w:t>
      </w:r>
      <w:r w:rsidR="007F0D49">
        <w:t>5</w:t>
      </w:r>
      <w:r w:rsidR="0016764D" w:rsidRPr="00BB173D">
        <w:t xml:space="preserve">: </w:t>
      </w:r>
      <w:bookmarkEnd w:id="23"/>
      <w:bookmarkEnd w:id="24"/>
      <w:r>
        <w:t xml:space="preserve">Descriptive </w:t>
      </w:r>
      <w:proofErr w:type="spellStart"/>
      <w:r>
        <w:t>Flexfield</w:t>
      </w:r>
      <w:bookmarkEnd w:id="25"/>
      <w:proofErr w:type="spellEnd"/>
      <w:r w:rsidR="0016764D" w:rsidRPr="00BB173D">
        <w:tab/>
      </w:r>
    </w:p>
    <w:p w14:paraId="5A4AB7D7" w14:textId="6C96B916" w:rsidR="0016764D" w:rsidRPr="00BB173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 xml:space="preserve">: </w:t>
      </w:r>
      <w:r w:rsidR="00D23E46" w:rsidRPr="00D23E46">
        <w:rPr>
          <w:rFonts w:ascii="Arial" w:hAnsi="Arial" w:cs="Arial"/>
          <w:b/>
          <w:szCs w:val="22"/>
        </w:rPr>
        <w:t xml:space="preserve">Setup &gt; </w:t>
      </w:r>
      <w:proofErr w:type="spellStart"/>
      <w:r w:rsidR="00D23E46" w:rsidRPr="00D23E46">
        <w:rPr>
          <w:rFonts w:ascii="Arial" w:hAnsi="Arial" w:cs="Arial"/>
          <w:b/>
          <w:szCs w:val="22"/>
        </w:rPr>
        <w:t>Flexfields</w:t>
      </w:r>
      <w:proofErr w:type="spellEnd"/>
      <w:r w:rsidR="00D23E46" w:rsidRPr="00D23E46">
        <w:rPr>
          <w:rFonts w:ascii="Arial" w:hAnsi="Arial" w:cs="Arial"/>
          <w:b/>
          <w:szCs w:val="22"/>
        </w:rPr>
        <w:t xml:space="preserve"> &gt; Descriptive &gt; Segments</w:t>
      </w:r>
    </w:p>
    <w:p w14:paraId="7F7B8E11" w14:textId="77777777" w:rsidR="0016764D" w:rsidRDefault="0016764D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5C9B3F2" w14:textId="6C01D1CC" w:rsidR="000D5DFE" w:rsidRPr="00B149C1" w:rsidRDefault="000D5DFE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</w:rPr>
        <w:drawing>
          <wp:inline distT="0" distB="0" distL="0" distR="0" wp14:anchorId="6A9041CC" wp14:editId="3B392845">
            <wp:extent cx="244475" cy="2444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23E46" w:rsidRPr="00D23E46">
        <w:rPr>
          <w:rFonts w:ascii="Arial" w:hAnsi="Arial" w:cs="Arial"/>
          <w:b/>
        </w:rPr>
        <w:t xml:space="preserve">Descriptive </w:t>
      </w:r>
      <w:proofErr w:type="spellStart"/>
      <w:r w:rsidR="00D23E46" w:rsidRPr="00D23E46">
        <w:rPr>
          <w:rFonts w:ascii="Arial" w:hAnsi="Arial" w:cs="Arial"/>
          <w:b/>
        </w:rPr>
        <w:t>Flexfield</w:t>
      </w:r>
      <w:proofErr w:type="spellEnd"/>
      <w:r w:rsidR="0035170F">
        <w:rPr>
          <w:rFonts w:ascii="Arial" w:hAnsi="Arial" w:cs="Arial"/>
          <w:b/>
        </w:rPr>
        <w:t xml:space="preserve"> Segments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73DD193A" w14:textId="77777777" w:rsidTr="000D5DFE">
        <w:tc>
          <w:tcPr>
            <w:tcW w:w="5040" w:type="dxa"/>
          </w:tcPr>
          <w:p w14:paraId="4609007D" w14:textId="1C6BE433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  <w:rFonts w:ascii="Arial" w:hAnsi="Arial" w:cs="Arial"/>
              </w:rPr>
              <w:t xml:space="preserve">Setup Descriptive </w:t>
            </w:r>
            <w:proofErr w:type="spellStart"/>
            <w:r w:rsidR="00D23E46">
              <w:rPr>
                <w:rStyle w:val="HighlightedVariable"/>
                <w:rFonts w:ascii="Arial" w:hAnsi="Arial" w:cs="Arial"/>
              </w:rPr>
              <w:t>Flexfield</w:t>
            </w:r>
            <w:proofErr w:type="spellEnd"/>
          </w:p>
        </w:tc>
        <w:tc>
          <w:tcPr>
            <w:tcW w:w="5310" w:type="dxa"/>
          </w:tcPr>
          <w:p w14:paraId="62649061" w14:textId="159CF24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>Purchasing</w:t>
            </w:r>
          </w:p>
        </w:tc>
        <w:tc>
          <w:tcPr>
            <w:tcW w:w="4770" w:type="dxa"/>
          </w:tcPr>
          <w:p w14:paraId="4703B254" w14:textId="667255CA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392B3B59" w14:textId="77777777" w:rsidTr="000D5DFE">
        <w:tc>
          <w:tcPr>
            <w:tcW w:w="5040" w:type="dxa"/>
          </w:tcPr>
          <w:p w14:paraId="041DC8AD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5A8390B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1A10435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A9093DB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7852030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527C915F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39308CE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69B68D8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311ECE6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1BA29D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DE4FC39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4ACD0A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4CC73A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0EE10BD9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0FE1D7F6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6626A1CD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31A207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C5C841E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4455BBA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3DCA67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2EB106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F511CC6" w14:textId="77777777" w:rsidR="000D5DFE" w:rsidRPr="00BB173D" w:rsidRDefault="000D5DFE" w:rsidP="0016764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2060FA5" w14:textId="49ED496D" w:rsidR="0016764D" w:rsidRPr="00B6155B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D23E46" w:rsidRPr="00D23E46">
        <w:rPr>
          <w:rFonts w:ascii="Arial" w:hAnsi="Arial" w:cs="Arial"/>
          <w:szCs w:val="22"/>
        </w:rPr>
        <w:t xml:space="preserve">Setup descriptive </w:t>
      </w:r>
      <w:proofErr w:type="spellStart"/>
      <w:r w:rsidR="00D23E46" w:rsidRPr="00D23E46">
        <w:rPr>
          <w:rFonts w:ascii="Arial" w:hAnsi="Arial" w:cs="Arial"/>
          <w:szCs w:val="22"/>
        </w:rPr>
        <w:t>flexfield</w:t>
      </w:r>
      <w:proofErr w:type="spellEnd"/>
      <w:r w:rsidR="00D23E46" w:rsidRPr="00D23E46">
        <w:rPr>
          <w:rFonts w:ascii="Arial" w:hAnsi="Arial" w:cs="Arial"/>
          <w:szCs w:val="22"/>
        </w:rPr>
        <w:t xml:space="preserve"> (DFF) </w:t>
      </w:r>
      <w:proofErr w:type="spellStart"/>
      <w:r w:rsidR="00D23E46" w:rsidRPr="00D23E46">
        <w:rPr>
          <w:rFonts w:ascii="Arial" w:hAnsi="Arial" w:cs="Arial"/>
          <w:szCs w:val="22"/>
        </w:rPr>
        <w:t>pada</w:t>
      </w:r>
      <w:proofErr w:type="spellEnd"/>
      <w:r w:rsidR="00D23E46" w:rsidRPr="00D23E46">
        <w:rPr>
          <w:rFonts w:ascii="Arial" w:hAnsi="Arial" w:cs="Arial"/>
          <w:szCs w:val="22"/>
        </w:rPr>
        <w:t xml:space="preserve"> Oracle E-Business Suite (EBS) </w:t>
      </w:r>
      <w:proofErr w:type="spellStart"/>
      <w:r w:rsidR="00D23E46" w:rsidRPr="00D23E46">
        <w:rPr>
          <w:rFonts w:ascii="Arial" w:hAnsi="Arial" w:cs="Arial"/>
          <w:szCs w:val="22"/>
        </w:rPr>
        <w:t>merujuk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pada</w:t>
      </w:r>
      <w:proofErr w:type="spellEnd"/>
      <w:r w:rsidR="00D23E46" w:rsidRPr="00D23E46">
        <w:rPr>
          <w:rFonts w:ascii="Arial" w:hAnsi="Arial" w:cs="Arial"/>
          <w:szCs w:val="22"/>
        </w:rPr>
        <w:t xml:space="preserve"> proses </w:t>
      </w:r>
      <w:proofErr w:type="spellStart"/>
      <w:r w:rsidR="00D23E46" w:rsidRPr="00D23E46">
        <w:rPr>
          <w:rFonts w:ascii="Arial" w:hAnsi="Arial" w:cs="Arial"/>
          <w:szCs w:val="22"/>
        </w:rPr>
        <w:t>konfigurasi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pengaturan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kolom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tambahan</w:t>
      </w:r>
      <w:proofErr w:type="spellEnd"/>
      <w:r w:rsidR="00D23E46" w:rsidRPr="00D23E46">
        <w:rPr>
          <w:rFonts w:ascii="Arial" w:hAnsi="Arial" w:cs="Arial"/>
          <w:szCs w:val="22"/>
        </w:rPr>
        <w:t xml:space="preserve"> yang </w:t>
      </w:r>
      <w:proofErr w:type="spellStart"/>
      <w:r w:rsidR="00D23E46" w:rsidRPr="00D23E46">
        <w:rPr>
          <w:rFonts w:ascii="Arial" w:hAnsi="Arial" w:cs="Arial"/>
          <w:szCs w:val="22"/>
        </w:rPr>
        <w:t>dapat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disesuaikan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untuk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menangkap</w:t>
      </w:r>
      <w:proofErr w:type="spellEnd"/>
      <w:r w:rsidR="00D23E46" w:rsidRPr="00D23E46">
        <w:rPr>
          <w:rFonts w:ascii="Arial" w:hAnsi="Arial" w:cs="Arial"/>
          <w:szCs w:val="22"/>
        </w:rPr>
        <w:t xml:space="preserve"> data </w:t>
      </w:r>
      <w:proofErr w:type="spellStart"/>
      <w:r w:rsidR="00D23E46" w:rsidRPr="00D23E46">
        <w:rPr>
          <w:rFonts w:ascii="Arial" w:hAnsi="Arial" w:cs="Arial"/>
          <w:szCs w:val="22"/>
        </w:rPr>
        <w:t>tambahan</w:t>
      </w:r>
      <w:proofErr w:type="spellEnd"/>
      <w:r w:rsidR="00D23E46" w:rsidRPr="00D23E46">
        <w:rPr>
          <w:rFonts w:ascii="Arial" w:hAnsi="Arial" w:cs="Arial"/>
          <w:szCs w:val="22"/>
        </w:rPr>
        <w:t xml:space="preserve"> yang </w:t>
      </w:r>
      <w:proofErr w:type="spellStart"/>
      <w:r w:rsidR="00D23E46" w:rsidRPr="00D23E46">
        <w:rPr>
          <w:rFonts w:ascii="Arial" w:hAnsi="Arial" w:cs="Arial"/>
          <w:szCs w:val="22"/>
        </w:rPr>
        <w:t>tidak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dicakup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oleh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kolom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standar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dalam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aplikasi</w:t>
      </w:r>
      <w:proofErr w:type="spellEnd"/>
      <w:r w:rsidR="00D23E46" w:rsidRPr="00D23E46">
        <w:rPr>
          <w:rFonts w:ascii="Arial" w:hAnsi="Arial" w:cs="Arial"/>
          <w:szCs w:val="22"/>
        </w:rPr>
        <w:t xml:space="preserve">. DFF </w:t>
      </w:r>
      <w:proofErr w:type="spellStart"/>
      <w:r w:rsidR="00D23E46" w:rsidRPr="00D23E46">
        <w:rPr>
          <w:rFonts w:ascii="Arial" w:hAnsi="Arial" w:cs="Arial"/>
          <w:szCs w:val="22"/>
        </w:rPr>
        <w:t>memungkinkan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organisasi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untuk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menambahkan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informasi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khusus</w:t>
      </w:r>
      <w:proofErr w:type="spellEnd"/>
      <w:r w:rsidR="00D23E46" w:rsidRPr="00D23E46">
        <w:rPr>
          <w:rFonts w:ascii="Arial" w:hAnsi="Arial" w:cs="Arial"/>
          <w:szCs w:val="22"/>
        </w:rPr>
        <w:t xml:space="preserve"> yang </w:t>
      </w:r>
      <w:proofErr w:type="spellStart"/>
      <w:r w:rsidR="00D23E46" w:rsidRPr="00D23E46">
        <w:rPr>
          <w:rFonts w:ascii="Arial" w:hAnsi="Arial" w:cs="Arial"/>
          <w:szCs w:val="22"/>
        </w:rPr>
        <w:t>relevan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dengan</w:t>
      </w:r>
      <w:proofErr w:type="spellEnd"/>
      <w:r w:rsidR="00D23E46" w:rsidRPr="00D23E46">
        <w:rPr>
          <w:rFonts w:ascii="Arial" w:hAnsi="Arial" w:cs="Arial"/>
          <w:szCs w:val="22"/>
        </w:rPr>
        <w:t xml:space="preserve"> proses </w:t>
      </w:r>
      <w:proofErr w:type="spellStart"/>
      <w:r w:rsidR="00D23E46" w:rsidRPr="00D23E46">
        <w:rPr>
          <w:rFonts w:ascii="Arial" w:hAnsi="Arial" w:cs="Arial"/>
          <w:szCs w:val="22"/>
        </w:rPr>
        <w:t>bisnis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mereka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tanpa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harus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mengubah</w:t>
      </w:r>
      <w:proofErr w:type="spellEnd"/>
      <w:r w:rsidR="00D23E46" w:rsidRPr="00D23E46">
        <w:rPr>
          <w:rFonts w:ascii="Arial" w:hAnsi="Arial" w:cs="Arial"/>
          <w:szCs w:val="22"/>
        </w:rPr>
        <w:t xml:space="preserve"> </w:t>
      </w:r>
      <w:proofErr w:type="spellStart"/>
      <w:r w:rsidR="00D23E46" w:rsidRPr="00D23E46">
        <w:rPr>
          <w:rFonts w:ascii="Arial" w:hAnsi="Arial" w:cs="Arial"/>
          <w:szCs w:val="22"/>
        </w:rPr>
        <w:t>struktur</w:t>
      </w:r>
      <w:proofErr w:type="spellEnd"/>
      <w:r w:rsidR="00D23E46" w:rsidRPr="00D23E46">
        <w:rPr>
          <w:rFonts w:ascii="Arial" w:hAnsi="Arial" w:cs="Arial"/>
          <w:szCs w:val="22"/>
        </w:rPr>
        <w:t xml:space="preserve"> database yang </w:t>
      </w:r>
      <w:proofErr w:type="spellStart"/>
      <w:r w:rsidR="00D23E46" w:rsidRPr="00D23E46">
        <w:rPr>
          <w:rFonts w:ascii="Arial" w:hAnsi="Arial" w:cs="Arial"/>
          <w:szCs w:val="22"/>
        </w:rPr>
        <w:t>mendasarinya</w:t>
      </w:r>
      <w:proofErr w:type="spellEnd"/>
      <w:r w:rsidR="00D23E46" w:rsidRPr="00D23E46">
        <w:rPr>
          <w:rFonts w:ascii="Arial" w:hAnsi="Arial" w:cs="Arial"/>
          <w:szCs w:val="22"/>
        </w:rPr>
        <w:t>.</w:t>
      </w:r>
    </w:p>
    <w:p w14:paraId="7D931550" w14:textId="77777777" w:rsidR="0016764D" w:rsidRDefault="0016764D" w:rsidP="0016764D">
      <w:pPr>
        <w:spacing w:line="360" w:lineRule="auto"/>
        <w:rPr>
          <w:rFonts w:ascii="Arial" w:hAnsi="Arial" w:cs="Arial"/>
        </w:rPr>
      </w:pPr>
    </w:p>
    <w:p w14:paraId="3C7A1E02" w14:textId="77777777" w:rsidR="00B54733" w:rsidRDefault="00B54733" w:rsidP="00B54733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30E941FE" w14:textId="0ACE294E" w:rsidR="00D23E46" w:rsidRPr="00232CAE" w:rsidRDefault="00D23E46" w:rsidP="00B54733">
      <w:pPr>
        <w:jc w:val="both"/>
        <w:rPr>
          <w:rFonts w:ascii="Arial" w:hAnsi="Arial" w:cs="Arial"/>
        </w:rPr>
      </w:pPr>
    </w:p>
    <w:p w14:paraId="508D2319" w14:textId="6A65996E" w:rsidR="0016764D" w:rsidRPr="002979F2" w:rsidRDefault="002979F2" w:rsidP="002979F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56BC0446">
          <v:shape id="_x0000_i1061" type="#_x0000_t75" style="width:76.2pt;height:49.2pt" o:ole="">
            <v:imagedata r:id="rId27" o:title=""/>
          </v:shape>
          <o:OLEObject Type="Embed" ProgID="Excel.Sheet.12" ShapeID="_x0000_i1061" DrawAspect="Icon" ObjectID="_1785841434" r:id="rId28"/>
        </w:object>
      </w:r>
    </w:p>
    <w:p w14:paraId="6E2409B0" w14:textId="77BDDF18" w:rsidR="00B465A6" w:rsidRDefault="00E961D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2B24D9D1" w14:textId="00609896" w:rsidR="0016764D" w:rsidRPr="00BB173D" w:rsidRDefault="00D23E46" w:rsidP="0016764D">
      <w:pPr>
        <w:pStyle w:val="Heading3"/>
      </w:pPr>
      <w:bookmarkStart w:id="26" w:name="_Toc314084417"/>
      <w:bookmarkStart w:id="27" w:name="_Toc449615355"/>
      <w:bookmarkStart w:id="28" w:name="_Toc128636"/>
      <w:bookmarkStart w:id="29" w:name="_Toc171501327"/>
      <w:r>
        <w:lastRenderedPageBreak/>
        <w:t>PO</w:t>
      </w:r>
      <w:r w:rsidR="0016764D" w:rsidRPr="00BB173D">
        <w:t>-0</w:t>
      </w:r>
      <w:r w:rsidR="00E961D9">
        <w:t>6</w:t>
      </w:r>
      <w:r w:rsidR="0016764D" w:rsidRPr="00BB173D">
        <w:t xml:space="preserve">: </w:t>
      </w:r>
      <w:bookmarkEnd w:id="26"/>
      <w:bookmarkEnd w:id="27"/>
      <w:bookmarkEnd w:id="28"/>
      <w:r>
        <w:t xml:space="preserve">Key </w:t>
      </w:r>
      <w:proofErr w:type="spellStart"/>
      <w:r>
        <w:t>Flexfield</w:t>
      </w:r>
      <w:bookmarkEnd w:id="29"/>
      <w:proofErr w:type="spellEnd"/>
    </w:p>
    <w:p w14:paraId="3FC4E44B" w14:textId="25BA05AF" w:rsidR="0016764D" w:rsidRDefault="007D212A" w:rsidP="0016764D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(N)</w:t>
      </w:r>
      <w:r w:rsidR="0016764D" w:rsidRPr="00BB173D">
        <w:rPr>
          <w:rFonts w:ascii="Arial" w:hAnsi="Arial" w:cs="Arial"/>
          <w:b/>
          <w:szCs w:val="22"/>
        </w:rPr>
        <w:t xml:space="preserve">: </w:t>
      </w:r>
      <w:r w:rsidR="00D23E46" w:rsidRPr="00D23E46">
        <w:rPr>
          <w:rFonts w:ascii="Arial" w:hAnsi="Arial" w:cs="Arial"/>
          <w:b/>
          <w:szCs w:val="22"/>
        </w:rPr>
        <w:t xml:space="preserve">Setup &gt; </w:t>
      </w:r>
      <w:proofErr w:type="spellStart"/>
      <w:r w:rsidR="00D23E46" w:rsidRPr="00D23E46">
        <w:rPr>
          <w:rFonts w:ascii="Arial" w:hAnsi="Arial" w:cs="Arial"/>
          <w:b/>
          <w:szCs w:val="22"/>
        </w:rPr>
        <w:t>Flexfields</w:t>
      </w:r>
      <w:proofErr w:type="spellEnd"/>
      <w:r w:rsidR="00D23E46" w:rsidRPr="00D23E46">
        <w:rPr>
          <w:rFonts w:ascii="Arial" w:hAnsi="Arial" w:cs="Arial"/>
          <w:b/>
          <w:szCs w:val="22"/>
        </w:rPr>
        <w:t xml:space="preserve"> &gt; Key &gt; Segments</w:t>
      </w:r>
    </w:p>
    <w:p w14:paraId="7F76E204" w14:textId="77777777" w:rsidR="0016764D" w:rsidRDefault="0016764D" w:rsidP="0016764D">
      <w:pPr>
        <w:spacing w:line="360" w:lineRule="auto"/>
      </w:pPr>
    </w:p>
    <w:p w14:paraId="6C7DE0F6" w14:textId="5BBD7303" w:rsidR="000D5DFE" w:rsidRPr="00B149C1" w:rsidRDefault="00E72B9C" w:rsidP="000D5DFE">
      <w:pPr>
        <w:tabs>
          <w:tab w:val="num" w:pos="720"/>
        </w:tabs>
        <w:rPr>
          <w:rFonts w:ascii="Arial" w:hAnsi="Arial" w:cs="Arial"/>
          <w:b/>
          <w:sz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4F509A03" wp14:editId="6231442C">
                <wp:extent cx="297180" cy="243205"/>
                <wp:effectExtent l="0" t="0" r="26670" b="23495"/>
                <wp:docPr id="44" name="Canvas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12240" w14:textId="77777777" w:rsidR="00E72B9C" w:rsidRDefault="00E72B9C" w:rsidP="00E72B9C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BCE76" w14:textId="77777777" w:rsidR="00E72B9C" w:rsidRDefault="00E72B9C" w:rsidP="00E72B9C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F509A03" id="Canvas 44" o:spid="_x0000_s1031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">
                <v:shape id="_x0000_s1032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33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" filled="f" strokeweight=".8pt"/>
                <v:rect id="Rectangle 16" o:spid="_x0000_s1034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Jz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NgbAnPBAAAA2wAAAA8AAAAA&#10;AAAAAAAAAAAABwIAAGRycy9kb3ducmV2LnhtbFBLBQYAAAAAAwADALcAAAD1AgAAAAA=&#10;" filled="f" stroked="f">
                  <v:textbox style="mso-fit-shape-to-text:t" inset="0,0,0,0">
                    <w:txbxContent>
                      <w:p w14:paraId="34412240" w14:textId="77777777" w:rsidR="00E72B9C" w:rsidRDefault="00E72B9C" w:rsidP="00E72B9C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5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14:paraId="41CBCE76" w14:textId="77777777" w:rsidR="00E72B9C" w:rsidRDefault="00E72B9C" w:rsidP="00E72B9C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hAnsi="Arial" w:cs="Arial"/>
          <w:b/>
        </w:rPr>
        <w:t xml:space="preserve"> </w:t>
      </w:r>
      <w:r w:rsidR="00D23E46">
        <w:rPr>
          <w:rFonts w:ascii="Arial" w:hAnsi="Arial" w:cs="Arial"/>
          <w:b/>
        </w:rPr>
        <w:t xml:space="preserve">Key </w:t>
      </w:r>
      <w:proofErr w:type="spellStart"/>
      <w:r w:rsidR="00D23E46">
        <w:rPr>
          <w:rFonts w:ascii="Arial" w:hAnsi="Arial" w:cs="Arial"/>
          <w:b/>
        </w:rPr>
        <w:t>Flexfield</w:t>
      </w:r>
      <w:proofErr w:type="spellEnd"/>
      <w:r w:rsidR="0035170F">
        <w:rPr>
          <w:rFonts w:ascii="Arial" w:hAnsi="Arial" w:cs="Arial"/>
          <w:b/>
        </w:rPr>
        <w:t xml:space="preserve"> Segments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0D5DFE" w:rsidRPr="00B149C1" w14:paraId="6A57EC51" w14:textId="77777777" w:rsidTr="000D5DFE">
        <w:tc>
          <w:tcPr>
            <w:tcW w:w="5040" w:type="dxa"/>
          </w:tcPr>
          <w:p w14:paraId="342C351B" w14:textId="66A6C334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 xml:space="preserve">Setup Key </w:t>
            </w:r>
            <w:proofErr w:type="spellStart"/>
            <w:r w:rsidR="00D23E46">
              <w:rPr>
                <w:rStyle w:val="HighlightedVariable"/>
              </w:rPr>
              <w:t>Flexfield</w:t>
            </w:r>
            <w:proofErr w:type="spellEnd"/>
          </w:p>
        </w:tc>
        <w:tc>
          <w:tcPr>
            <w:tcW w:w="5310" w:type="dxa"/>
          </w:tcPr>
          <w:p w14:paraId="1EFE0A7A" w14:textId="44999107" w:rsidR="000D5DFE" w:rsidRPr="00B149C1" w:rsidRDefault="000D5DFE" w:rsidP="000D5DFE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D23E46">
              <w:rPr>
                <w:rStyle w:val="HighlightedVariable"/>
              </w:rPr>
              <w:t>Purchasing</w:t>
            </w:r>
          </w:p>
        </w:tc>
        <w:tc>
          <w:tcPr>
            <w:tcW w:w="4770" w:type="dxa"/>
          </w:tcPr>
          <w:p w14:paraId="12E4B09B" w14:textId="6D6C87CD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</w:p>
        </w:tc>
      </w:tr>
      <w:tr w:rsidR="000D5DFE" w:rsidRPr="00B149C1" w14:paraId="47CF7461" w14:textId="77777777" w:rsidTr="000D5DFE">
        <w:tc>
          <w:tcPr>
            <w:tcW w:w="5040" w:type="dxa"/>
          </w:tcPr>
          <w:p w14:paraId="4A11E09A" w14:textId="77777777" w:rsidR="000D5DFE" w:rsidRPr="00B149C1" w:rsidRDefault="000D5DFE" w:rsidP="000D5DFE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AE2537B" w14:textId="77777777" w:rsidR="000D5DFE" w:rsidRPr="00B149C1" w:rsidRDefault="000D5DFE" w:rsidP="000D5DFE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7A95FDD" w14:textId="77777777" w:rsidR="000D5DFE" w:rsidRPr="00B149C1" w:rsidRDefault="000D5DFE" w:rsidP="000D5DF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CB097EF" w14:textId="77777777" w:rsidR="000D5DFE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DC19ED7" w14:textId="77777777" w:rsidR="000D5DFE" w:rsidRPr="00B149C1" w:rsidRDefault="000D5DFE" w:rsidP="000D5DFE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0D5DFE" w:rsidRPr="00F51C4C" w14:paraId="0540AA63" w14:textId="77777777" w:rsidTr="000D5DFE">
        <w:trPr>
          <w:cantSplit/>
          <w:tblHeader/>
        </w:trPr>
        <w:tc>
          <w:tcPr>
            <w:tcW w:w="2126" w:type="dxa"/>
            <w:shd w:val="pct10" w:color="auto" w:fill="auto"/>
          </w:tcPr>
          <w:p w14:paraId="27F7710E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AB8DC7C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0EF55F2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8C0D0AB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8123353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D47B845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374DCA0" w14:textId="77777777" w:rsidR="000D5DFE" w:rsidRPr="00F51C4C" w:rsidRDefault="000D5DFE" w:rsidP="000D5DFE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0D5DFE" w:rsidRPr="00F51C4C" w14:paraId="1B1860FE" w14:textId="77777777" w:rsidTr="000D5DFE">
        <w:trPr>
          <w:cantSplit/>
        </w:trPr>
        <w:tc>
          <w:tcPr>
            <w:tcW w:w="2126" w:type="dxa"/>
            <w:shd w:val="clear" w:color="auto" w:fill="auto"/>
          </w:tcPr>
          <w:p w14:paraId="1CD55DA7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076804C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D24B908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4DB1E15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051DCB9F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3194AE2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C5A9BD0" w14:textId="77777777" w:rsidR="000D5DFE" w:rsidRPr="00F51C4C" w:rsidRDefault="000D5DFE" w:rsidP="000D5DF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ACAADE5" w14:textId="77777777" w:rsidR="000D5DFE" w:rsidRPr="00AA4139" w:rsidRDefault="000D5DFE" w:rsidP="0016764D">
      <w:pPr>
        <w:spacing w:line="360" w:lineRule="auto"/>
      </w:pPr>
    </w:p>
    <w:p w14:paraId="0EC9AC51" w14:textId="1541C5D2" w:rsidR="0016764D" w:rsidRDefault="0016764D" w:rsidP="0016764D">
      <w:pPr>
        <w:spacing w:line="360" w:lineRule="auto"/>
        <w:rPr>
          <w:rFonts w:ascii="Arial" w:hAnsi="Arial" w:cs="Arial"/>
          <w:szCs w:val="22"/>
        </w:rPr>
      </w:pPr>
      <w:r w:rsidRPr="00B6155B">
        <w:rPr>
          <w:rFonts w:ascii="Arial" w:hAnsi="Arial" w:cs="Arial"/>
          <w:b/>
          <w:szCs w:val="22"/>
        </w:rPr>
        <w:t>Description:</w:t>
      </w:r>
      <w:r w:rsidRPr="00B6155B">
        <w:rPr>
          <w:rFonts w:ascii="Arial" w:hAnsi="Arial" w:cs="Arial"/>
          <w:szCs w:val="22"/>
        </w:rPr>
        <w:t xml:space="preserve">  </w:t>
      </w:r>
      <w:r w:rsidR="0035170F" w:rsidRPr="0035170F">
        <w:rPr>
          <w:rFonts w:ascii="Arial" w:hAnsi="Arial" w:cs="Arial"/>
          <w:szCs w:val="22"/>
        </w:rPr>
        <w:t xml:space="preserve">Setup Key </w:t>
      </w:r>
      <w:proofErr w:type="spellStart"/>
      <w:r w:rsidR="0035170F" w:rsidRPr="0035170F">
        <w:rPr>
          <w:rFonts w:ascii="Arial" w:hAnsi="Arial" w:cs="Arial"/>
          <w:szCs w:val="22"/>
        </w:rPr>
        <w:t>Flexfield</w:t>
      </w:r>
      <w:proofErr w:type="spellEnd"/>
      <w:r w:rsidR="0035170F" w:rsidRPr="0035170F">
        <w:rPr>
          <w:rFonts w:ascii="Arial" w:hAnsi="Arial" w:cs="Arial"/>
          <w:szCs w:val="22"/>
        </w:rPr>
        <w:t xml:space="preserve"> (KFF) </w:t>
      </w:r>
      <w:proofErr w:type="spellStart"/>
      <w:r w:rsidR="0035170F" w:rsidRPr="0035170F">
        <w:rPr>
          <w:rFonts w:ascii="Arial" w:hAnsi="Arial" w:cs="Arial"/>
          <w:szCs w:val="22"/>
        </w:rPr>
        <w:t>pada</w:t>
      </w:r>
      <w:proofErr w:type="spellEnd"/>
      <w:r w:rsidR="0035170F" w:rsidRPr="0035170F">
        <w:rPr>
          <w:rFonts w:ascii="Arial" w:hAnsi="Arial" w:cs="Arial"/>
          <w:szCs w:val="22"/>
        </w:rPr>
        <w:t xml:space="preserve"> Oracle E-Business Suite (EBS) </w:t>
      </w:r>
      <w:proofErr w:type="spellStart"/>
      <w:r w:rsidR="0035170F" w:rsidRPr="0035170F">
        <w:rPr>
          <w:rFonts w:ascii="Arial" w:hAnsi="Arial" w:cs="Arial"/>
          <w:szCs w:val="22"/>
        </w:rPr>
        <w:t>adalah</w:t>
      </w:r>
      <w:proofErr w:type="spellEnd"/>
      <w:r w:rsidR="0035170F" w:rsidRPr="0035170F">
        <w:rPr>
          <w:rFonts w:ascii="Arial" w:hAnsi="Arial" w:cs="Arial"/>
          <w:szCs w:val="22"/>
        </w:rPr>
        <w:t xml:space="preserve"> proses </w:t>
      </w:r>
      <w:proofErr w:type="spellStart"/>
      <w:r w:rsidR="0035170F" w:rsidRPr="0035170F">
        <w:rPr>
          <w:rFonts w:ascii="Arial" w:hAnsi="Arial" w:cs="Arial"/>
          <w:szCs w:val="22"/>
        </w:rPr>
        <w:t>konfigurasi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struktur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dan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segmen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dari</w:t>
      </w:r>
      <w:proofErr w:type="spellEnd"/>
      <w:r w:rsidR="0035170F" w:rsidRPr="0035170F">
        <w:rPr>
          <w:rFonts w:ascii="Arial" w:hAnsi="Arial" w:cs="Arial"/>
          <w:szCs w:val="22"/>
        </w:rPr>
        <w:t xml:space="preserve"> Key </w:t>
      </w:r>
      <w:proofErr w:type="spellStart"/>
      <w:r w:rsidR="0035170F" w:rsidRPr="0035170F">
        <w:rPr>
          <w:rFonts w:ascii="Arial" w:hAnsi="Arial" w:cs="Arial"/>
          <w:szCs w:val="22"/>
        </w:rPr>
        <w:t>Flexfield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untuk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memenuhi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kebutuhan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bisnis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spesifik</w:t>
      </w:r>
      <w:proofErr w:type="spellEnd"/>
      <w:r w:rsidR="0035170F" w:rsidRPr="0035170F">
        <w:rPr>
          <w:rFonts w:ascii="Arial" w:hAnsi="Arial" w:cs="Arial"/>
          <w:szCs w:val="22"/>
        </w:rPr>
        <w:t xml:space="preserve">. KFF </w:t>
      </w:r>
      <w:proofErr w:type="spellStart"/>
      <w:r w:rsidR="0035170F" w:rsidRPr="0035170F">
        <w:rPr>
          <w:rFonts w:ascii="Arial" w:hAnsi="Arial" w:cs="Arial"/>
          <w:szCs w:val="22"/>
        </w:rPr>
        <w:t>digunakan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untuk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menangkap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informasi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kompleks</w:t>
      </w:r>
      <w:proofErr w:type="spellEnd"/>
      <w:r w:rsidR="0035170F" w:rsidRPr="0035170F">
        <w:rPr>
          <w:rFonts w:ascii="Arial" w:hAnsi="Arial" w:cs="Arial"/>
          <w:szCs w:val="22"/>
        </w:rPr>
        <w:t xml:space="preserve"> yang </w:t>
      </w:r>
      <w:proofErr w:type="spellStart"/>
      <w:r w:rsidR="0035170F" w:rsidRPr="0035170F">
        <w:rPr>
          <w:rFonts w:ascii="Arial" w:hAnsi="Arial" w:cs="Arial"/>
          <w:szCs w:val="22"/>
        </w:rPr>
        <w:t>diperlukan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untuk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berbagai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fungsi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bisnis</w:t>
      </w:r>
      <w:proofErr w:type="spellEnd"/>
      <w:r w:rsidR="0035170F" w:rsidRPr="0035170F">
        <w:rPr>
          <w:rFonts w:ascii="Arial" w:hAnsi="Arial" w:cs="Arial"/>
          <w:szCs w:val="22"/>
        </w:rPr>
        <w:t xml:space="preserve">, </w:t>
      </w:r>
      <w:proofErr w:type="spellStart"/>
      <w:r w:rsidR="0035170F" w:rsidRPr="0035170F">
        <w:rPr>
          <w:rFonts w:ascii="Arial" w:hAnsi="Arial" w:cs="Arial"/>
          <w:szCs w:val="22"/>
        </w:rPr>
        <w:t>seperti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akuntansi</w:t>
      </w:r>
      <w:proofErr w:type="spellEnd"/>
      <w:r w:rsidR="0035170F" w:rsidRPr="0035170F">
        <w:rPr>
          <w:rFonts w:ascii="Arial" w:hAnsi="Arial" w:cs="Arial"/>
          <w:szCs w:val="22"/>
        </w:rPr>
        <w:t xml:space="preserve">, </w:t>
      </w:r>
      <w:proofErr w:type="spellStart"/>
      <w:r w:rsidR="0035170F" w:rsidRPr="0035170F">
        <w:rPr>
          <w:rFonts w:ascii="Arial" w:hAnsi="Arial" w:cs="Arial"/>
          <w:szCs w:val="22"/>
        </w:rPr>
        <w:t>pengelolaan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inventaris</w:t>
      </w:r>
      <w:proofErr w:type="spellEnd"/>
      <w:r w:rsidR="0035170F" w:rsidRPr="0035170F">
        <w:rPr>
          <w:rFonts w:ascii="Arial" w:hAnsi="Arial" w:cs="Arial"/>
          <w:szCs w:val="22"/>
        </w:rPr>
        <w:t xml:space="preserve">, </w:t>
      </w:r>
      <w:proofErr w:type="spellStart"/>
      <w:r w:rsidR="0035170F" w:rsidRPr="0035170F">
        <w:rPr>
          <w:rFonts w:ascii="Arial" w:hAnsi="Arial" w:cs="Arial"/>
          <w:szCs w:val="22"/>
        </w:rPr>
        <w:t>atau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manajemen</w:t>
      </w:r>
      <w:proofErr w:type="spellEnd"/>
      <w:r w:rsidR="0035170F" w:rsidRPr="0035170F">
        <w:rPr>
          <w:rFonts w:ascii="Arial" w:hAnsi="Arial" w:cs="Arial"/>
          <w:szCs w:val="22"/>
        </w:rPr>
        <w:t xml:space="preserve"> </w:t>
      </w:r>
      <w:proofErr w:type="spellStart"/>
      <w:r w:rsidR="0035170F" w:rsidRPr="0035170F">
        <w:rPr>
          <w:rFonts w:ascii="Arial" w:hAnsi="Arial" w:cs="Arial"/>
          <w:szCs w:val="22"/>
        </w:rPr>
        <w:t>aset</w:t>
      </w:r>
      <w:proofErr w:type="spellEnd"/>
      <w:r w:rsidR="0035170F" w:rsidRPr="0035170F">
        <w:rPr>
          <w:rFonts w:ascii="Arial" w:hAnsi="Arial" w:cs="Arial"/>
          <w:szCs w:val="22"/>
        </w:rPr>
        <w:t>.</w:t>
      </w:r>
    </w:p>
    <w:p w14:paraId="4BDEC3C9" w14:textId="77777777" w:rsidR="00697CAE" w:rsidRDefault="00697CAE" w:rsidP="00697CAE">
      <w:pPr>
        <w:jc w:val="both"/>
        <w:rPr>
          <w:rFonts w:ascii="Arial" w:hAnsi="Arial" w:cs="Arial"/>
        </w:rPr>
      </w:pPr>
    </w:p>
    <w:p w14:paraId="66E55B98" w14:textId="5BF472A3" w:rsidR="00697CAE" w:rsidRPr="00232CAE" w:rsidRDefault="00697CAE" w:rsidP="00697CAE">
      <w:pPr>
        <w:jc w:val="both"/>
        <w:rPr>
          <w:rFonts w:ascii="Arial" w:hAnsi="Arial" w:cs="Arial"/>
        </w:rPr>
      </w:pPr>
      <w:r w:rsidRPr="00232CAE">
        <w:rPr>
          <w:rFonts w:ascii="Arial" w:hAnsi="Arial" w:cs="Arial"/>
        </w:rPr>
        <w:t>Double click this icon to see attachment</w:t>
      </w:r>
    </w:p>
    <w:p w14:paraId="60E15ADB" w14:textId="123D3215" w:rsidR="00697CAE" w:rsidRDefault="002979F2" w:rsidP="0016764D">
      <w:pPr>
        <w:spacing w:line="360" w:lineRule="auto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object w:dxaOrig="1520" w:dyaOrig="987" w14:anchorId="50B7159C">
          <v:shape id="_x0000_i1063" type="#_x0000_t75" style="width:76.2pt;height:49.2pt" o:ole="">
            <v:imagedata r:id="rId29" o:title=""/>
          </v:shape>
          <o:OLEObject Type="Embed" ProgID="Excel.Sheet.12" ShapeID="_x0000_i1063" DrawAspect="Icon" ObjectID="_1785841435" r:id="rId30"/>
        </w:object>
      </w:r>
      <w:bookmarkStart w:id="30" w:name="_GoBack"/>
      <w:bookmarkEnd w:id="30"/>
    </w:p>
    <w:p w14:paraId="71680966" w14:textId="77777777" w:rsidR="00697CAE" w:rsidRDefault="00697CAE" w:rsidP="0016764D">
      <w:pPr>
        <w:spacing w:line="360" w:lineRule="auto"/>
        <w:rPr>
          <w:rFonts w:ascii="Arial" w:hAnsi="Arial" w:cs="Arial"/>
          <w:szCs w:val="22"/>
        </w:rPr>
      </w:pPr>
    </w:p>
    <w:sectPr w:rsidR="00697CAE" w:rsidSect="00417B5C">
      <w:pgSz w:w="16840" w:h="11901" w:orient="landscape" w:code="1"/>
      <w:pgMar w:top="851" w:right="851" w:bottom="851" w:left="851" w:header="431" w:footer="431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1B16A" w14:textId="77777777" w:rsidR="009760AA" w:rsidRDefault="009760AA">
      <w:r>
        <w:separator/>
      </w:r>
    </w:p>
  </w:endnote>
  <w:endnote w:type="continuationSeparator" w:id="0">
    <w:p w14:paraId="132F11EC" w14:textId="77777777" w:rsidR="009760AA" w:rsidRDefault="00976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1E288" w14:textId="142C819E" w:rsidR="000D5DFE" w:rsidRPr="00E80E36" w:rsidRDefault="000D5DFE" w:rsidP="004503B9">
    <w:pPr>
      <w:pStyle w:val="Footer"/>
      <w:framePr w:hSpace="187" w:wrap="around" w:vAnchor="text" w:hAnchor="margin" w:xAlign="right" w:y="1"/>
      <w:tabs>
        <w:tab w:val="right" w:pos="9900"/>
        <w:tab w:val="right" w:pos="10440"/>
      </w:tabs>
      <w:rPr>
        <w:rFonts w:ascii="Arial" w:hAnsi="Arial" w:cs="Arial"/>
      </w:rPr>
    </w:pPr>
    <w:r w:rsidRPr="00E80E36">
      <w:rPr>
        <w:rFonts w:ascii="Arial" w:hAnsi="Arial" w:cs="Arial"/>
      </w:rPr>
      <w:fldChar w:fldCharType="begin"/>
    </w:r>
    <w:r w:rsidRPr="00E80E36">
      <w:rPr>
        <w:rFonts w:ascii="Arial" w:hAnsi="Arial" w:cs="Arial"/>
      </w:rPr>
      <w:instrText xml:space="preserve"> STYLEREF HD2 \* MERGEFORMAT </w:instrText>
    </w:r>
    <w:r w:rsidRPr="00E80E36">
      <w:rPr>
        <w:rFonts w:ascii="Arial" w:hAnsi="Arial" w:cs="Arial"/>
      </w:rPr>
      <w:fldChar w:fldCharType="separate"/>
    </w:r>
    <w:r w:rsidR="002979F2">
      <w:rPr>
        <w:rFonts w:ascii="Arial" w:hAnsi="Arial" w:cs="Arial"/>
        <w:noProof/>
      </w:rPr>
      <w:t>Document Control</w:t>
    </w:r>
    <w:r w:rsidRPr="00E80E36">
      <w:rPr>
        <w:rFonts w:ascii="Arial" w:hAnsi="Arial" w:cs="Arial"/>
        <w:noProof/>
      </w:rPr>
      <w:fldChar w:fldCharType="end"/>
    </w:r>
    <w:r w:rsidRPr="00E80E36">
      <w:rPr>
        <w:rFonts w:ascii="Arial" w:hAnsi="Arial" w:cs="Arial"/>
        <w:lang w:val="id-ID"/>
      </w:rPr>
      <w:t xml:space="preserve"> </w:t>
    </w:r>
    <w:r w:rsidRPr="00E80E36">
      <w:rPr>
        <w:rStyle w:val="PageNumber"/>
        <w:rFonts w:ascii="Arial" w:hAnsi="Arial" w:cs="Arial"/>
      </w:rPr>
      <w:fldChar w:fldCharType="begin"/>
    </w:r>
    <w:r w:rsidRPr="00E80E36">
      <w:rPr>
        <w:rStyle w:val="PageNumber"/>
        <w:rFonts w:ascii="Arial" w:hAnsi="Arial" w:cs="Arial"/>
      </w:rPr>
      <w:instrText xml:space="preserve"> PAGE </w:instrText>
    </w:r>
    <w:r w:rsidRPr="00E80E36">
      <w:rPr>
        <w:rStyle w:val="PageNumber"/>
        <w:rFonts w:ascii="Arial" w:hAnsi="Arial" w:cs="Arial"/>
      </w:rPr>
      <w:fldChar w:fldCharType="separate"/>
    </w:r>
    <w:r w:rsidR="002979F2">
      <w:rPr>
        <w:rStyle w:val="PageNumber"/>
        <w:rFonts w:ascii="Arial" w:hAnsi="Arial" w:cs="Arial"/>
        <w:noProof/>
      </w:rPr>
      <w:t>2</w:t>
    </w:r>
    <w:r w:rsidRPr="00E80E36">
      <w:rPr>
        <w:rStyle w:val="PageNumber"/>
        <w:rFonts w:ascii="Arial" w:hAnsi="Arial" w:cs="Arial"/>
      </w:rPr>
      <w:fldChar w:fldCharType="end"/>
    </w:r>
  </w:p>
  <w:p w14:paraId="0EDC3C73" w14:textId="3A1A8A7E" w:rsidR="000D5DFE" w:rsidRPr="00E80E36" w:rsidRDefault="000D5DFE">
    <w:pPr>
      <w:pStyle w:val="Footer"/>
      <w:rPr>
        <w:rFonts w:ascii="Arial" w:hAnsi="Arial" w:cs="Arial"/>
      </w:rPr>
    </w:pPr>
    <w:r w:rsidRPr="00E80E36">
      <w:rPr>
        <w:rFonts w:ascii="Arial" w:hAnsi="Arial" w:cs="Arial"/>
      </w:rPr>
      <w:t xml:space="preserve">File Ref: </w:t>
    </w:r>
    <w:r w:rsidR="006E7A33">
      <w:rPr>
        <w:rFonts w:ascii="Arial" w:hAnsi="Arial" w:cs="Arial"/>
        <w:lang w:val="id-ID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0"/>
      <w:gridCol w:w="5797"/>
      <w:gridCol w:w="2288"/>
    </w:tblGrid>
    <w:tr w:rsidR="000D5DFE" w14:paraId="0E7F7055" w14:textId="77777777" w:rsidTr="000D5DFE">
      <w:tc>
        <w:tcPr>
          <w:tcW w:w="1000" w:type="pct"/>
        </w:tcPr>
        <w:p w14:paraId="11ADD70F" w14:textId="77777777" w:rsidR="000D5DFE" w:rsidRDefault="000D5DFE" w:rsidP="009235B1">
          <w:pPr>
            <w:pStyle w:val="Footer"/>
          </w:pPr>
          <w:r w:rsidRPr="000060DA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6FF34EC" wp14:editId="279E0360">
                <wp:simplePos x="0" y="0"/>
                <wp:positionH relativeFrom="column">
                  <wp:posOffset>17145</wp:posOffset>
                </wp:positionH>
                <wp:positionV relativeFrom="paragraph">
                  <wp:posOffset>35858</wp:posOffset>
                </wp:positionV>
                <wp:extent cx="834033" cy="689429"/>
                <wp:effectExtent l="0" t="0" r="4445" b="0"/>
                <wp:wrapThrough wrapText="bothSides">
                  <wp:wrapPolygon edited="0">
                    <wp:start x="0" y="0"/>
                    <wp:lineTo x="0" y="21102"/>
                    <wp:lineTo x="21386" y="21102"/>
                    <wp:lineTo x="21386" y="0"/>
                    <wp:lineTo x="0" y="0"/>
                  </wp:wrapPolygon>
                </wp:wrapThrough>
                <wp:docPr id="15" name="Picture 15" descr="C:\Users\Albert Rivan Hadi\Desktop\Prospek Honda\Logo Metrodata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6" descr="C:\Users\Albert Rivan Hadi\Desktop\Prospek Honda\Logo Metrodat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033" cy="689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0" w:type="pct"/>
        </w:tcPr>
        <w:p w14:paraId="55200622" w14:textId="77777777" w:rsidR="000D5DFE" w:rsidRDefault="000D5DFE" w:rsidP="009235B1">
          <w:pPr>
            <w:pStyle w:val="Footer"/>
          </w:pPr>
        </w:p>
      </w:tc>
      <w:tc>
        <w:tcPr>
          <w:tcW w:w="1000" w:type="pct"/>
        </w:tcPr>
        <w:p w14:paraId="48981C38" w14:textId="6417182E" w:rsidR="000D5DFE" w:rsidRDefault="003747A1" w:rsidP="009235B1">
          <w:pPr>
            <w:pStyle w:val="Footer"/>
          </w:pPr>
          <w:r>
            <w:rPr>
              <w:noProof/>
              <w:color w:val="000000"/>
              <w:szCs w:val="16"/>
            </w:rPr>
            <w:drawing>
              <wp:inline distT="0" distB="0" distL="0" distR="0" wp14:anchorId="650794BE" wp14:editId="6EE23CC6">
                <wp:extent cx="1315755" cy="712794"/>
                <wp:effectExtent l="0" t="0" r="0" b="0"/>
                <wp:docPr id="61" name="Pictur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5755" cy="7127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0D5DFE" w14:paraId="1EF7E454" w14:textId="77777777" w:rsidTr="000D5DFE">
      <w:trPr>
        <w:trHeight w:val="310"/>
      </w:trPr>
      <w:tc>
        <w:tcPr>
          <w:tcW w:w="1000" w:type="pct"/>
        </w:tcPr>
        <w:p w14:paraId="4A051424" w14:textId="77777777" w:rsidR="000D5DFE" w:rsidRDefault="000D5DFE" w:rsidP="009235B1">
          <w:pPr>
            <w:pStyle w:val="Footer"/>
          </w:pPr>
        </w:p>
      </w:tc>
      <w:tc>
        <w:tcPr>
          <w:tcW w:w="3000" w:type="pct"/>
        </w:tcPr>
        <w:p w14:paraId="3FE289D0" w14:textId="77777777" w:rsidR="000D5DFE" w:rsidRDefault="000D5DFE" w:rsidP="009235B1">
          <w:pPr>
            <w:pStyle w:val="Footer"/>
          </w:pPr>
        </w:p>
      </w:tc>
      <w:tc>
        <w:tcPr>
          <w:tcW w:w="1000" w:type="pct"/>
        </w:tcPr>
        <w:p w14:paraId="70CDB724" w14:textId="77777777" w:rsidR="000D5DFE" w:rsidRPr="00CC0DC4" w:rsidRDefault="000D5DFE" w:rsidP="009235B1">
          <w:pPr>
            <w:pStyle w:val="BodyText"/>
            <w:tabs>
              <w:tab w:val="right" w:pos="9360"/>
              <w:tab w:val="right" w:pos="10080"/>
            </w:tabs>
            <w:spacing w:after="0"/>
            <w:ind w:left="0" w:right="-30"/>
            <w:rPr>
              <w:rFonts w:ascii="Arial" w:hAnsi="Arial" w:cs="Arial"/>
              <w:lang w:val="id-ID"/>
            </w:rPr>
          </w:pPr>
          <w:r w:rsidRPr="00CC0DC4">
            <w:rPr>
              <w:rFonts w:ascii="Arial" w:hAnsi="Arial" w:cs="Arial"/>
            </w:rPr>
            <w:t>Copy Number</w:t>
          </w:r>
          <w:r w:rsidRPr="00CC0DC4">
            <w:rPr>
              <w:rFonts w:ascii="Arial" w:hAnsi="Arial" w:cs="Arial"/>
              <w:lang w:val="id-ID"/>
            </w:rPr>
            <w:t>: ___</w:t>
          </w:r>
        </w:p>
      </w:tc>
    </w:tr>
  </w:tbl>
  <w:p w14:paraId="68928DBA" w14:textId="77777777" w:rsidR="000D5DFE" w:rsidRDefault="000D5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D54DB4" w14:textId="77777777" w:rsidR="009760AA" w:rsidRDefault="009760AA">
      <w:r>
        <w:separator/>
      </w:r>
    </w:p>
  </w:footnote>
  <w:footnote w:type="continuationSeparator" w:id="0">
    <w:p w14:paraId="495A2ECE" w14:textId="77777777" w:rsidR="009760AA" w:rsidRDefault="00976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47E42" w14:textId="2E129D67" w:rsidR="000D5DFE" w:rsidRPr="008C0A0E" w:rsidRDefault="000D5DFE" w:rsidP="00E80E36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</w:p>
  <w:p w14:paraId="16831B1F" w14:textId="016B1580" w:rsidR="000D5DFE" w:rsidRPr="00E80E36" w:rsidRDefault="000D5DFE" w:rsidP="00E80E36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A6C7F" w14:textId="248A773E" w:rsidR="000D5DFE" w:rsidRPr="00742976" w:rsidRDefault="000D5DFE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AF394" w14:textId="77777777" w:rsidR="000D5DFE" w:rsidRDefault="000D5D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4.6pt;height:24.6pt;visibility:visible" o:bullet="t">
        <v:imagedata r:id="rId1" o:title=""/>
      </v:shape>
    </w:pict>
  </w:numPicBullet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20E7D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710DC"/>
    <w:multiLevelType w:val="hybridMultilevel"/>
    <w:tmpl w:val="EFA414A2"/>
    <w:lvl w:ilvl="0" w:tplc="ACB633CE">
      <w:start w:val="19"/>
      <w:numFmt w:val="bullet"/>
      <w:lvlText w:val="-"/>
      <w:lvlJc w:val="left"/>
      <w:pPr>
        <w:ind w:left="1080" w:hanging="360"/>
      </w:pPr>
      <w:rPr>
        <w:rFonts w:ascii="Book Antiqua" w:eastAsia="Times New Roman" w:hAnsi="Book Antiqua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576B96"/>
    <w:multiLevelType w:val="hybridMultilevel"/>
    <w:tmpl w:val="D832AC0C"/>
    <w:lvl w:ilvl="0" w:tplc="DB3417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F5ECE"/>
    <w:multiLevelType w:val="hybridMultilevel"/>
    <w:tmpl w:val="B372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91994"/>
    <w:multiLevelType w:val="hybridMultilevel"/>
    <w:tmpl w:val="D0B2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B4624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65C0"/>
    <w:multiLevelType w:val="hybridMultilevel"/>
    <w:tmpl w:val="4FD4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E3D24"/>
    <w:multiLevelType w:val="hybridMultilevel"/>
    <w:tmpl w:val="D012D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F7E69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2134F3"/>
    <w:multiLevelType w:val="hybridMultilevel"/>
    <w:tmpl w:val="5DB6A5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253378"/>
    <w:multiLevelType w:val="hybridMultilevel"/>
    <w:tmpl w:val="A7ACE1BE"/>
    <w:lvl w:ilvl="0" w:tplc="EDB4D0EA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B454A"/>
    <w:multiLevelType w:val="hybridMultilevel"/>
    <w:tmpl w:val="ABE4E6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2EC791D"/>
    <w:multiLevelType w:val="hybridMultilevel"/>
    <w:tmpl w:val="D6C27C5A"/>
    <w:lvl w:ilvl="0" w:tplc="4934E6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A9462A"/>
    <w:multiLevelType w:val="hybridMultilevel"/>
    <w:tmpl w:val="050637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C2443B"/>
    <w:multiLevelType w:val="hybridMultilevel"/>
    <w:tmpl w:val="FE96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F2014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92277A"/>
    <w:multiLevelType w:val="hybridMultilevel"/>
    <w:tmpl w:val="58E6F984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22" w15:restartNumberingAfterBreak="0">
    <w:nsid w:val="33BD0CB2"/>
    <w:multiLevelType w:val="hybridMultilevel"/>
    <w:tmpl w:val="B3FA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145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288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360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432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504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34590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6CD0249"/>
    <w:multiLevelType w:val="hybridMultilevel"/>
    <w:tmpl w:val="A78E6A1A"/>
    <w:lvl w:ilvl="0" w:tplc="C0D072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D74"/>
    <w:multiLevelType w:val="hybridMultilevel"/>
    <w:tmpl w:val="E5EC0C50"/>
    <w:lvl w:ilvl="0" w:tplc="7D580A52">
      <w:start w:val="28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364"/>
    <w:multiLevelType w:val="hybridMultilevel"/>
    <w:tmpl w:val="8D825D9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3E1B4708"/>
    <w:multiLevelType w:val="hybridMultilevel"/>
    <w:tmpl w:val="04AC7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4510C7"/>
    <w:multiLevelType w:val="hybridMultilevel"/>
    <w:tmpl w:val="AF88A48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3F3338B7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F3C07"/>
    <w:multiLevelType w:val="hybridMultilevel"/>
    <w:tmpl w:val="1BB2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54F3D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D91474"/>
    <w:multiLevelType w:val="hybridMultilevel"/>
    <w:tmpl w:val="4F8E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072F5"/>
    <w:multiLevelType w:val="hybridMultilevel"/>
    <w:tmpl w:val="EB2C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D5714"/>
    <w:multiLevelType w:val="hybridMultilevel"/>
    <w:tmpl w:val="C3204594"/>
    <w:lvl w:ilvl="0" w:tplc="4AE6A802">
      <w:start w:val="1"/>
      <w:numFmt w:val="bullet"/>
      <w:lvlText w:val="-"/>
      <w:lvlJc w:val="left"/>
      <w:pPr>
        <w:ind w:left="99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5AE26933"/>
    <w:multiLevelType w:val="hybridMultilevel"/>
    <w:tmpl w:val="0FA4550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5A3547"/>
    <w:multiLevelType w:val="hybridMultilevel"/>
    <w:tmpl w:val="82B84234"/>
    <w:lvl w:ilvl="0" w:tplc="320085C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F727C3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3017C"/>
    <w:multiLevelType w:val="hybridMultilevel"/>
    <w:tmpl w:val="60F05B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C7023"/>
    <w:multiLevelType w:val="hybridMultilevel"/>
    <w:tmpl w:val="623C1D2A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64E57011"/>
    <w:multiLevelType w:val="hybridMultilevel"/>
    <w:tmpl w:val="01F09D66"/>
    <w:lvl w:ilvl="0" w:tplc="712297E6">
      <w:start w:val="20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26BD0"/>
    <w:multiLevelType w:val="hybridMultilevel"/>
    <w:tmpl w:val="9806A938"/>
    <w:lvl w:ilvl="0" w:tplc="C4BAB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6D3941"/>
    <w:multiLevelType w:val="hybridMultilevel"/>
    <w:tmpl w:val="4CA4B624"/>
    <w:lvl w:ilvl="0" w:tplc="9A2AED50">
      <w:start w:val="17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5F6DC6"/>
    <w:multiLevelType w:val="hybridMultilevel"/>
    <w:tmpl w:val="39D873B6"/>
    <w:lvl w:ilvl="0" w:tplc="4E2C8770">
      <w:numFmt w:val="bullet"/>
      <w:lvlText w:val="•"/>
      <w:lvlJc w:val="left"/>
      <w:pPr>
        <w:ind w:left="3194" w:hanging="360"/>
      </w:pPr>
      <w:rPr>
        <w:rFonts w:ascii="Arial" w:eastAsia="Times New Roman" w:hAnsi="Arial" w:cs="Arial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4" w:hanging="360"/>
      </w:pPr>
      <w:rPr>
        <w:rFonts w:ascii="Wingdings" w:hAnsi="Wingdings" w:hint="default"/>
      </w:rPr>
    </w:lvl>
  </w:abstractNum>
  <w:abstractNum w:abstractNumId="44" w15:restartNumberingAfterBreak="0">
    <w:nsid w:val="72697DC4"/>
    <w:multiLevelType w:val="hybridMultilevel"/>
    <w:tmpl w:val="E534A596"/>
    <w:lvl w:ilvl="0" w:tplc="9C9EE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46" w15:restartNumberingAfterBreak="0">
    <w:nsid w:val="7B2D45F2"/>
    <w:multiLevelType w:val="hybridMultilevel"/>
    <w:tmpl w:val="24460468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2"/>
  </w:num>
  <w:num w:numId="4">
    <w:abstractNumId w:val="17"/>
  </w:num>
  <w:num w:numId="5">
    <w:abstractNumId w:val="42"/>
  </w:num>
  <w:num w:numId="6">
    <w:abstractNumId w:val="40"/>
  </w:num>
  <w:num w:numId="7">
    <w:abstractNumId w:val="25"/>
  </w:num>
  <w:num w:numId="8">
    <w:abstractNumId w:val="46"/>
  </w:num>
  <w:num w:numId="9">
    <w:abstractNumId w:val="28"/>
  </w:num>
  <w:num w:numId="10">
    <w:abstractNumId w:val="39"/>
  </w:num>
  <w:num w:numId="11">
    <w:abstractNumId w:val="16"/>
  </w:num>
  <w:num w:numId="12">
    <w:abstractNumId w:val="26"/>
  </w:num>
  <w:num w:numId="13">
    <w:abstractNumId w:val="35"/>
  </w:num>
  <w:num w:numId="14">
    <w:abstractNumId w:val="0"/>
  </w:num>
  <w:num w:numId="15">
    <w:abstractNumId w:val="3"/>
  </w:num>
  <w:num w:numId="16">
    <w:abstractNumId w:val="1"/>
  </w:num>
  <w:num w:numId="17">
    <w:abstractNumId w:val="2"/>
  </w:num>
  <w:num w:numId="18">
    <w:abstractNumId w:val="14"/>
  </w:num>
  <w:num w:numId="19">
    <w:abstractNumId w:val="43"/>
  </w:num>
  <w:num w:numId="20">
    <w:abstractNumId w:val="4"/>
  </w:num>
  <w:num w:numId="21">
    <w:abstractNumId w:val="44"/>
  </w:num>
  <w:num w:numId="22">
    <w:abstractNumId w:val="13"/>
  </w:num>
  <w:num w:numId="23">
    <w:abstractNumId w:val="31"/>
  </w:num>
  <w:num w:numId="24">
    <w:abstractNumId w:val="20"/>
  </w:num>
  <w:num w:numId="25">
    <w:abstractNumId w:val="23"/>
  </w:num>
  <w:num w:numId="26">
    <w:abstractNumId w:val="34"/>
  </w:num>
  <w:num w:numId="27">
    <w:abstractNumId w:val="29"/>
  </w:num>
  <w:num w:numId="28">
    <w:abstractNumId w:val="37"/>
  </w:num>
  <w:num w:numId="29">
    <w:abstractNumId w:val="6"/>
  </w:num>
  <w:num w:numId="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2"/>
  </w:num>
  <w:num w:numId="33">
    <w:abstractNumId w:val="30"/>
  </w:num>
  <w:num w:numId="34">
    <w:abstractNumId w:val="32"/>
  </w:num>
  <w:num w:numId="35">
    <w:abstractNumId w:val="10"/>
  </w:num>
  <w:num w:numId="36">
    <w:abstractNumId w:val="24"/>
  </w:num>
  <w:num w:numId="37">
    <w:abstractNumId w:val="5"/>
  </w:num>
  <w:num w:numId="38">
    <w:abstractNumId w:val="19"/>
  </w:num>
  <w:num w:numId="39">
    <w:abstractNumId w:val="27"/>
  </w:num>
  <w:num w:numId="40">
    <w:abstractNumId w:val="7"/>
  </w:num>
  <w:num w:numId="41">
    <w:abstractNumId w:val="11"/>
  </w:num>
  <w:num w:numId="42">
    <w:abstractNumId w:val="41"/>
  </w:num>
  <w:num w:numId="43">
    <w:abstractNumId w:val="9"/>
  </w:num>
  <w:num w:numId="44">
    <w:abstractNumId w:val="8"/>
  </w:num>
  <w:num w:numId="45">
    <w:abstractNumId w:val="33"/>
  </w:num>
  <w:num w:numId="46">
    <w:abstractNumId w:val="45"/>
  </w:num>
  <w:num w:numId="47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23"/>
    <w:rsid w:val="00000B2B"/>
    <w:rsid w:val="000025DE"/>
    <w:rsid w:val="000025FC"/>
    <w:rsid w:val="000055AB"/>
    <w:rsid w:val="000060DA"/>
    <w:rsid w:val="000110D5"/>
    <w:rsid w:val="0001183A"/>
    <w:rsid w:val="0001207A"/>
    <w:rsid w:val="000127D4"/>
    <w:rsid w:val="000135E8"/>
    <w:rsid w:val="00013904"/>
    <w:rsid w:val="000143A3"/>
    <w:rsid w:val="00015DFD"/>
    <w:rsid w:val="00015EAB"/>
    <w:rsid w:val="00016DA8"/>
    <w:rsid w:val="000173B8"/>
    <w:rsid w:val="00020764"/>
    <w:rsid w:val="000210E7"/>
    <w:rsid w:val="00022690"/>
    <w:rsid w:val="0002323B"/>
    <w:rsid w:val="00023EAB"/>
    <w:rsid w:val="00024D2D"/>
    <w:rsid w:val="00025395"/>
    <w:rsid w:val="0002545C"/>
    <w:rsid w:val="00025BE7"/>
    <w:rsid w:val="00025EED"/>
    <w:rsid w:val="00026A62"/>
    <w:rsid w:val="00027B8E"/>
    <w:rsid w:val="00027BD0"/>
    <w:rsid w:val="000310B5"/>
    <w:rsid w:val="00031150"/>
    <w:rsid w:val="000312F1"/>
    <w:rsid w:val="000336AE"/>
    <w:rsid w:val="000342E2"/>
    <w:rsid w:val="00034744"/>
    <w:rsid w:val="000350CB"/>
    <w:rsid w:val="00035687"/>
    <w:rsid w:val="00035D75"/>
    <w:rsid w:val="000360C3"/>
    <w:rsid w:val="000363AA"/>
    <w:rsid w:val="00036C00"/>
    <w:rsid w:val="000370E9"/>
    <w:rsid w:val="00037EDF"/>
    <w:rsid w:val="00045032"/>
    <w:rsid w:val="000453F6"/>
    <w:rsid w:val="00047F86"/>
    <w:rsid w:val="00050786"/>
    <w:rsid w:val="00051463"/>
    <w:rsid w:val="00051BCE"/>
    <w:rsid w:val="00051F17"/>
    <w:rsid w:val="00051FE5"/>
    <w:rsid w:val="00053D46"/>
    <w:rsid w:val="00054020"/>
    <w:rsid w:val="00054A58"/>
    <w:rsid w:val="00055F4C"/>
    <w:rsid w:val="0005612F"/>
    <w:rsid w:val="00056CEA"/>
    <w:rsid w:val="00057A45"/>
    <w:rsid w:val="00057D92"/>
    <w:rsid w:val="00057E4A"/>
    <w:rsid w:val="000604E1"/>
    <w:rsid w:val="0006052F"/>
    <w:rsid w:val="0006572B"/>
    <w:rsid w:val="0006657A"/>
    <w:rsid w:val="00066FC2"/>
    <w:rsid w:val="000679AC"/>
    <w:rsid w:val="00073771"/>
    <w:rsid w:val="00074102"/>
    <w:rsid w:val="000744B0"/>
    <w:rsid w:val="00074824"/>
    <w:rsid w:val="000777E1"/>
    <w:rsid w:val="00077BE9"/>
    <w:rsid w:val="00080B67"/>
    <w:rsid w:val="000811F8"/>
    <w:rsid w:val="00081F04"/>
    <w:rsid w:val="000835BA"/>
    <w:rsid w:val="00083A0F"/>
    <w:rsid w:val="00084762"/>
    <w:rsid w:val="00085BE2"/>
    <w:rsid w:val="00085ED2"/>
    <w:rsid w:val="0008633F"/>
    <w:rsid w:val="00086817"/>
    <w:rsid w:val="000879EA"/>
    <w:rsid w:val="000903BB"/>
    <w:rsid w:val="00090D6A"/>
    <w:rsid w:val="00091F96"/>
    <w:rsid w:val="00094918"/>
    <w:rsid w:val="00094E62"/>
    <w:rsid w:val="000962F1"/>
    <w:rsid w:val="000A3187"/>
    <w:rsid w:val="000A5794"/>
    <w:rsid w:val="000B1782"/>
    <w:rsid w:val="000B254A"/>
    <w:rsid w:val="000B49DE"/>
    <w:rsid w:val="000B4DF3"/>
    <w:rsid w:val="000B50DB"/>
    <w:rsid w:val="000B6203"/>
    <w:rsid w:val="000B6F43"/>
    <w:rsid w:val="000B72DD"/>
    <w:rsid w:val="000C0CA7"/>
    <w:rsid w:val="000C12B3"/>
    <w:rsid w:val="000C14A8"/>
    <w:rsid w:val="000C1EEA"/>
    <w:rsid w:val="000C2583"/>
    <w:rsid w:val="000C2EF2"/>
    <w:rsid w:val="000C35E5"/>
    <w:rsid w:val="000C365A"/>
    <w:rsid w:val="000C441B"/>
    <w:rsid w:val="000C4EAD"/>
    <w:rsid w:val="000C546E"/>
    <w:rsid w:val="000C6C4B"/>
    <w:rsid w:val="000D07DB"/>
    <w:rsid w:val="000D25A6"/>
    <w:rsid w:val="000D3A53"/>
    <w:rsid w:val="000D558C"/>
    <w:rsid w:val="000D5DFE"/>
    <w:rsid w:val="000D6C0D"/>
    <w:rsid w:val="000D77E5"/>
    <w:rsid w:val="000D7AAF"/>
    <w:rsid w:val="000D7C69"/>
    <w:rsid w:val="000E0A8D"/>
    <w:rsid w:val="000E0D7B"/>
    <w:rsid w:val="000E2343"/>
    <w:rsid w:val="000E34AF"/>
    <w:rsid w:val="000E4025"/>
    <w:rsid w:val="000E5744"/>
    <w:rsid w:val="000F0BA6"/>
    <w:rsid w:val="000F0CCE"/>
    <w:rsid w:val="000F2637"/>
    <w:rsid w:val="000F31C0"/>
    <w:rsid w:val="000F384D"/>
    <w:rsid w:val="000F66E4"/>
    <w:rsid w:val="00100801"/>
    <w:rsid w:val="00100D0E"/>
    <w:rsid w:val="00101416"/>
    <w:rsid w:val="00101434"/>
    <w:rsid w:val="00101CD9"/>
    <w:rsid w:val="00101F3C"/>
    <w:rsid w:val="00103690"/>
    <w:rsid w:val="00103A0A"/>
    <w:rsid w:val="00104922"/>
    <w:rsid w:val="00106208"/>
    <w:rsid w:val="00106B72"/>
    <w:rsid w:val="001104E8"/>
    <w:rsid w:val="00110646"/>
    <w:rsid w:val="00110F80"/>
    <w:rsid w:val="00112DB4"/>
    <w:rsid w:val="00120FD0"/>
    <w:rsid w:val="00123189"/>
    <w:rsid w:val="00123D7D"/>
    <w:rsid w:val="00125A3B"/>
    <w:rsid w:val="00125DCB"/>
    <w:rsid w:val="00126F84"/>
    <w:rsid w:val="001300CF"/>
    <w:rsid w:val="0013070C"/>
    <w:rsid w:val="00130CC5"/>
    <w:rsid w:val="00130DF9"/>
    <w:rsid w:val="0013185E"/>
    <w:rsid w:val="00132269"/>
    <w:rsid w:val="00132A2F"/>
    <w:rsid w:val="001346BC"/>
    <w:rsid w:val="001358E2"/>
    <w:rsid w:val="00136A7C"/>
    <w:rsid w:val="00136B14"/>
    <w:rsid w:val="001377D8"/>
    <w:rsid w:val="001378B1"/>
    <w:rsid w:val="0014141C"/>
    <w:rsid w:val="00141FF3"/>
    <w:rsid w:val="00142675"/>
    <w:rsid w:val="0014436C"/>
    <w:rsid w:val="001446C8"/>
    <w:rsid w:val="00144B66"/>
    <w:rsid w:val="001470D0"/>
    <w:rsid w:val="00147FAE"/>
    <w:rsid w:val="0015133A"/>
    <w:rsid w:val="00151941"/>
    <w:rsid w:val="00152457"/>
    <w:rsid w:val="00155459"/>
    <w:rsid w:val="00155B25"/>
    <w:rsid w:val="00155B4D"/>
    <w:rsid w:val="0015654E"/>
    <w:rsid w:val="00157562"/>
    <w:rsid w:val="001576F6"/>
    <w:rsid w:val="0016116F"/>
    <w:rsid w:val="001619A2"/>
    <w:rsid w:val="0016291E"/>
    <w:rsid w:val="001644D6"/>
    <w:rsid w:val="0016482B"/>
    <w:rsid w:val="00164EC8"/>
    <w:rsid w:val="0016764D"/>
    <w:rsid w:val="00170F71"/>
    <w:rsid w:val="00171C2E"/>
    <w:rsid w:val="00173B4E"/>
    <w:rsid w:val="00176ACC"/>
    <w:rsid w:val="00177144"/>
    <w:rsid w:val="00177F3A"/>
    <w:rsid w:val="001800AC"/>
    <w:rsid w:val="001809C8"/>
    <w:rsid w:val="00181899"/>
    <w:rsid w:val="00183394"/>
    <w:rsid w:val="00185099"/>
    <w:rsid w:val="00186506"/>
    <w:rsid w:val="001865E7"/>
    <w:rsid w:val="001866DB"/>
    <w:rsid w:val="00186C11"/>
    <w:rsid w:val="00194097"/>
    <w:rsid w:val="00194717"/>
    <w:rsid w:val="00194792"/>
    <w:rsid w:val="001955D9"/>
    <w:rsid w:val="0019589A"/>
    <w:rsid w:val="001962BC"/>
    <w:rsid w:val="001971E8"/>
    <w:rsid w:val="001A098C"/>
    <w:rsid w:val="001A0D04"/>
    <w:rsid w:val="001A133F"/>
    <w:rsid w:val="001A270D"/>
    <w:rsid w:val="001A2FDD"/>
    <w:rsid w:val="001A3F78"/>
    <w:rsid w:val="001A4540"/>
    <w:rsid w:val="001A4668"/>
    <w:rsid w:val="001A5125"/>
    <w:rsid w:val="001A70AA"/>
    <w:rsid w:val="001A75F4"/>
    <w:rsid w:val="001B0EAB"/>
    <w:rsid w:val="001B15BA"/>
    <w:rsid w:val="001B178A"/>
    <w:rsid w:val="001B3A30"/>
    <w:rsid w:val="001B4F21"/>
    <w:rsid w:val="001B5581"/>
    <w:rsid w:val="001B5599"/>
    <w:rsid w:val="001B7BB1"/>
    <w:rsid w:val="001C0EB7"/>
    <w:rsid w:val="001C2A92"/>
    <w:rsid w:val="001C3A7B"/>
    <w:rsid w:val="001C3F88"/>
    <w:rsid w:val="001C43FB"/>
    <w:rsid w:val="001C489B"/>
    <w:rsid w:val="001C4A8E"/>
    <w:rsid w:val="001C5C6D"/>
    <w:rsid w:val="001C763C"/>
    <w:rsid w:val="001C79F1"/>
    <w:rsid w:val="001C7C96"/>
    <w:rsid w:val="001D0B9C"/>
    <w:rsid w:val="001D1111"/>
    <w:rsid w:val="001D22DE"/>
    <w:rsid w:val="001D28C1"/>
    <w:rsid w:val="001D5300"/>
    <w:rsid w:val="001D5757"/>
    <w:rsid w:val="001D685C"/>
    <w:rsid w:val="001D6FB8"/>
    <w:rsid w:val="001D7ACE"/>
    <w:rsid w:val="001D7DBA"/>
    <w:rsid w:val="001E23C4"/>
    <w:rsid w:val="001E3EAD"/>
    <w:rsid w:val="001E4354"/>
    <w:rsid w:val="001E5F19"/>
    <w:rsid w:val="001E608C"/>
    <w:rsid w:val="001E6531"/>
    <w:rsid w:val="001E681B"/>
    <w:rsid w:val="001E6C37"/>
    <w:rsid w:val="001E6CAB"/>
    <w:rsid w:val="001E6E0A"/>
    <w:rsid w:val="001F0949"/>
    <w:rsid w:val="001F1A82"/>
    <w:rsid w:val="001F524B"/>
    <w:rsid w:val="001F5451"/>
    <w:rsid w:val="001F58CB"/>
    <w:rsid w:val="001F7429"/>
    <w:rsid w:val="001F7C4C"/>
    <w:rsid w:val="001F7CBA"/>
    <w:rsid w:val="00200769"/>
    <w:rsid w:val="0020138E"/>
    <w:rsid w:val="00201511"/>
    <w:rsid w:val="002067E6"/>
    <w:rsid w:val="0021222F"/>
    <w:rsid w:val="00212319"/>
    <w:rsid w:val="0021280B"/>
    <w:rsid w:val="002142CF"/>
    <w:rsid w:val="00214B58"/>
    <w:rsid w:val="00214D16"/>
    <w:rsid w:val="00215430"/>
    <w:rsid w:val="00216AC3"/>
    <w:rsid w:val="0021727B"/>
    <w:rsid w:val="00217DBD"/>
    <w:rsid w:val="002219DD"/>
    <w:rsid w:val="00226E5F"/>
    <w:rsid w:val="002275C5"/>
    <w:rsid w:val="00227AF4"/>
    <w:rsid w:val="00230C06"/>
    <w:rsid w:val="0023197A"/>
    <w:rsid w:val="00231BE3"/>
    <w:rsid w:val="002323A4"/>
    <w:rsid w:val="002327B8"/>
    <w:rsid w:val="00234481"/>
    <w:rsid w:val="00234A8C"/>
    <w:rsid w:val="00235EC1"/>
    <w:rsid w:val="00236A8D"/>
    <w:rsid w:val="002400DB"/>
    <w:rsid w:val="0024024D"/>
    <w:rsid w:val="00245E1F"/>
    <w:rsid w:val="00245EB4"/>
    <w:rsid w:val="002460DE"/>
    <w:rsid w:val="00246348"/>
    <w:rsid w:val="0024649E"/>
    <w:rsid w:val="00246BF2"/>
    <w:rsid w:val="00247B19"/>
    <w:rsid w:val="002503D9"/>
    <w:rsid w:val="002506DB"/>
    <w:rsid w:val="00252C62"/>
    <w:rsid w:val="00255EF1"/>
    <w:rsid w:val="002563EF"/>
    <w:rsid w:val="00257087"/>
    <w:rsid w:val="00261471"/>
    <w:rsid w:val="00261B3A"/>
    <w:rsid w:val="00262419"/>
    <w:rsid w:val="00264E7A"/>
    <w:rsid w:val="00266834"/>
    <w:rsid w:val="00266CE0"/>
    <w:rsid w:val="00267653"/>
    <w:rsid w:val="0026782A"/>
    <w:rsid w:val="00270843"/>
    <w:rsid w:val="00270EB9"/>
    <w:rsid w:val="00270ED3"/>
    <w:rsid w:val="00271249"/>
    <w:rsid w:val="00272484"/>
    <w:rsid w:val="00272A2C"/>
    <w:rsid w:val="002744C3"/>
    <w:rsid w:val="00274E6E"/>
    <w:rsid w:val="00275A20"/>
    <w:rsid w:val="002763AB"/>
    <w:rsid w:val="00276419"/>
    <w:rsid w:val="00276681"/>
    <w:rsid w:val="002772A1"/>
    <w:rsid w:val="00277573"/>
    <w:rsid w:val="00277FFA"/>
    <w:rsid w:val="00281165"/>
    <w:rsid w:val="0028437D"/>
    <w:rsid w:val="00284C6A"/>
    <w:rsid w:val="0028553A"/>
    <w:rsid w:val="00285B6D"/>
    <w:rsid w:val="002866FD"/>
    <w:rsid w:val="00286FB0"/>
    <w:rsid w:val="002910C2"/>
    <w:rsid w:val="0029133F"/>
    <w:rsid w:val="00292779"/>
    <w:rsid w:val="00292B5A"/>
    <w:rsid w:val="0029362C"/>
    <w:rsid w:val="00294F7B"/>
    <w:rsid w:val="00295E2D"/>
    <w:rsid w:val="002979F2"/>
    <w:rsid w:val="002979F4"/>
    <w:rsid w:val="002A04E6"/>
    <w:rsid w:val="002A1F37"/>
    <w:rsid w:val="002A2919"/>
    <w:rsid w:val="002A3967"/>
    <w:rsid w:val="002A4EB7"/>
    <w:rsid w:val="002A7BD3"/>
    <w:rsid w:val="002B47F3"/>
    <w:rsid w:val="002B5621"/>
    <w:rsid w:val="002B6C05"/>
    <w:rsid w:val="002B78B6"/>
    <w:rsid w:val="002B7A92"/>
    <w:rsid w:val="002C2B80"/>
    <w:rsid w:val="002C42AC"/>
    <w:rsid w:val="002C45AF"/>
    <w:rsid w:val="002C773F"/>
    <w:rsid w:val="002D088D"/>
    <w:rsid w:val="002D3515"/>
    <w:rsid w:val="002D41BF"/>
    <w:rsid w:val="002D4E4F"/>
    <w:rsid w:val="002D4F15"/>
    <w:rsid w:val="002D5A8F"/>
    <w:rsid w:val="002D6941"/>
    <w:rsid w:val="002E0ABE"/>
    <w:rsid w:val="002E1592"/>
    <w:rsid w:val="002E1A28"/>
    <w:rsid w:val="002E4BD8"/>
    <w:rsid w:val="002E6076"/>
    <w:rsid w:val="002E7718"/>
    <w:rsid w:val="002F1775"/>
    <w:rsid w:val="002F1CCE"/>
    <w:rsid w:val="002F2060"/>
    <w:rsid w:val="002F34DB"/>
    <w:rsid w:val="002F37D8"/>
    <w:rsid w:val="002F3E81"/>
    <w:rsid w:val="002F5158"/>
    <w:rsid w:val="002F58F5"/>
    <w:rsid w:val="002F6327"/>
    <w:rsid w:val="002F6D59"/>
    <w:rsid w:val="002F7A14"/>
    <w:rsid w:val="002F7CEC"/>
    <w:rsid w:val="002F7F4F"/>
    <w:rsid w:val="00300671"/>
    <w:rsid w:val="00300737"/>
    <w:rsid w:val="00303061"/>
    <w:rsid w:val="00303217"/>
    <w:rsid w:val="003032FE"/>
    <w:rsid w:val="00304AB3"/>
    <w:rsid w:val="00305004"/>
    <w:rsid w:val="00305985"/>
    <w:rsid w:val="003072DD"/>
    <w:rsid w:val="003078DF"/>
    <w:rsid w:val="00307902"/>
    <w:rsid w:val="00310755"/>
    <w:rsid w:val="003128F8"/>
    <w:rsid w:val="00314392"/>
    <w:rsid w:val="00315F52"/>
    <w:rsid w:val="00316FA6"/>
    <w:rsid w:val="00317647"/>
    <w:rsid w:val="00317798"/>
    <w:rsid w:val="00317E23"/>
    <w:rsid w:val="00321320"/>
    <w:rsid w:val="003220E5"/>
    <w:rsid w:val="003220F9"/>
    <w:rsid w:val="00323DC0"/>
    <w:rsid w:val="0032659C"/>
    <w:rsid w:val="00336156"/>
    <w:rsid w:val="00336A0A"/>
    <w:rsid w:val="00336BB1"/>
    <w:rsid w:val="003379FF"/>
    <w:rsid w:val="00337E0A"/>
    <w:rsid w:val="003403C3"/>
    <w:rsid w:val="00340D34"/>
    <w:rsid w:val="00341707"/>
    <w:rsid w:val="00341C30"/>
    <w:rsid w:val="0034257E"/>
    <w:rsid w:val="0034456C"/>
    <w:rsid w:val="003460A3"/>
    <w:rsid w:val="00350BAB"/>
    <w:rsid w:val="00350DF5"/>
    <w:rsid w:val="0035170F"/>
    <w:rsid w:val="00351996"/>
    <w:rsid w:val="00352108"/>
    <w:rsid w:val="0035280A"/>
    <w:rsid w:val="003538D7"/>
    <w:rsid w:val="00355459"/>
    <w:rsid w:val="00356617"/>
    <w:rsid w:val="00356C9D"/>
    <w:rsid w:val="00357180"/>
    <w:rsid w:val="00361BD6"/>
    <w:rsid w:val="00361CDE"/>
    <w:rsid w:val="00362C87"/>
    <w:rsid w:val="00362CE3"/>
    <w:rsid w:val="00362F1F"/>
    <w:rsid w:val="00363C09"/>
    <w:rsid w:val="00363F44"/>
    <w:rsid w:val="003660A8"/>
    <w:rsid w:val="003666BB"/>
    <w:rsid w:val="00366B9D"/>
    <w:rsid w:val="00370330"/>
    <w:rsid w:val="00372A4C"/>
    <w:rsid w:val="00373655"/>
    <w:rsid w:val="003747A1"/>
    <w:rsid w:val="0037483F"/>
    <w:rsid w:val="003760E3"/>
    <w:rsid w:val="0037705E"/>
    <w:rsid w:val="00377170"/>
    <w:rsid w:val="003803DC"/>
    <w:rsid w:val="00380936"/>
    <w:rsid w:val="0038172D"/>
    <w:rsid w:val="003848E5"/>
    <w:rsid w:val="00385EB7"/>
    <w:rsid w:val="00386B91"/>
    <w:rsid w:val="00386FDD"/>
    <w:rsid w:val="0039076A"/>
    <w:rsid w:val="00391CF4"/>
    <w:rsid w:val="0039261A"/>
    <w:rsid w:val="00395210"/>
    <w:rsid w:val="00395FAD"/>
    <w:rsid w:val="003A04E2"/>
    <w:rsid w:val="003A1069"/>
    <w:rsid w:val="003A3748"/>
    <w:rsid w:val="003A4BD0"/>
    <w:rsid w:val="003A52C1"/>
    <w:rsid w:val="003A5DCD"/>
    <w:rsid w:val="003B0763"/>
    <w:rsid w:val="003B15BD"/>
    <w:rsid w:val="003B4A1C"/>
    <w:rsid w:val="003B5FD1"/>
    <w:rsid w:val="003C0428"/>
    <w:rsid w:val="003C0EA3"/>
    <w:rsid w:val="003C210F"/>
    <w:rsid w:val="003C412C"/>
    <w:rsid w:val="003C52A7"/>
    <w:rsid w:val="003C5B0B"/>
    <w:rsid w:val="003C5EBB"/>
    <w:rsid w:val="003C6E1B"/>
    <w:rsid w:val="003C750B"/>
    <w:rsid w:val="003C7C85"/>
    <w:rsid w:val="003D065C"/>
    <w:rsid w:val="003D0764"/>
    <w:rsid w:val="003D1494"/>
    <w:rsid w:val="003D1D94"/>
    <w:rsid w:val="003D4B7E"/>
    <w:rsid w:val="003D5644"/>
    <w:rsid w:val="003D5DF5"/>
    <w:rsid w:val="003D738A"/>
    <w:rsid w:val="003E00D6"/>
    <w:rsid w:val="003E081C"/>
    <w:rsid w:val="003E22B7"/>
    <w:rsid w:val="003E23FF"/>
    <w:rsid w:val="003E438E"/>
    <w:rsid w:val="003E4C54"/>
    <w:rsid w:val="003E5ABA"/>
    <w:rsid w:val="003E634F"/>
    <w:rsid w:val="003E6805"/>
    <w:rsid w:val="003E6F33"/>
    <w:rsid w:val="003E76B3"/>
    <w:rsid w:val="003E7917"/>
    <w:rsid w:val="003F0F8D"/>
    <w:rsid w:val="003F27BB"/>
    <w:rsid w:val="003F49D8"/>
    <w:rsid w:val="003F4A26"/>
    <w:rsid w:val="003F59B9"/>
    <w:rsid w:val="003F7E40"/>
    <w:rsid w:val="003F7EFC"/>
    <w:rsid w:val="00402377"/>
    <w:rsid w:val="0040284E"/>
    <w:rsid w:val="00403D16"/>
    <w:rsid w:val="00403E0A"/>
    <w:rsid w:val="00407A44"/>
    <w:rsid w:val="00412C8E"/>
    <w:rsid w:val="0041300B"/>
    <w:rsid w:val="00413661"/>
    <w:rsid w:val="00414B6E"/>
    <w:rsid w:val="00414F4D"/>
    <w:rsid w:val="00414FB6"/>
    <w:rsid w:val="00415E37"/>
    <w:rsid w:val="004164EB"/>
    <w:rsid w:val="004166D7"/>
    <w:rsid w:val="0041732F"/>
    <w:rsid w:val="0041745F"/>
    <w:rsid w:val="00417B5C"/>
    <w:rsid w:val="00420326"/>
    <w:rsid w:val="00420BBB"/>
    <w:rsid w:val="00421D79"/>
    <w:rsid w:val="00422F33"/>
    <w:rsid w:val="00424187"/>
    <w:rsid w:val="0042463E"/>
    <w:rsid w:val="00424D10"/>
    <w:rsid w:val="00426F52"/>
    <w:rsid w:val="004311FD"/>
    <w:rsid w:val="0043139A"/>
    <w:rsid w:val="00431B59"/>
    <w:rsid w:val="0043255F"/>
    <w:rsid w:val="00432A82"/>
    <w:rsid w:val="00432F1B"/>
    <w:rsid w:val="0043359A"/>
    <w:rsid w:val="0043426E"/>
    <w:rsid w:val="00435F46"/>
    <w:rsid w:val="00436A67"/>
    <w:rsid w:val="00436E8B"/>
    <w:rsid w:val="00440501"/>
    <w:rsid w:val="00440F3E"/>
    <w:rsid w:val="00441FBC"/>
    <w:rsid w:val="004420A6"/>
    <w:rsid w:val="0044314D"/>
    <w:rsid w:val="00444556"/>
    <w:rsid w:val="004503B9"/>
    <w:rsid w:val="00450CC4"/>
    <w:rsid w:val="00450FC2"/>
    <w:rsid w:val="00451061"/>
    <w:rsid w:val="0045117E"/>
    <w:rsid w:val="0045274A"/>
    <w:rsid w:val="00453285"/>
    <w:rsid w:val="004536F4"/>
    <w:rsid w:val="00454B9C"/>
    <w:rsid w:val="00456070"/>
    <w:rsid w:val="00456AAF"/>
    <w:rsid w:val="00461756"/>
    <w:rsid w:val="00461F5B"/>
    <w:rsid w:val="00462809"/>
    <w:rsid w:val="00463954"/>
    <w:rsid w:val="00463FA3"/>
    <w:rsid w:val="00465BC4"/>
    <w:rsid w:val="00467882"/>
    <w:rsid w:val="00467C6C"/>
    <w:rsid w:val="00467FE3"/>
    <w:rsid w:val="00470A03"/>
    <w:rsid w:val="004715EE"/>
    <w:rsid w:val="00471B3A"/>
    <w:rsid w:val="0047255B"/>
    <w:rsid w:val="00472C6A"/>
    <w:rsid w:val="004736A5"/>
    <w:rsid w:val="0047400B"/>
    <w:rsid w:val="004766E1"/>
    <w:rsid w:val="00476D6B"/>
    <w:rsid w:val="0047709C"/>
    <w:rsid w:val="004778AE"/>
    <w:rsid w:val="00477F38"/>
    <w:rsid w:val="004823A1"/>
    <w:rsid w:val="0048253E"/>
    <w:rsid w:val="00483656"/>
    <w:rsid w:val="004848CF"/>
    <w:rsid w:val="004876AF"/>
    <w:rsid w:val="004907AB"/>
    <w:rsid w:val="00492E21"/>
    <w:rsid w:val="00494907"/>
    <w:rsid w:val="0049586C"/>
    <w:rsid w:val="00496DA5"/>
    <w:rsid w:val="00497D4C"/>
    <w:rsid w:val="004A0275"/>
    <w:rsid w:val="004A173B"/>
    <w:rsid w:val="004A26FB"/>
    <w:rsid w:val="004A3D05"/>
    <w:rsid w:val="004A3E15"/>
    <w:rsid w:val="004A4215"/>
    <w:rsid w:val="004A6787"/>
    <w:rsid w:val="004A68A5"/>
    <w:rsid w:val="004A72C9"/>
    <w:rsid w:val="004A7314"/>
    <w:rsid w:val="004A7A4B"/>
    <w:rsid w:val="004B1151"/>
    <w:rsid w:val="004B1399"/>
    <w:rsid w:val="004B27EF"/>
    <w:rsid w:val="004B2B92"/>
    <w:rsid w:val="004B2F74"/>
    <w:rsid w:val="004B433C"/>
    <w:rsid w:val="004B5D64"/>
    <w:rsid w:val="004B7002"/>
    <w:rsid w:val="004B78E3"/>
    <w:rsid w:val="004C044C"/>
    <w:rsid w:val="004C0756"/>
    <w:rsid w:val="004C16B4"/>
    <w:rsid w:val="004C2B2C"/>
    <w:rsid w:val="004C45CB"/>
    <w:rsid w:val="004C4DB4"/>
    <w:rsid w:val="004C75CD"/>
    <w:rsid w:val="004C7923"/>
    <w:rsid w:val="004D1C61"/>
    <w:rsid w:val="004D2CC8"/>
    <w:rsid w:val="004D3247"/>
    <w:rsid w:val="004D6C47"/>
    <w:rsid w:val="004D74BC"/>
    <w:rsid w:val="004D77D4"/>
    <w:rsid w:val="004E0298"/>
    <w:rsid w:val="004E0345"/>
    <w:rsid w:val="004E26C7"/>
    <w:rsid w:val="004E2DA4"/>
    <w:rsid w:val="004E3730"/>
    <w:rsid w:val="004E3DF8"/>
    <w:rsid w:val="004E42CF"/>
    <w:rsid w:val="004E4953"/>
    <w:rsid w:val="004E71F8"/>
    <w:rsid w:val="004F2473"/>
    <w:rsid w:val="004F334F"/>
    <w:rsid w:val="004F3695"/>
    <w:rsid w:val="004F3815"/>
    <w:rsid w:val="004F5171"/>
    <w:rsid w:val="004F5C0B"/>
    <w:rsid w:val="004F6872"/>
    <w:rsid w:val="004F6CA8"/>
    <w:rsid w:val="004F7317"/>
    <w:rsid w:val="004F7528"/>
    <w:rsid w:val="004F7803"/>
    <w:rsid w:val="005037A7"/>
    <w:rsid w:val="00504166"/>
    <w:rsid w:val="00506242"/>
    <w:rsid w:val="00512139"/>
    <w:rsid w:val="00514BA1"/>
    <w:rsid w:val="005168D1"/>
    <w:rsid w:val="00517AF4"/>
    <w:rsid w:val="00520C25"/>
    <w:rsid w:val="00521790"/>
    <w:rsid w:val="00522C9F"/>
    <w:rsid w:val="00523316"/>
    <w:rsid w:val="00523703"/>
    <w:rsid w:val="00523953"/>
    <w:rsid w:val="00525357"/>
    <w:rsid w:val="00525A04"/>
    <w:rsid w:val="00526730"/>
    <w:rsid w:val="00527796"/>
    <w:rsid w:val="00527EBE"/>
    <w:rsid w:val="00530787"/>
    <w:rsid w:val="00534CB8"/>
    <w:rsid w:val="005353DD"/>
    <w:rsid w:val="00535872"/>
    <w:rsid w:val="005373B0"/>
    <w:rsid w:val="00537730"/>
    <w:rsid w:val="00540C7F"/>
    <w:rsid w:val="00541B1F"/>
    <w:rsid w:val="00543E0C"/>
    <w:rsid w:val="005476D8"/>
    <w:rsid w:val="00550C80"/>
    <w:rsid w:val="00553693"/>
    <w:rsid w:val="005538D7"/>
    <w:rsid w:val="005543A1"/>
    <w:rsid w:val="005547AB"/>
    <w:rsid w:val="00554819"/>
    <w:rsid w:val="0055598D"/>
    <w:rsid w:val="00555A38"/>
    <w:rsid w:val="005569C1"/>
    <w:rsid w:val="005619C8"/>
    <w:rsid w:val="00563475"/>
    <w:rsid w:val="005678F1"/>
    <w:rsid w:val="00570043"/>
    <w:rsid w:val="00571995"/>
    <w:rsid w:val="00572EF9"/>
    <w:rsid w:val="005730BC"/>
    <w:rsid w:val="0057398F"/>
    <w:rsid w:val="005739C0"/>
    <w:rsid w:val="00573A0D"/>
    <w:rsid w:val="005742C9"/>
    <w:rsid w:val="005750DB"/>
    <w:rsid w:val="00575770"/>
    <w:rsid w:val="00575AA1"/>
    <w:rsid w:val="005773D9"/>
    <w:rsid w:val="00577737"/>
    <w:rsid w:val="005833EC"/>
    <w:rsid w:val="00583C1B"/>
    <w:rsid w:val="005850FC"/>
    <w:rsid w:val="00590035"/>
    <w:rsid w:val="00590C38"/>
    <w:rsid w:val="00590C56"/>
    <w:rsid w:val="00591DFB"/>
    <w:rsid w:val="0059391F"/>
    <w:rsid w:val="00593CFE"/>
    <w:rsid w:val="00595109"/>
    <w:rsid w:val="005953B0"/>
    <w:rsid w:val="005A04CA"/>
    <w:rsid w:val="005A2849"/>
    <w:rsid w:val="005A3739"/>
    <w:rsid w:val="005A3B1B"/>
    <w:rsid w:val="005A41BB"/>
    <w:rsid w:val="005A5474"/>
    <w:rsid w:val="005A5C12"/>
    <w:rsid w:val="005A6956"/>
    <w:rsid w:val="005A7DB2"/>
    <w:rsid w:val="005B310E"/>
    <w:rsid w:val="005B5141"/>
    <w:rsid w:val="005C0C70"/>
    <w:rsid w:val="005C1F85"/>
    <w:rsid w:val="005C2389"/>
    <w:rsid w:val="005C249D"/>
    <w:rsid w:val="005C3969"/>
    <w:rsid w:val="005C3F02"/>
    <w:rsid w:val="005C5BD1"/>
    <w:rsid w:val="005D0DEE"/>
    <w:rsid w:val="005D2724"/>
    <w:rsid w:val="005D5C4C"/>
    <w:rsid w:val="005D6433"/>
    <w:rsid w:val="005D6513"/>
    <w:rsid w:val="005D7A00"/>
    <w:rsid w:val="005D7B51"/>
    <w:rsid w:val="005E3194"/>
    <w:rsid w:val="005E3CD0"/>
    <w:rsid w:val="005E60BC"/>
    <w:rsid w:val="005E6CF9"/>
    <w:rsid w:val="005E7915"/>
    <w:rsid w:val="005F05F2"/>
    <w:rsid w:val="005F0C62"/>
    <w:rsid w:val="005F328C"/>
    <w:rsid w:val="005F4859"/>
    <w:rsid w:val="005F4BB7"/>
    <w:rsid w:val="005F4CB2"/>
    <w:rsid w:val="005F56C3"/>
    <w:rsid w:val="005F629E"/>
    <w:rsid w:val="005F6577"/>
    <w:rsid w:val="005F78F7"/>
    <w:rsid w:val="00603CDA"/>
    <w:rsid w:val="00605E7D"/>
    <w:rsid w:val="00607BB5"/>
    <w:rsid w:val="00607DEF"/>
    <w:rsid w:val="00610E40"/>
    <w:rsid w:val="0061235B"/>
    <w:rsid w:val="00612E85"/>
    <w:rsid w:val="00614BA1"/>
    <w:rsid w:val="00616307"/>
    <w:rsid w:val="00616A53"/>
    <w:rsid w:val="00616BEF"/>
    <w:rsid w:val="00620AC9"/>
    <w:rsid w:val="00622AE8"/>
    <w:rsid w:val="0062725A"/>
    <w:rsid w:val="00627E8D"/>
    <w:rsid w:val="00632500"/>
    <w:rsid w:val="00632742"/>
    <w:rsid w:val="00633E1B"/>
    <w:rsid w:val="00634C8B"/>
    <w:rsid w:val="006353B7"/>
    <w:rsid w:val="006356B1"/>
    <w:rsid w:val="00637DE8"/>
    <w:rsid w:val="0064135C"/>
    <w:rsid w:val="00644096"/>
    <w:rsid w:val="006454F7"/>
    <w:rsid w:val="00650B61"/>
    <w:rsid w:val="00650DE1"/>
    <w:rsid w:val="00654B83"/>
    <w:rsid w:val="00655682"/>
    <w:rsid w:val="00657DE4"/>
    <w:rsid w:val="006601F1"/>
    <w:rsid w:val="00662F76"/>
    <w:rsid w:val="00665098"/>
    <w:rsid w:val="006659E9"/>
    <w:rsid w:val="00667BD7"/>
    <w:rsid w:val="00670134"/>
    <w:rsid w:val="006702B2"/>
    <w:rsid w:val="00670361"/>
    <w:rsid w:val="006707AD"/>
    <w:rsid w:val="00672296"/>
    <w:rsid w:val="00672B97"/>
    <w:rsid w:val="00672BC5"/>
    <w:rsid w:val="00673B1E"/>
    <w:rsid w:val="00674BFF"/>
    <w:rsid w:val="006774CA"/>
    <w:rsid w:val="0068070F"/>
    <w:rsid w:val="00681282"/>
    <w:rsid w:val="006824E9"/>
    <w:rsid w:val="006837D8"/>
    <w:rsid w:val="006859C8"/>
    <w:rsid w:val="0069053D"/>
    <w:rsid w:val="006909D1"/>
    <w:rsid w:val="00692315"/>
    <w:rsid w:val="00692BD7"/>
    <w:rsid w:val="00692E6F"/>
    <w:rsid w:val="006934F1"/>
    <w:rsid w:val="00695118"/>
    <w:rsid w:val="00695333"/>
    <w:rsid w:val="0069586F"/>
    <w:rsid w:val="00697990"/>
    <w:rsid w:val="00697CAE"/>
    <w:rsid w:val="006A6F13"/>
    <w:rsid w:val="006A7423"/>
    <w:rsid w:val="006B37EE"/>
    <w:rsid w:val="006C0366"/>
    <w:rsid w:val="006C24CE"/>
    <w:rsid w:val="006C31B7"/>
    <w:rsid w:val="006C5335"/>
    <w:rsid w:val="006C551C"/>
    <w:rsid w:val="006C6044"/>
    <w:rsid w:val="006C60ED"/>
    <w:rsid w:val="006C6859"/>
    <w:rsid w:val="006D01A4"/>
    <w:rsid w:val="006D2231"/>
    <w:rsid w:val="006D2E37"/>
    <w:rsid w:val="006D3DC0"/>
    <w:rsid w:val="006D5387"/>
    <w:rsid w:val="006D5E46"/>
    <w:rsid w:val="006E06F7"/>
    <w:rsid w:val="006E372E"/>
    <w:rsid w:val="006E3ACF"/>
    <w:rsid w:val="006E4E01"/>
    <w:rsid w:val="006E66F3"/>
    <w:rsid w:val="006E7A33"/>
    <w:rsid w:val="006F1053"/>
    <w:rsid w:val="006F2B30"/>
    <w:rsid w:val="006F450B"/>
    <w:rsid w:val="006F5317"/>
    <w:rsid w:val="006F601B"/>
    <w:rsid w:val="006F610C"/>
    <w:rsid w:val="006F63E5"/>
    <w:rsid w:val="007002EC"/>
    <w:rsid w:val="00700F64"/>
    <w:rsid w:val="0070212E"/>
    <w:rsid w:val="00702E6D"/>
    <w:rsid w:val="0070431E"/>
    <w:rsid w:val="00707DC0"/>
    <w:rsid w:val="00707FE0"/>
    <w:rsid w:val="0071071B"/>
    <w:rsid w:val="00710AED"/>
    <w:rsid w:val="00711F2D"/>
    <w:rsid w:val="0071220A"/>
    <w:rsid w:val="00712B8E"/>
    <w:rsid w:val="00714C59"/>
    <w:rsid w:val="00714F38"/>
    <w:rsid w:val="00715E59"/>
    <w:rsid w:val="00717119"/>
    <w:rsid w:val="007175C1"/>
    <w:rsid w:val="007200BC"/>
    <w:rsid w:val="00721C93"/>
    <w:rsid w:val="00722980"/>
    <w:rsid w:val="00723108"/>
    <w:rsid w:val="00725077"/>
    <w:rsid w:val="00727FE9"/>
    <w:rsid w:val="007315BF"/>
    <w:rsid w:val="00732AD3"/>
    <w:rsid w:val="007335F9"/>
    <w:rsid w:val="0073707A"/>
    <w:rsid w:val="0073748B"/>
    <w:rsid w:val="00737F0E"/>
    <w:rsid w:val="00742976"/>
    <w:rsid w:val="00742F53"/>
    <w:rsid w:val="007457A7"/>
    <w:rsid w:val="007457AD"/>
    <w:rsid w:val="00745916"/>
    <w:rsid w:val="00750921"/>
    <w:rsid w:val="0075097B"/>
    <w:rsid w:val="00751F2E"/>
    <w:rsid w:val="0075315C"/>
    <w:rsid w:val="00754B7A"/>
    <w:rsid w:val="00755399"/>
    <w:rsid w:val="00756990"/>
    <w:rsid w:val="007579D4"/>
    <w:rsid w:val="00757FDC"/>
    <w:rsid w:val="007604B5"/>
    <w:rsid w:val="00760C53"/>
    <w:rsid w:val="00760D84"/>
    <w:rsid w:val="00761753"/>
    <w:rsid w:val="007632ED"/>
    <w:rsid w:val="007634AD"/>
    <w:rsid w:val="00764795"/>
    <w:rsid w:val="00764A90"/>
    <w:rsid w:val="007657E2"/>
    <w:rsid w:val="00765874"/>
    <w:rsid w:val="007661A9"/>
    <w:rsid w:val="00766BFC"/>
    <w:rsid w:val="007700B1"/>
    <w:rsid w:val="0077048E"/>
    <w:rsid w:val="0077350B"/>
    <w:rsid w:val="007762D0"/>
    <w:rsid w:val="00780150"/>
    <w:rsid w:val="0078018E"/>
    <w:rsid w:val="00780800"/>
    <w:rsid w:val="00780F07"/>
    <w:rsid w:val="00781585"/>
    <w:rsid w:val="007832CC"/>
    <w:rsid w:val="00783303"/>
    <w:rsid w:val="00783555"/>
    <w:rsid w:val="00783794"/>
    <w:rsid w:val="00785FCF"/>
    <w:rsid w:val="00790B31"/>
    <w:rsid w:val="007923CF"/>
    <w:rsid w:val="0079280A"/>
    <w:rsid w:val="00792E26"/>
    <w:rsid w:val="00793FFD"/>
    <w:rsid w:val="00796411"/>
    <w:rsid w:val="0079799C"/>
    <w:rsid w:val="007A057A"/>
    <w:rsid w:val="007A0832"/>
    <w:rsid w:val="007A0D9C"/>
    <w:rsid w:val="007A24A6"/>
    <w:rsid w:val="007A3247"/>
    <w:rsid w:val="007A386F"/>
    <w:rsid w:val="007A4846"/>
    <w:rsid w:val="007A4ACC"/>
    <w:rsid w:val="007A5451"/>
    <w:rsid w:val="007A6950"/>
    <w:rsid w:val="007B0251"/>
    <w:rsid w:val="007B20A5"/>
    <w:rsid w:val="007B2570"/>
    <w:rsid w:val="007B28BD"/>
    <w:rsid w:val="007B393E"/>
    <w:rsid w:val="007B5036"/>
    <w:rsid w:val="007B6048"/>
    <w:rsid w:val="007B65B0"/>
    <w:rsid w:val="007B724E"/>
    <w:rsid w:val="007C0D07"/>
    <w:rsid w:val="007C11D8"/>
    <w:rsid w:val="007C129A"/>
    <w:rsid w:val="007C1C94"/>
    <w:rsid w:val="007C5147"/>
    <w:rsid w:val="007C5499"/>
    <w:rsid w:val="007C6110"/>
    <w:rsid w:val="007C6236"/>
    <w:rsid w:val="007C6E53"/>
    <w:rsid w:val="007C78EF"/>
    <w:rsid w:val="007C7CFE"/>
    <w:rsid w:val="007C7D49"/>
    <w:rsid w:val="007D08E8"/>
    <w:rsid w:val="007D1229"/>
    <w:rsid w:val="007D212A"/>
    <w:rsid w:val="007D572A"/>
    <w:rsid w:val="007D6C31"/>
    <w:rsid w:val="007E1E29"/>
    <w:rsid w:val="007E220C"/>
    <w:rsid w:val="007E2CE9"/>
    <w:rsid w:val="007E38CD"/>
    <w:rsid w:val="007F0D49"/>
    <w:rsid w:val="007F14C6"/>
    <w:rsid w:val="007F20BA"/>
    <w:rsid w:val="007F4FB2"/>
    <w:rsid w:val="007F5936"/>
    <w:rsid w:val="007F670D"/>
    <w:rsid w:val="007F7B11"/>
    <w:rsid w:val="007F7F64"/>
    <w:rsid w:val="00800ADE"/>
    <w:rsid w:val="00801481"/>
    <w:rsid w:val="00801FD6"/>
    <w:rsid w:val="0080270A"/>
    <w:rsid w:val="008037D4"/>
    <w:rsid w:val="0080468E"/>
    <w:rsid w:val="00804C3B"/>
    <w:rsid w:val="00805EC3"/>
    <w:rsid w:val="0080633B"/>
    <w:rsid w:val="008072E5"/>
    <w:rsid w:val="00807555"/>
    <w:rsid w:val="0081442F"/>
    <w:rsid w:val="00815735"/>
    <w:rsid w:val="008159BC"/>
    <w:rsid w:val="00815E08"/>
    <w:rsid w:val="008205F5"/>
    <w:rsid w:val="00820CBB"/>
    <w:rsid w:val="0082186A"/>
    <w:rsid w:val="008227AC"/>
    <w:rsid w:val="0082477F"/>
    <w:rsid w:val="008257A3"/>
    <w:rsid w:val="00826655"/>
    <w:rsid w:val="008324FD"/>
    <w:rsid w:val="00833770"/>
    <w:rsid w:val="008362A8"/>
    <w:rsid w:val="00836503"/>
    <w:rsid w:val="00836875"/>
    <w:rsid w:val="008408C0"/>
    <w:rsid w:val="00840F0C"/>
    <w:rsid w:val="00842003"/>
    <w:rsid w:val="00843EC5"/>
    <w:rsid w:val="0084577D"/>
    <w:rsid w:val="00846008"/>
    <w:rsid w:val="00846158"/>
    <w:rsid w:val="00846D30"/>
    <w:rsid w:val="0084792E"/>
    <w:rsid w:val="00847ED4"/>
    <w:rsid w:val="00851222"/>
    <w:rsid w:val="0085143B"/>
    <w:rsid w:val="00852C48"/>
    <w:rsid w:val="00853A4A"/>
    <w:rsid w:val="00856249"/>
    <w:rsid w:val="00857891"/>
    <w:rsid w:val="00857C58"/>
    <w:rsid w:val="008607E4"/>
    <w:rsid w:val="008626DC"/>
    <w:rsid w:val="008627CA"/>
    <w:rsid w:val="00862C58"/>
    <w:rsid w:val="008635E5"/>
    <w:rsid w:val="008667C1"/>
    <w:rsid w:val="00867527"/>
    <w:rsid w:val="0086766E"/>
    <w:rsid w:val="008678AF"/>
    <w:rsid w:val="00870326"/>
    <w:rsid w:val="008707C1"/>
    <w:rsid w:val="008722C9"/>
    <w:rsid w:val="00873466"/>
    <w:rsid w:val="00874694"/>
    <w:rsid w:val="00875BCF"/>
    <w:rsid w:val="0087788A"/>
    <w:rsid w:val="0088413A"/>
    <w:rsid w:val="008847B7"/>
    <w:rsid w:val="00884BAF"/>
    <w:rsid w:val="00884D58"/>
    <w:rsid w:val="00886053"/>
    <w:rsid w:val="00886484"/>
    <w:rsid w:val="00893551"/>
    <w:rsid w:val="00895242"/>
    <w:rsid w:val="00895885"/>
    <w:rsid w:val="00896806"/>
    <w:rsid w:val="008979EF"/>
    <w:rsid w:val="00897FE8"/>
    <w:rsid w:val="008A00C7"/>
    <w:rsid w:val="008A1C8F"/>
    <w:rsid w:val="008A2B61"/>
    <w:rsid w:val="008A2D2B"/>
    <w:rsid w:val="008A3339"/>
    <w:rsid w:val="008A5E4D"/>
    <w:rsid w:val="008A7ABA"/>
    <w:rsid w:val="008B037B"/>
    <w:rsid w:val="008B0A88"/>
    <w:rsid w:val="008B1F34"/>
    <w:rsid w:val="008B2CB1"/>
    <w:rsid w:val="008B2EE0"/>
    <w:rsid w:val="008B3FAE"/>
    <w:rsid w:val="008B4377"/>
    <w:rsid w:val="008B4387"/>
    <w:rsid w:val="008B4E84"/>
    <w:rsid w:val="008B53A5"/>
    <w:rsid w:val="008B668E"/>
    <w:rsid w:val="008C07A3"/>
    <w:rsid w:val="008C0A0E"/>
    <w:rsid w:val="008C23AA"/>
    <w:rsid w:val="008C481F"/>
    <w:rsid w:val="008C6307"/>
    <w:rsid w:val="008C721A"/>
    <w:rsid w:val="008C7C8D"/>
    <w:rsid w:val="008D054E"/>
    <w:rsid w:val="008D1D3C"/>
    <w:rsid w:val="008D2440"/>
    <w:rsid w:val="008D366D"/>
    <w:rsid w:val="008D4A9D"/>
    <w:rsid w:val="008D6B36"/>
    <w:rsid w:val="008E014A"/>
    <w:rsid w:val="008E143D"/>
    <w:rsid w:val="008E1EA9"/>
    <w:rsid w:val="008E22ED"/>
    <w:rsid w:val="008E4A88"/>
    <w:rsid w:val="008E52F0"/>
    <w:rsid w:val="008E55D5"/>
    <w:rsid w:val="008E5708"/>
    <w:rsid w:val="008E6487"/>
    <w:rsid w:val="008E6A4B"/>
    <w:rsid w:val="008E6D94"/>
    <w:rsid w:val="008F08E4"/>
    <w:rsid w:val="008F0A55"/>
    <w:rsid w:val="008F125D"/>
    <w:rsid w:val="008F4D81"/>
    <w:rsid w:val="008F6121"/>
    <w:rsid w:val="008F6293"/>
    <w:rsid w:val="008F65DE"/>
    <w:rsid w:val="0090041F"/>
    <w:rsid w:val="009010DE"/>
    <w:rsid w:val="0090132A"/>
    <w:rsid w:val="0090195F"/>
    <w:rsid w:val="00901ABB"/>
    <w:rsid w:val="00901C9F"/>
    <w:rsid w:val="00903283"/>
    <w:rsid w:val="00903421"/>
    <w:rsid w:val="00903500"/>
    <w:rsid w:val="00904059"/>
    <w:rsid w:val="009055FD"/>
    <w:rsid w:val="00906770"/>
    <w:rsid w:val="009069BC"/>
    <w:rsid w:val="00913BCE"/>
    <w:rsid w:val="00914217"/>
    <w:rsid w:val="00914B42"/>
    <w:rsid w:val="00916E47"/>
    <w:rsid w:val="00920401"/>
    <w:rsid w:val="00920C5A"/>
    <w:rsid w:val="009215C6"/>
    <w:rsid w:val="0092209A"/>
    <w:rsid w:val="00922BEB"/>
    <w:rsid w:val="0092301F"/>
    <w:rsid w:val="009235B1"/>
    <w:rsid w:val="00923E12"/>
    <w:rsid w:val="00924383"/>
    <w:rsid w:val="00924DD6"/>
    <w:rsid w:val="0092527A"/>
    <w:rsid w:val="00926C63"/>
    <w:rsid w:val="00927D04"/>
    <w:rsid w:val="0093105F"/>
    <w:rsid w:val="0093167F"/>
    <w:rsid w:val="0093221A"/>
    <w:rsid w:val="00933478"/>
    <w:rsid w:val="00933DA4"/>
    <w:rsid w:val="00935D82"/>
    <w:rsid w:val="009377D8"/>
    <w:rsid w:val="00940001"/>
    <w:rsid w:val="00940097"/>
    <w:rsid w:val="0094029A"/>
    <w:rsid w:val="00940C15"/>
    <w:rsid w:val="00946226"/>
    <w:rsid w:val="00946B7B"/>
    <w:rsid w:val="00947EFB"/>
    <w:rsid w:val="00950903"/>
    <w:rsid w:val="009524BB"/>
    <w:rsid w:val="00952C80"/>
    <w:rsid w:val="00956234"/>
    <w:rsid w:val="00956BC8"/>
    <w:rsid w:val="00956CDA"/>
    <w:rsid w:val="00957E7B"/>
    <w:rsid w:val="00961066"/>
    <w:rsid w:val="00962711"/>
    <w:rsid w:val="00963A75"/>
    <w:rsid w:val="0096406D"/>
    <w:rsid w:val="0096463B"/>
    <w:rsid w:val="009649C4"/>
    <w:rsid w:val="009674D2"/>
    <w:rsid w:val="00970638"/>
    <w:rsid w:val="009709B3"/>
    <w:rsid w:val="0097130E"/>
    <w:rsid w:val="009715C9"/>
    <w:rsid w:val="0097181B"/>
    <w:rsid w:val="0097248C"/>
    <w:rsid w:val="00972A76"/>
    <w:rsid w:val="00973010"/>
    <w:rsid w:val="009738B9"/>
    <w:rsid w:val="009760AA"/>
    <w:rsid w:val="00976AD7"/>
    <w:rsid w:val="00976D83"/>
    <w:rsid w:val="00981FBA"/>
    <w:rsid w:val="00983785"/>
    <w:rsid w:val="0098551C"/>
    <w:rsid w:val="009856B4"/>
    <w:rsid w:val="00985A08"/>
    <w:rsid w:val="0098748D"/>
    <w:rsid w:val="00987CC9"/>
    <w:rsid w:val="00987CDD"/>
    <w:rsid w:val="0099043B"/>
    <w:rsid w:val="0099096A"/>
    <w:rsid w:val="00990B8E"/>
    <w:rsid w:val="00991754"/>
    <w:rsid w:val="009925C9"/>
    <w:rsid w:val="00992B43"/>
    <w:rsid w:val="00992FF3"/>
    <w:rsid w:val="0099319A"/>
    <w:rsid w:val="00993352"/>
    <w:rsid w:val="009939C5"/>
    <w:rsid w:val="00995598"/>
    <w:rsid w:val="00995C4A"/>
    <w:rsid w:val="00996067"/>
    <w:rsid w:val="009960EB"/>
    <w:rsid w:val="0099645B"/>
    <w:rsid w:val="009A10AF"/>
    <w:rsid w:val="009A266A"/>
    <w:rsid w:val="009A51D2"/>
    <w:rsid w:val="009A5B37"/>
    <w:rsid w:val="009B0463"/>
    <w:rsid w:val="009B0BD2"/>
    <w:rsid w:val="009B13D3"/>
    <w:rsid w:val="009B321C"/>
    <w:rsid w:val="009B42EE"/>
    <w:rsid w:val="009B4356"/>
    <w:rsid w:val="009B4A89"/>
    <w:rsid w:val="009B4F66"/>
    <w:rsid w:val="009C1202"/>
    <w:rsid w:val="009C1DA6"/>
    <w:rsid w:val="009C2A29"/>
    <w:rsid w:val="009C2C92"/>
    <w:rsid w:val="009C3D76"/>
    <w:rsid w:val="009C5C08"/>
    <w:rsid w:val="009C6311"/>
    <w:rsid w:val="009C7D5B"/>
    <w:rsid w:val="009D13FC"/>
    <w:rsid w:val="009D1E90"/>
    <w:rsid w:val="009D2175"/>
    <w:rsid w:val="009D2549"/>
    <w:rsid w:val="009D2C14"/>
    <w:rsid w:val="009D2CE7"/>
    <w:rsid w:val="009D433B"/>
    <w:rsid w:val="009D4426"/>
    <w:rsid w:val="009D5E94"/>
    <w:rsid w:val="009D6D64"/>
    <w:rsid w:val="009E040B"/>
    <w:rsid w:val="009E0664"/>
    <w:rsid w:val="009E1E1C"/>
    <w:rsid w:val="009E4E00"/>
    <w:rsid w:val="009E54E4"/>
    <w:rsid w:val="009E5B7D"/>
    <w:rsid w:val="009E702F"/>
    <w:rsid w:val="009E76A4"/>
    <w:rsid w:val="009F15D3"/>
    <w:rsid w:val="009F2275"/>
    <w:rsid w:val="009F26E1"/>
    <w:rsid w:val="009F2C6C"/>
    <w:rsid w:val="009F497F"/>
    <w:rsid w:val="009F5080"/>
    <w:rsid w:val="009F6E82"/>
    <w:rsid w:val="00A009D1"/>
    <w:rsid w:val="00A00BB1"/>
    <w:rsid w:val="00A02805"/>
    <w:rsid w:val="00A0516A"/>
    <w:rsid w:val="00A05F88"/>
    <w:rsid w:val="00A0672B"/>
    <w:rsid w:val="00A07192"/>
    <w:rsid w:val="00A11070"/>
    <w:rsid w:val="00A12C3B"/>
    <w:rsid w:val="00A12DCD"/>
    <w:rsid w:val="00A1339D"/>
    <w:rsid w:val="00A13BDE"/>
    <w:rsid w:val="00A13C69"/>
    <w:rsid w:val="00A14814"/>
    <w:rsid w:val="00A1504E"/>
    <w:rsid w:val="00A165DC"/>
    <w:rsid w:val="00A21185"/>
    <w:rsid w:val="00A217BC"/>
    <w:rsid w:val="00A231F7"/>
    <w:rsid w:val="00A23730"/>
    <w:rsid w:val="00A25112"/>
    <w:rsid w:val="00A25F86"/>
    <w:rsid w:val="00A270A7"/>
    <w:rsid w:val="00A306E5"/>
    <w:rsid w:val="00A310B6"/>
    <w:rsid w:val="00A3282A"/>
    <w:rsid w:val="00A37A3C"/>
    <w:rsid w:val="00A37B84"/>
    <w:rsid w:val="00A37EB4"/>
    <w:rsid w:val="00A4040B"/>
    <w:rsid w:val="00A40681"/>
    <w:rsid w:val="00A41BC9"/>
    <w:rsid w:val="00A47450"/>
    <w:rsid w:val="00A474B9"/>
    <w:rsid w:val="00A4784E"/>
    <w:rsid w:val="00A515D9"/>
    <w:rsid w:val="00A51CA2"/>
    <w:rsid w:val="00A51F67"/>
    <w:rsid w:val="00A527FD"/>
    <w:rsid w:val="00A52828"/>
    <w:rsid w:val="00A52B02"/>
    <w:rsid w:val="00A52C68"/>
    <w:rsid w:val="00A53164"/>
    <w:rsid w:val="00A53DBF"/>
    <w:rsid w:val="00A54003"/>
    <w:rsid w:val="00A565F8"/>
    <w:rsid w:val="00A572CD"/>
    <w:rsid w:val="00A57309"/>
    <w:rsid w:val="00A57AB1"/>
    <w:rsid w:val="00A600D3"/>
    <w:rsid w:val="00A604DB"/>
    <w:rsid w:val="00A62654"/>
    <w:rsid w:val="00A6303C"/>
    <w:rsid w:val="00A632BF"/>
    <w:rsid w:val="00A645D5"/>
    <w:rsid w:val="00A64904"/>
    <w:rsid w:val="00A65851"/>
    <w:rsid w:val="00A66439"/>
    <w:rsid w:val="00A66942"/>
    <w:rsid w:val="00A67653"/>
    <w:rsid w:val="00A67658"/>
    <w:rsid w:val="00A71047"/>
    <w:rsid w:val="00A72483"/>
    <w:rsid w:val="00A72628"/>
    <w:rsid w:val="00A72DAC"/>
    <w:rsid w:val="00A7313E"/>
    <w:rsid w:val="00A74366"/>
    <w:rsid w:val="00A748A6"/>
    <w:rsid w:val="00A74E62"/>
    <w:rsid w:val="00A765B0"/>
    <w:rsid w:val="00A7780C"/>
    <w:rsid w:val="00A8105C"/>
    <w:rsid w:val="00A83D4D"/>
    <w:rsid w:val="00A84DC7"/>
    <w:rsid w:val="00A85439"/>
    <w:rsid w:val="00A856BE"/>
    <w:rsid w:val="00A85CA9"/>
    <w:rsid w:val="00A86579"/>
    <w:rsid w:val="00A86D46"/>
    <w:rsid w:val="00A86FB9"/>
    <w:rsid w:val="00A87740"/>
    <w:rsid w:val="00A87BEA"/>
    <w:rsid w:val="00A87E91"/>
    <w:rsid w:val="00A916D7"/>
    <w:rsid w:val="00A91BFD"/>
    <w:rsid w:val="00A91FE5"/>
    <w:rsid w:val="00A9441D"/>
    <w:rsid w:val="00A94FFC"/>
    <w:rsid w:val="00A95809"/>
    <w:rsid w:val="00A962CD"/>
    <w:rsid w:val="00A96780"/>
    <w:rsid w:val="00A96B61"/>
    <w:rsid w:val="00A97F21"/>
    <w:rsid w:val="00AA21F5"/>
    <w:rsid w:val="00AA45B7"/>
    <w:rsid w:val="00AA4734"/>
    <w:rsid w:val="00AA52A2"/>
    <w:rsid w:val="00AA53A2"/>
    <w:rsid w:val="00AA5D75"/>
    <w:rsid w:val="00AA610B"/>
    <w:rsid w:val="00AA6B2A"/>
    <w:rsid w:val="00AA7485"/>
    <w:rsid w:val="00AA78F1"/>
    <w:rsid w:val="00AB0258"/>
    <w:rsid w:val="00AB0857"/>
    <w:rsid w:val="00AB15B7"/>
    <w:rsid w:val="00AB1A1A"/>
    <w:rsid w:val="00AB3A92"/>
    <w:rsid w:val="00AB3EC9"/>
    <w:rsid w:val="00AB4060"/>
    <w:rsid w:val="00AB4748"/>
    <w:rsid w:val="00AB5D8E"/>
    <w:rsid w:val="00AB7274"/>
    <w:rsid w:val="00AB7712"/>
    <w:rsid w:val="00AC23F5"/>
    <w:rsid w:val="00AC2D33"/>
    <w:rsid w:val="00AC2ECD"/>
    <w:rsid w:val="00AC2EFB"/>
    <w:rsid w:val="00AC3896"/>
    <w:rsid w:val="00AC502D"/>
    <w:rsid w:val="00AC5080"/>
    <w:rsid w:val="00AC644C"/>
    <w:rsid w:val="00AC75A8"/>
    <w:rsid w:val="00AD343E"/>
    <w:rsid w:val="00AD35C0"/>
    <w:rsid w:val="00AD5DB4"/>
    <w:rsid w:val="00AD6B56"/>
    <w:rsid w:val="00AE06D5"/>
    <w:rsid w:val="00AE2E40"/>
    <w:rsid w:val="00AE3BB1"/>
    <w:rsid w:val="00AE54A1"/>
    <w:rsid w:val="00AE5576"/>
    <w:rsid w:val="00AE5975"/>
    <w:rsid w:val="00AE6C1F"/>
    <w:rsid w:val="00AE76CD"/>
    <w:rsid w:val="00AE77AE"/>
    <w:rsid w:val="00AF0199"/>
    <w:rsid w:val="00AF0238"/>
    <w:rsid w:val="00AF04AE"/>
    <w:rsid w:val="00AF0619"/>
    <w:rsid w:val="00AF1101"/>
    <w:rsid w:val="00AF28E8"/>
    <w:rsid w:val="00AF29EF"/>
    <w:rsid w:val="00AF30A5"/>
    <w:rsid w:val="00AF322B"/>
    <w:rsid w:val="00AF34D3"/>
    <w:rsid w:val="00AF5562"/>
    <w:rsid w:val="00AF5F6C"/>
    <w:rsid w:val="00AF6095"/>
    <w:rsid w:val="00B008F6"/>
    <w:rsid w:val="00B00C97"/>
    <w:rsid w:val="00B01A01"/>
    <w:rsid w:val="00B01E6B"/>
    <w:rsid w:val="00B04E9B"/>
    <w:rsid w:val="00B05C08"/>
    <w:rsid w:val="00B1025C"/>
    <w:rsid w:val="00B10582"/>
    <w:rsid w:val="00B12275"/>
    <w:rsid w:val="00B138BC"/>
    <w:rsid w:val="00B1445F"/>
    <w:rsid w:val="00B149C1"/>
    <w:rsid w:val="00B15DAE"/>
    <w:rsid w:val="00B171DA"/>
    <w:rsid w:val="00B17206"/>
    <w:rsid w:val="00B22136"/>
    <w:rsid w:val="00B23366"/>
    <w:rsid w:val="00B23433"/>
    <w:rsid w:val="00B24531"/>
    <w:rsid w:val="00B245EF"/>
    <w:rsid w:val="00B2513D"/>
    <w:rsid w:val="00B26619"/>
    <w:rsid w:val="00B27127"/>
    <w:rsid w:val="00B31641"/>
    <w:rsid w:val="00B33C95"/>
    <w:rsid w:val="00B33D26"/>
    <w:rsid w:val="00B33E15"/>
    <w:rsid w:val="00B347C1"/>
    <w:rsid w:val="00B358C9"/>
    <w:rsid w:val="00B40D6B"/>
    <w:rsid w:val="00B40E5C"/>
    <w:rsid w:val="00B43A28"/>
    <w:rsid w:val="00B448A7"/>
    <w:rsid w:val="00B46377"/>
    <w:rsid w:val="00B465A6"/>
    <w:rsid w:val="00B46BB3"/>
    <w:rsid w:val="00B46D15"/>
    <w:rsid w:val="00B47561"/>
    <w:rsid w:val="00B53E2A"/>
    <w:rsid w:val="00B54733"/>
    <w:rsid w:val="00B5490E"/>
    <w:rsid w:val="00B54E64"/>
    <w:rsid w:val="00B558FC"/>
    <w:rsid w:val="00B61F0B"/>
    <w:rsid w:val="00B625A3"/>
    <w:rsid w:val="00B6392E"/>
    <w:rsid w:val="00B641F6"/>
    <w:rsid w:val="00B64611"/>
    <w:rsid w:val="00B65043"/>
    <w:rsid w:val="00B65EEB"/>
    <w:rsid w:val="00B65F78"/>
    <w:rsid w:val="00B66032"/>
    <w:rsid w:val="00B66343"/>
    <w:rsid w:val="00B66F17"/>
    <w:rsid w:val="00B675D9"/>
    <w:rsid w:val="00B7018B"/>
    <w:rsid w:val="00B70D4E"/>
    <w:rsid w:val="00B7171D"/>
    <w:rsid w:val="00B7187C"/>
    <w:rsid w:val="00B74CF0"/>
    <w:rsid w:val="00B74E6A"/>
    <w:rsid w:val="00B75633"/>
    <w:rsid w:val="00B75EF7"/>
    <w:rsid w:val="00B766C8"/>
    <w:rsid w:val="00B76E2F"/>
    <w:rsid w:val="00B76FCB"/>
    <w:rsid w:val="00B80527"/>
    <w:rsid w:val="00B805C9"/>
    <w:rsid w:val="00B80E9D"/>
    <w:rsid w:val="00B810A3"/>
    <w:rsid w:val="00B81900"/>
    <w:rsid w:val="00B828B2"/>
    <w:rsid w:val="00B82AF2"/>
    <w:rsid w:val="00B83D80"/>
    <w:rsid w:val="00B841AD"/>
    <w:rsid w:val="00B86F4C"/>
    <w:rsid w:val="00B87368"/>
    <w:rsid w:val="00B91575"/>
    <w:rsid w:val="00B922DC"/>
    <w:rsid w:val="00B92FEF"/>
    <w:rsid w:val="00B93215"/>
    <w:rsid w:val="00B9344B"/>
    <w:rsid w:val="00B93BFF"/>
    <w:rsid w:val="00B96D17"/>
    <w:rsid w:val="00B97F51"/>
    <w:rsid w:val="00BA0999"/>
    <w:rsid w:val="00BA0CE9"/>
    <w:rsid w:val="00BA16B2"/>
    <w:rsid w:val="00BA36D5"/>
    <w:rsid w:val="00BA505B"/>
    <w:rsid w:val="00BA551C"/>
    <w:rsid w:val="00BB01E4"/>
    <w:rsid w:val="00BB02F2"/>
    <w:rsid w:val="00BB0733"/>
    <w:rsid w:val="00BB2531"/>
    <w:rsid w:val="00BB314D"/>
    <w:rsid w:val="00BB4ADF"/>
    <w:rsid w:val="00BB543A"/>
    <w:rsid w:val="00BB7062"/>
    <w:rsid w:val="00BC124A"/>
    <w:rsid w:val="00BC1EF0"/>
    <w:rsid w:val="00BC2318"/>
    <w:rsid w:val="00BC246B"/>
    <w:rsid w:val="00BC3318"/>
    <w:rsid w:val="00BC3E7A"/>
    <w:rsid w:val="00BC50C8"/>
    <w:rsid w:val="00BD0012"/>
    <w:rsid w:val="00BD1E67"/>
    <w:rsid w:val="00BD29E8"/>
    <w:rsid w:val="00BD45D1"/>
    <w:rsid w:val="00BD4F08"/>
    <w:rsid w:val="00BD5AB3"/>
    <w:rsid w:val="00BD68C3"/>
    <w:rsid w:val="00BD6D52"/>
    <w:rsid w:val="00BE1503"/>
    <w:rsid w:val="00BE2618"/>
    <w:rsid w:val="00BE2A29"/>
    <w:rsid w:val="00BE2E00"/>
    <w:rsid w:val="00BE52E8"/>
    <w:rsid w:val="00BE56D0"/>
    <w:rsid w:val="00BF0E39"/>
    <w:rsid w:val="00BF11A8"/>
    <w:rsid w:val="00BF1372"/>
    <w:rsid w:val="00BF1785"/>
    <w:rsid w:val="00BF221A"/>
    <w:rsid w:val="00BF5796"/>
    <w:rsid w:val="00BF6440"/>
    <w:rsid w:val="00BF6FA9"/>
    <w:rsid w:val="00BF73A2"/>
    <w:rsid w:val="00BF79A1"/>
    <w:rsid w:val="00C02F32"/>
    <w:rsid w:val="00C04C8E"/>
    <w:rsid w:val="00C054DB"/>
    <w:rsid w:val="00C07B04"/>
    <w:rsid w:val="00C1033B"/>
    <w:rsid w:val="00C11950"/>
    <w:rsid w:val="00C14939"/>
    <w:rsid w:val="00C14CDF"/>
    <w:rsid w:val="00C1532E"/>
    <w:rsid w:val="00C155EB"/>
    <w:rsid w:val="00C171B1"/>
    <w:rsid w:val="00C17493"/>
    <w:rsid w:val="00C213DC"/>
    <w:rsid w:val="00C21FD4"/>
    <w:rsid w:val="00C22161"/>
    <w:rsid w:val="00C23AF4"/>
    <w:rsid w:val="00C24E4C"/>
    <w:rsid w:val="00C258A9"/>
    <w:rsid w:val="00C30649"/>
    <w:rsid w:val="00C31653"/>
    <w:rsid w:val="00C3252E"/>
    <w:rsid w:val="00C327AD"/>
    <w:rsid w:val="00C32C3A"/>
    <w:rsid w:val="00C33B90"/>
    <w:rsid w:val="00C3459F"/>
    <w:rsid w:val="00C35A03"/>
    <w:rsid w:val="00C4068A"/>
    <w:rsid w:val="00C40BCC"/>
    <w:rsid w:val="00C4122E"/>
    <w:rsid w:val="00C415CD"/>
    <w:rsid w:val="00C446B3"/>
    <w:rsid w:val="00C45BA2"/>
    <w:rsid w:val="00C46283"/>
    <w:rsid w:val="00C472EB"/>
    <w:rsid w:val="00C47DF7"/>
    <w:rsid w:val="00C510BC"/>
    <w:rsid w:val="00C51552"/>
    <w:rsid w:val="00C521BB"/>
    <w:rsid w:val="00C52AE0"/>
    <w:rsid w:val="00C534CA"/>
    <w:rsid w:val="00C540FA"/>
    <w:rsid w:val="00C55EE7"/>
    <w:rsid w:val="00C57FB0"/>
    <w:rsid w:val="00C61216"/>
    <w:rsid w:val="00C626C9"/>
    <w:rsid w:val="00C62992"/>
    <w:rsid w:val="00C63B1B"/>
    <w:rsid w:val="00C63F95"/>
    <w:rsid w:val="00C63FCB"/>
    <w:rsid w:val="00C64140"/>
    <w:rsid w:val="00C65567"/>
    <w:rsid w:val="00C655CE"/>
    <w:rsid w:val="00C6709D"/>
    <w:rsid w:val="00C67808"/>
    <w:rsid w:val="00C678A9"/>
    <w:rsid w:val="00C717B4"/>
    <w:rsid w:val="00C728A3"/>
    <w:rsid w:val="00C72F13"/>
    <w:rsid w:val="00C73B85"/>
    <w:rsid w:val="00C749C7"/>
    <w:rsid w:val="00C74C4C"/>
    <w:rsid w:val="00C759E2"/>
    <w:rsid w:val="00C7665C"/>
    <w:rsid w:val="00C76B31"/>
    <w:rsid w:val="00C80A9E"/>
    <w:rsid w:val="00C81372"/>
    <w:rsid w:val="00C81E08"/>
    <w:rsid w:val="00C84A9A"/>
    <w:rsid w:val="00C850A2"/>
    <w:rsid w:val="00C87045"/>
    <w:rsid w:val="00C870DA"/>
    <w:rsid w:val="00C87AA1"/>
    <w:rsid w:val="00C916E2"/>
    <w:rsid w:val="00C920D0"/>
    <w:rsid w:val="00C925B4"/>
    <w:rsid w:val="00C93CE9"/>
    <w:rsid w:val="00C942CF"/>
    <w:rsid w:val="00C94C85"/>
    <w:rsid w:val="00C95ED8"/>
    <w:rsid w:val="00C96429"/>
    <w:rsid w:val="00C968EA"/>
    <w:rsid w:val="00C96D9C"/>
    <w:rsid w:val="00CA1D3E"/>
    <w:rsid w:val="00CA4964"/>
    <w:rsid w:val="00CA6B2E"/>
    <w:rsid w:val="00CA7840"/>
    <w:rsid w:val="00CB0CCA"/>
    <w:rsid w:val="00CB12AF"/>
    <w:rsid w:val="00CB41D9"/>
    <w:rsid w:val="00CB64F2"/>
    <w:rsid w:val="00CB6B66"/>
    <w:rsid w:val="00CB7CD0"/>
    <w:rsid w:val="00CC04F9"/>
    <w:rsid w:val="00CC0B66"/>
    <w:rsid w:val="00CC0DC4"/>
    <w:rsid w:val="00CC5193"/>
    <w:rsid w:val="00CC5D76"/>
    <w:rsid w:val="00CD06D5"/>
    <w:rsid w:val="00CD123E"/>
    <w:rsid w:val="00CD3E15"/>
    <w:rsid w:val="00CD4812"/>
    <w:rsid w:val="00CD4C1E"/>
    <w:rsid w:val="00CD5A68"/>
    <w:rsid w:val="00CD6937"/>
    <w:rsid w:val="00CD7562"/>
    <w:rsid w:val="00CD7872"/>
    <w:rsid w:val="00CE1A77"/>
    <w:rsid w:val="00CE4947"/>
    <w:rsid w:val="00CE57CD"/>
    <w:rsid w:val="00CE76C4"/>
    <w:rsid w:val="00CF0A9F"/>
    <w:rsid w:val="00CF17F5"/>
    <w:rsid w:val="00CF1BC1"/>
    <w:rsid w:val="00CF3DDB"/>
    <w:rsid w:val="00CF43AF"/>
    <w:rsid w:val="00CF4D70"/>
    <w:rsid w:val="00CF5CEF"/>
    <w:rsid w:val="00CF5F6F"/>
    <w:rsid w:val="00CF6124"/>
    <w:rsid w:val="00CF681A"/>
    <w:rsid w:val="00D003A9"/>
    <w:rsid w:val="00D01135"/>
    <w:rsid w:val="00D0143E"/>
    <w:rsid w:val="00D0262B"/>
    <w:rsid w:val="00D027F0"/>
    <w:rsid w:val="00D035E0"/>
    <w:rsid w:val="00D03D5D"/>
    <w:rsid w:val="00D071E7"/>
    <w:rsid w:val="00D07E54"/>
    <w:rsid w:val="00D07E90"/>
    <w:rsid w:val="00D111C3"/>
    <w:rsid w:val="00D118E1"/>
    <w:rsid w:val="00D126E0"/>
    <w:rsid w:val="00D12840"/>
    <w:rsid w:val="00D13AB6"/>
    <w:rsid w:val="00D13B89"/>
    <w:rsid w:val="00D14E99"/>
    <w:rsid w:val="00D155BB"/>
    <w:rsid w:val="00D156A3"/>
    <w:rsid w:val="00D15A16"/>
    <w:rsid w:val="00D15A76"/>
    <w:rsid w:val="00D1693A"/>
    <w:rsid w:val="00D17783"/>
    <w:rsid w:val="00D200CF"/>
    <w:rsid w:val="00D20216"/>
    <w:rsid w:val="00D20535"/>
    <w:rsid w:val="00D21210"/>
    <w:rsid w:val="00D23E46"/>
    <w:rsid w:val="00D25072"/>
    <w:rsid w:val="00D31C30"/>
    <w:rsid w:val="00D3264B"/>
    <w:rsid w:val="00D34DB6"/>
    <w:rsid w:val="00D3567A"/>
    <w:rsid w:val="00D422B6"/>
    <w:rsid w:val="00D43153"/>
    <w:rsid w:val="00D436D7"/>
    <w:rsid w:val="00D5437E"/>
    <w:rsid w:val="00D54564"/>
    <w:rsid w:val="00D54DC9"/>
    <w:rsid w:val="00D54E28"/>
    <w:rsid w:val="00D5564D"/>
    <w:rsid w:val="00D5738A"/>
    <w:rsid w:val="00D57F67"/>
    <w:rsid w:val="00D63539"/>
    <w:rsid w:val="00D63FDD"/>
    <w:rsid w:val="00D643D3"/>
    <w:rsid w:val="00D655DC"/>
    <w:rsid w:val="00D6592B"/>
    <w:rsid w:val="00D65A2A"/>
    <w:rsid w:val="00D66525"/>
    <w:rsid w:val="00D67AB3"/>
    <w:rsid w:val="00D67BCC"/>
    <w:rsid w:val="00D7000A"/>
    <w:rsid w:val="00D706BE"/>
    <w:rsid w:val="00D70A09"/>
    <w:rsid w:val="00D70FE2"/>
    <w:rsid w:val="00D7162B"/>
    <w:rsid w:val="00D72001"/>
    <w:rsid w:val="00D726B3"/>
    <w:rsid w:val="00D74020"/>
    <w:rsid w:val="00D75567"/>
    <w:rsid w:val="00D7754A"/>
    <w:rsid w:val="00D80524"/>
    <w:rsid w:val="00D8072B"/>
    <w:rsid w:val="00D80B5C"/>
    <w:rsid w:val="00D80D45"/>
    <w:rsid w:val="00D80E94"/>
    <w:rsid w:val="00D816BE"/>
    <w:rsid w:val="00D82237"/>
    <w:rsid w:val="00D82FCD"/>
    <w:rsid w:val="00D836FD"/>
    <w:rsid w:val="00D83FD7"/>
    <w:rsid w:val="00D854CE"/>
    <w:rsid w:val="00D864B5"/>
    <w:rsid w:val="00D92498"/>
    <w:rsid w:val="00D92D47"/>
    <w:rsid w:val="00D9372F"/>
    <w:rsid w:val="00D94B9C"/>
    <w:rsid w:val="00D9617C"/>
    <w:rsid w:val="00D96626"/>
    <w:rsid w:val="00DA09E0"/>
    <w:rsid w:val="00DA0FCA"/>
    <w:rsid w:val="00DA1E4C"/>
    <w:rsid w:val="00DA2209"/>
    <w:rsid w:val="00DA39F6"/>
    <w:rsid w:val="00DA3FA8"/>
    <w:rsid w:val="00DA4788"/>
    <w:rsid w:val="00DA4839"/>
    <w:rsid w:val="00DA5554"/>
    <w:rsid w:val="00DA5A67"/>
    <w:rsid w:val="00DB0A7E"/>
    <w:rsid w:val="00DB23C4"/>
    <w:rsid w:val="00DB309B"/>
    <w:rsid w:val="00DB7208"/>
    <w:rsid w:val="00DB7D3E"/>
    <w:rsid w:val="00DC379E"/>
    <w:rsid w:val="00DC3BC7"/>
    <w:rsid w:val="00DC5593"/>
    <w:rsid w:val="00DC5D8C"/>
    <w:rsid w:val="00DC61DF"/>
    <w:rsid w:val="00DC6C98"/>
    <w:rsid w:val="00DD0BE3"/>
    <w:rsid w:val="00DD12AC"/>
    <w:rsid w:val="00DD1ECE"/>
    <w:rsid w:val="00DD2EE8"/>
    <w:rsid w:val="00DD38D8"/>
    <w:rsid w:val="00DD3A42"/>
    <w:rsid w:val="00DD4A21"/>
    <w:rsid w:val="00DD6EF0"/>
    <w:rsid w:val="00DE0108"/>
    <w:rsid w:val="00DE0377"/>
    <w:rsid w:val="00DE0563"/>
    <w:rsid w:val="00DE1E31"/>
    <w:rsid w:val="00DE30D7"/>
    <w:rsid w:val="00DE483E"/>
    <w:rsid w:val="00DE5FEC"/>
    <w:rsid w:val="00DE61E3"/>
    <w:rsid w:val="00DF0B9B"/>
    <w:rsid w:val="00DF1C3D"/>
    <w:rsid w:val="00DF3905"/>
    <w:rsid w:val="00DF4C35"/>
    <w:rsid w:val="00DF4EBA"/>
    <w:rsid w:val="00DF505E"/>
    <w:rsid w:val="00DF62BB"/>
    <w:rsid w:val="00DF6A06"/>
    <w:rsid w:val="00DF72B5"/>
    <w:rsid w:val="00DF7575"/>
    <w:rsid w:val="00E014B8"/>
    <w:rsid w:val="00E02291"/>
    <w:rsid w:val="00E03A1A"/>
    <w:rsid w:val="00E07575"/>
    <w:rsid w:val="00E07B58"/>
    <w:rsid w:val="00E07BBD"/>
    <w:rsid w:val="00E07C33"/>
    <w:rsid w:val="00E128D5"/>
    <w:rsid w:val="00E12A77"/>
    <w:rsid w:val="00E12F95"/>
    <w:rsid w:val="00E15813"/>
    <w:rsid w:val="00E15FD8"/>
    <w:rsid w:val="00E20E51"/>
    <w:rsid w:val="00E2298D"/>
    <w:rsid w:val="00E238B0"/>
    <w:rsid w:val="00E23D9D"/>
    <w:rsid w:val="00E2599A"/>
    <w:rsid w:val="00E31A43"/>
    <w:rsid w:val="00E324BD"/>
    <w:rsid w:val="00E34C65"/>
    <w:rsid w:val="00E350D9"/>
    <w:rsid w:val="00E3535C"/>
    <w:rsid w:val="00E35627"/>
    <w:rsid w:val="00E357CA"/>
    <w:rsid w:val="00E3580A"/>
    <w:rsid w:val="00E35E89"/>
    <w:rsid w:val="00E36F25"/>
    <w:rsid w:val="00E36FC1"/>
    <w:rsid w:val="00E37249"/>
    <w:rsid w:val="00E379ED"/>
    <w:rsid w:val="00E40757"/>
    <w:rsid w:val="00E40E4C"/>
    <w:rsid w:val="00E4175C"/>
    <w:rsid w:val="00E41D46"/>
    <w:rsid w:val="00E4231F"/>
    <w:rsid w:val="00E428D3"/>
    <w:rsid w:val="00E42B45"/>
    <w:rsid w:val="00E4365E"/>
    <w:rsid w:val="00E44318"/>
    <w:rsid w:val="00E44B92"/>
    <w:rsid w:val="00E52787"/>
    <w:rsid w:val="00E53A66"/>
    <w:rsid w:val="00E5616B"/>
    <w:rsid w:val="00E61D39"/>
    <w:rsid w:val="00E62BDD"/>
    <w:rsid w:val="00E62CF5"/>
    <w:rsid w:val="00E634F8"/>
    <w:rsid w:val="00E63C6F"/>
    <w:rsid w:val="00E63F49"/>
    <w:rsid w:val="00E668B7"/>
    <w:rsid w:val="00E66B88"/>
    <w:rsid w:val="00E71335"/>
    <w:rsid w:val="00E717CF"/>
    <w:rsid w:val="00E723E6"/>
    <w:rsid w:val="00E72B9C"/>
    <w:rsid w:val="00E7452C"/>
    <w:rsid w:val="00E75435"/>
    <w:rsid w:val="00E771E4"/>
    <w:rsid w:val="00E77549"/>
    <w:rsid w:val="00E804BE"/>
    <w:rsid w:val="00E80E36"/>
    <w:rsid w:val="00E80ED1"/>
    <w:rsid w:val="00E820CB"/>
    <w:rsid w:val="00E83613"/>
    <w:rsid w:val="00E83A84"/>
    <w:rsid w:val="00E84768"/>
    <w:rsid w:val="00E858A7"/>
    <w:rsid w:val="00E86A3B"/>
    <w:rsid w:val="00E87304"/>
    <w:rsid w:val="00E87902"/>
    <w:rsid w:val="00E9043F"/>
    <w:rsid w:val="00E9106B"/>
    <w:rsid w:val="00E91F66"/>
    <w:rsid w:val="00E92010"/>
    <w:rsid w:val="00E931DE"/>
    <w:rsid w:val="00E94072"/>
    <w:rsid w:val="00E961D9"/>
    <w:rsid w:val="00E96964"/>
    <w:rsid w:val="00EA08A9"/>
    <w:rsid w:val="00EA0EDA"/>
    <w:rsid w:val="00EA1B90"/>
    <w:rsid w:val="00EA23FC"/>
    <w:rsid w:val="00EA2B67"/>
    <w:rsid w:val="00EA426D"/>
    <w:rsid w:val="00EA516B"/>
    <w:rsid w:val="00EA574E"/>
    <w:rsid w:val="00EA593A"/>
    <w:rsid w:val="00EA5C7D"/>
    <w:rsid w:val="00EA7BF5"/>
    <w:rsid w:val="00EB0ED7"/>
    <w:rsid w:val="00EB13B6"/>
    <w:rsid w:val="00EB3D82"/>
    <w:rsid w:val="00EB43E1"/>
    <w:rsid w:val="00EB6BE5"/>
    <w:rsid w:val="00EC21CE"/>
    <w:rsid w:val="00EC3DBE"/>
    <w:rsid w:val="00EC5350"/>
    <w:rsid w:val="00EC5900"/>
    <w:rsid w:val="00EC5A74"/>
    <w:rsid w:val="00EC5BD5"/>
    <w:rsid w:val="00EC7AEF"/>
    <w:rsid w:val="00ED001F"/>
    <w:rsid w:val="00ED06AB"/>
    <w:rsid w:val="00ED24A8"/>
    <w:rsid w:val="00ED3D91"/>
    <w:rsid w:val="00ED40F8"/>
    <w:rsid w:val="00EE14B7"/>
    <w:rsid w:val="00EE42F7"/>
    <w:rsid w:val="00EE5026"/>
    <w:rsid w:val="00EE50E7"/>
    <w:rsid w:val="00EE52F3"/>
    <w:rsid w:val="00EE6720"/>
    <w:rsid w:val="00EE71FA"/>
    <w:rsid w:val="00EE75BA"/>
    <w:rsid w:val="00EF028A"/>
    <w:rsid w:val="00EF02EE"/>
    <w:rsid w:val="00EF0436"/>
    <w:rsid w:val="00EF21AE"/>
    <w:rsid w:val="00EF2403"/>
    <w:rsid w:val="00EF29AC"/>
    <w:rsid w:val="00EF2F52"/>
    <w:rsid w:val="00EF3A88"/>
    <w:rsid w:val="00EF3E78"/>
    <w:rsid w:val="00EF456F"/>
    <w:rsid w:val="00EF52C3"/>
    <w:rsid w:val="00EF5657"/>
    <w:rsid w:val="00EF6491"/>
    <w:rsid w:val="00EF6E59"/>
    <w:rsid w:val="00F01053"/>
    <w:rsid w:val="00F022FA"/>
    <w:rsid w:val="00F037CC"/>
    <w:rsid w:val="00F04AA3"/>
    <w:rsid w:val="00F050D2"/>
    <w:rsid w:val="00F07F7A"/>
    <w:rsid w:val="00F1186B"/>
    <w:rsid w:val="00F128E5"/>
    <w:rsid w:val="00F13080"/>
    <w:rsid w:val="00F13BEF"/>
    <w:rsid w:val="00F1456A"/>
    <w:rsid w:val="00F14616"/>
    <w:rsid w:val="00F15721"/>
    <w:rsid w:val="00F16C31"/>
    <w:rsid w:val="00F1765E"/>
    <w:rsid w:val="00F21333"/>
    <w:rsid w:val="00F2158E"/>
    <w:rsid w:val="00F23600"/>
    <w:rsid w:val="00F23C23"/>
    <w:rsid w:val="00F247FA"/>
    <w:rsid w:val="00F260A0"/>
    <w:rsid w:val="00F2747A"/>
    <w:rsid w:val="00F27C68"/>
    <w:rsid w:val="00F3114A"/>
    <w:rsid w:val="00F33774"/>
    <w:rsid w:val="00F34FB1"/>
    <w:rsid w:val="00F35D26"/>
    <w:rsid w:val="00F364EC"/>
    <w:rsid w:val="00F374FD"/>
    <w:rsid w:val="00F40FF2"/>
    <w:rsid w:val="00F416AD"/>
    <w:rsid w:val="00F4178B"/>
    <w:rsid w:val="00F41F1A"/>
    <w:rsid w:val="00F42F99"/>
    <w:rsid w:val="00F46826"/>
    <w:rsid w:val="00F47875"/>
    <w:rsid w:val="00F47CD3"/>
    <w:rsid w:val="00F5113C"/>
    <w:rsid w:val="00F51C4C"/>
    <w:rsid w:val="00F520FB"/>
    <w:rsid w:val="00F53B48"/>
    <w:rsid w:val="00F55320"/>
    <w:rsid w:val="00F5541E"/>
    <w:rsid w:val="00F558D8"/>
    <w:rsid w:val="00F56187"/>
    <w:rsid w:val="00F5676A"/>
    <w:rsid w:val="00F5694D"/>
    <w:rsid w:val="00F62358"/>
    <w:rsid w:val="00F62421"/>
    <w:rsid w:val="00F63748"/>
    <w:rsid w:val="00F63EA4"/>
    <w:rsid w:val="00F64D57"/>
    <w:rsid w:val="00F657E9"/>
    <w:rsid w:val="00F6645A"/>
    <w:rsid w:val="00F66535"/>
    <w:rsid w:val="00F672CA"/>
    <w:rsid w:val="00F6787E"/>
    <w:rsid w:val="00F710E1"/>
    <w:rsid w:val="00F71115"/>
    <w:rsid w:val="00F721DE"/>
    <w:rsid w:val="00F74064"/>
    <w:rsid w:val="00F7555C"/>
    <w:rsid w:val="00F7618B"/>
    <w:rsid w:val="00F77BEE"/>
    <w:rsid w:val="00F80A7B"/>
    <w:rsid w:val="00F8267B"/>
    <w:rsid w:val="00F84A6F"/>
    <w:rsid w:val="00F85866"/>
    <w:rsid w:val="00F86065"/>
    <w:rsid w:val="00F865C7"/>
    <w:rsid w:val="00F908B9"/>
    <w:rsid w:val="00F92A05"/>
    <w:rsid w:val="00F93C14"/>
    <w:rsid w:val="00F967D4"/>
    <w:rsid w:val="00F972BE"/>
    <w:rsid w:val="00FA2B35"/>
    <w:rsid w:val="00FA33A8"/>
    <w:rsid w:val="00FA3A9C"/>
    <w:rsid w:val="00FA6632"/>
    <w:rsid w:val="00FA77B2"/>
    <w:rsid w:val="00FB0527"/>
    <w:rsid w:val="00FB1125"/>
    <w:rsid w:val="00FB2A7D"/>
    <w:rsid w:val="00FB4329"/>
    <w:rsid w:val="00FB61C8"/>
    <w:rsid w:val="00FB7B21"/>
    <w:rsid w:val="00FC210D"/>
    <w:rsid w:val="00FC2239"/>
    <w:rsid w:val="00FC2742"/>
    <w:rsid w:val="00FC2A60"/>
    <w:rsid w:val="00FC3A7F"/>
    <w:rsid w:val="00FC3FCC"/>
    <w:rsid w:val="00FC5EE9"/>
    <w:rsid w:val="00FC6B1A"/>
    <w:rsid w:val="00FC721E"/>
    <w:rsid w:val="00FD06C5"/>
    <w:rsid w:val="00FD103C"/>
    <w:rsid w:val="00FD1121"/>
    <w:rsid w:val="00FD2205"/>
    <w:rsid w:val="00FD2871"/>
    <w:rsid w:val="00FD2FA4"/>
    <w:rsid w:val="00FD3B35"/>
    <w:rsid w:val="00FD5137"/>
    <w:rsid w:val="00FD66CB"/>
    <w:rsid w:val="00FD70C5"/>
    <w:rsid w:val="00FD7C6E"/>
    <w:rsid w:val="00FE0BF8"/>
    <w:rsid w:val="00FE2CD5"/>
    <w:rsid w:val="00FE2D73"/>
    <w:rsid w:val="00FE2FBF"/>
    <w:rsid w:val="00FE31F4"/>
    <w:rsid w:val="00FE3460"/>
    <w:rsid w:val="00FE3755"/>
    <w:rsid w:val="00FE3C43"/>
    <w:rsid w:val="00FE4B9A"/>
    <w:rsid w:val="00FE4F56"/>
    <w:rsid w:val="00FE55E8"/>
    <w:rsid w:val="00FE592C"/>
    <w:rsid w:val="00FE61EC"/>
    <w:rsid w:val="00FE6BCF"/>
    <w:rsid w:val="00FF0370"/>
    <w:rsid w:val="00FF10EE"/>
    <w:rsid w:val="00FF2B9F"/>
    <w:rsid w:val="00FF3515"/>
    <w:rsid w:val="00FF3D82"/>
    <w:rsid w:val="00FF512F"/>
    <w:rsid w:val="00FF6636"/>
    <w:rsid w:val="00FF74AD"/>
    <w:rsid w:val="4C3EB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30C55E"/>
  <w15:docId w15:val="{4EBE5A1F-3CE7-4422-9C2F-FE95439E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Followed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035"/>
    <w:rPr>
      <w:rFonts w:ascii="Book Antiqua" w:hAnsi="Book Antiqua"/>
      <w:lang w:val="en-US" w:eastAsia="en-US"/>
    </w:rPr>
  </w:style>
  <w:style w:type="paragraph" w:styleId="Heading1">
    <w:name w:val="heading 1"/>
    <w:basedOn w:val="Normal"/>
    <w:next w:val="Normal"/>
    <w:qFormat/>
    <w:rsid w:val="006909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D2,heading 2,Heading 2 Hidden"/>
    <w:basedOn w:val="BodyText"/>
    <w:next w:val="BodyText"/>
    <w:link w:val="Heading2Char"/>
    <w:qFormat/>
    <w:rsid w:val="00506242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ascii="Arial" w:hAnsi="Arial"/>
      <w:b/>
      <w:color w:val="0000FF"/>
      <w:sz w:val="28"/>
    </w:rPr>
  </w:style>
  <w:style w:type="paragraph" w:styleId="Heading3">
    <w:name w:val="heading 3"/>
    <w:basedOn w:val="Normal"/>
    <w:next w:val="Normal"/>
    <w:qFormat/>
    <w:rsid w:val="000C2583"/>
    <w:pPr>
      <w:keepNext/>
      <w:pBdr>
        <w:top w:val="single" w:sz="48" w:space="1" w:color="auto"/>
      </w:pBdr>
      <w:spacing w:before="240" w:after="60"/>
      <w:outlineLvl w:val="2"/>
    </w:pPr>
    <w:rPr>
      <w:rFonts w:ascii="Arial" w:hAnsi="Arial" w:cs="Arial"/>
      <w:b/>
      <w:bCs/>
      <w:color w:val="0000FF"/>
      <w:sz w:val="26"/>
      <w:szCs w:val="26"/>
    </w:rPr>
  </w:style>
  <w:style w:type="paragraph" w:styleId="Heading4">
    <w:name w:val="heading 4"/>
    <w:basedOn w:val="BodyText"/>
    <w:next w:val="BodyText"/>
    <w:link w:val="Heading4Char"/>
    <w:qFormat/>
    <w:rsid w:val="0016764D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rFonts w:ascii="Times New Roman" w:eastAsia="MS Mincho" w:hAnsi="Times New Roman"/>
      <w:b/>
      <w:sz w:val="24"/>
      <w:szCs w:val="24"/>
      <w:lang w:eastAsia="ja-JP"/>
    </w:rPr>
  </w:style>
  <w:style w:type="paragraph" w:styleId="Heading5">
    <w:name w:val="heading 5"/>
    <w:basedOn w:val="BodyText"/>
    <w:next w:val="BodyText"/>
    <w:link w:val="Heading5Char"/>
    <w:qFormat/>
    <w:rsid w:val="0016764D"/>
    <w:pPr>
      <w:keepNext/>
      <w:keepLines/>
      <w:outlineLvl w:val="4"/>
    </w:pPr>
    <w:rPr>
      <w:rFonts w:ascii="Times New Roman" w:eastAsia="MS Mincho" w:hAnsi="Times New Roman"/>
      <w:b/>
      <w:i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nhideWhenUsed/>
    <w:qFormat/>
    <w:rsid w:val="005062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Indent"/>
    <w:link w:val="Heading7Char"/>
    <w:qFormat/>
    <w:rsid w:val="0016764D"/>
    <w:pPr>
      <w:ind w:left="720"/>
      <w:outlineLvl w:val="6"/>
    </w:pPr>
    <w:rPr>
      <w:rFonts w:ascii="Times" w:eastAsia="MS Mincho" w:hAnsi="Times"/>
      <w:i/>
      <w:sz w:val="24"/>
      <w:szCs w:val="24"/>
      <w:lang w:eastAsia="ja-JP"/>
    </w:rPr>
  </w:style>
  <w:style w:type="paragraph" w:styleId="Heading8">
    <w:name w:val="heading 8"/>
    <w:basedOn w:val="Normal"/>
    <w:next w:val="NormalIndent"/>
    <w:link w:val="Heading8Char"/>
    <w:qFormat/>
    <w:rsid w:val="0016764D"/>
    <w:pPr>
      <w:ind w:left="720"/>
      <w:outlineLvl w:val="7"/>
    </w:pPr>
    <w:rPr>
      <w:rFonts w:ascii="Times" w:eastAsia="MS Mincho" w:hAnsi="Times"/>
      <w:i/>
      <w:sz w:val="24"/>
      <w:szCs w:val="24"/>
      <w:lang w:eastAsia="ja-JP"/>
    </w:rPr>
  </w:style>
  <w:style w:type="paragraph" w:styleId="Heading9">
    <w:name w:val="heading 9"/>
    <w:basedOn w:val="Normal"/>
    <w:next w:val="NormalIndent"/>
    <w:link w:val="Heading9Char"/>
    <w:qFormat/>
    <w:rsid w:val="0016764D"/>
    <w:pPr>
      <w:ind w:left="720"/>
      <w:outlineLvl w:val="8"/>
    </w:pPr>
    <w:rPr>
      <w:rFonts w:ascii="Times" w:eastAsia="MS Mincho" w:hAnsi="Times"/>
      <w:i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,Corps de texte,body tesx,xPlatte tekst,Platte tekst,body text1,body text2,bt1,body text3,bt2,body text4,bt3,body text5,bt4,body text6,bt5,body text7,bt6,body text8,bt7,body text11,body text21,bt11,body text31,bt21"/>
    <w:basedOn w:val="Normal"/>
    <w:link w:val="BodyTextChar"/>
    <w:rsid w:val="00F23C23"/>
    <w:pPr>
      <w:spacing w:before="120" w:after="120"/>
      <w:ind w:left="2520"/>
    </w:pPr>
  </w:style>
  <w:style w:type="character" w:customStyle="1" w:styleId="BodyTextChar">
    <w:name w:val="Body Text Char"/>
    <w:aliases w:val="body text Char,bt Char,contents Char,body Char,Corps de texte Char,body tesx Char,xPlatte tekst Char,Platte tekst Char,body text1 Char,body text2 Char,bt1 Char,body text3 Char,bt2 Char,body text4 Char,bt3 Char,body text5 Char,bt4 Char"/>
    <w:basedOn w:val="DefaultParagraphFont"/>
    <w:link w:val="BodyText"/>
    <w:rsid w:val="00F23C23"/>
    <w:rPr>
      <w:rFonts w:ascii="Book Antiqua" w:hAnsi="Book Antiqua"/>
      <w:lang w:val="en-US" w:eastAsia="en-US" w:bidi="ar-SA"/>
    </w:rPr>
  </w:style>
  <w:style w:type="character" w:customStyle="1" w:styleId="Heading2Char">
    <w:name w:val="Heading 2 Char"/>
    <w:aliases w:val="HD2 Char,heading 2 Char,Heading 2 Hidden Char"/>
    <w:link w:val="Heading2"/>
    <w:rsid w:val="0016764D"/>
    <w:rPr>
      <w:rFonts w:ascii="Arial" w:hAnsi="Arial"/>
      <w:b/>
      <w:color w:val="0000FF"/>
      <w:sz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6764D"/>
    <w:rPr>
      <w:rFonts w:eastAsia="MS Mincho"/>
      <w:b/>
      <w:sz w:val="24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16764D"/>
    <w:rPr>
      <w:rFonts w:eastAsia="MS Mincho"/>
      <w:b/>
      <w:i/>
      <w:sz w:val="24"/>
      <w:szCs w:val="24"/>
      <w:lang w:val="en-US" w:eastAsia="ja-JP"/>
    </w:rPr>
  </w:style>
  <w:style w:type="character" w:customStyle="1" w:styleId="Heading6Char">
    <w:name w:val="Heading 6 Char"/>
    <w:basedOn w:val="DefaultParagraphFont"/>
    <w:link w:val="Heading6"/>
    <w:semiHidden/>
    <w:rsid w:val="00506242"/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NormalIndent">
    <w:name w:val="Normal Indent"/>
    <w:basedOn w:val="Normal"/>
    <w:link w:val="NormalIndentChar"/>
    <w:rsid w:val="0016764D"/>
    <w:pPr>
      <w:ind w:left="72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NormalIndentChar">
    <w:name w:val="Normal Indent Char"/>
    <w:link w:val="NormalIndent"/>
    <w:rsid w:val="0016764D"/>
    <w:rPr>
      <w:rFonts w:eastAsia="MS Mincho"/>
      <w:sz w:val="24"/>
      <w:szCs w:val="24"/>
      <w:lang w:val="en-US" w:eastAsia="ja-JP"/>
    </w:rPr>
  </w:style>
  <w:style w:type="character" w:customStyle="1" w:styleId="Heading7Char">
    <w:name w:val="Heading 7 Char"/>
    <w:basedOn w:val="DefaultParagraphFont"/>
    <w:link w:val="Heading7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9Char">
    <w:name w:val="Heading 9 Char"/>
    <w:basedOn w:val="DefaultParagraphFont"/>
    <w:link w:val="Heading9"/>
    <w:rsid w:val="0016764D"/>
    <w:rPr>
      <w:rFonts w:ascii="Times" w:eastAsia="MS Mincho" w:hAnsi="Times"/>
      <w:i/>
      <w:sz w:val="24"/>
      <w:szCs w:val="24"/>
      <w:lang w:val="en-US" w:eastAsia="ja-JP"/>
    </w:rPr>
  </w:style>
  <w:style w:type="paragraph" w:customStyle="1" w:styleId="TitleBar">
    <w:name w:val="Title Bar"/>
    <w:basedOn w:val="Normal"/>
    <w:rsid w:val="00F23C2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character" w:customStyle="1" w:styleId="HighlightedVariable">
    <w:name w:val="Highlighted Variable"/>
    <w:basedOn w:val="DefaultParagraphFont"/>
    <w:rsid w:val="00F23C23"/>
    <w:rPr>
      <w:rFonts w:ascii="Book Antiqua" w:hAnsi="Book Antiqua"/>
      <w:color w:val="0000FF"/>
    </w:rPr>
  </w:style>
  <w:style w:type="paragraph" w:customStyle="1" w:styleId="RouteTitle">
    <w:name w:val="Route Title"/>
    <w:basedOn w:val="Normal"/>
    <w:rsid w:val="00F23C23"/>
    <w:pPr>
      <w:keepLines/>
      <w:spacing w:after="120"/>
      <w:ind w:left="2520" w:right="720"/>
    </w:pPr>
    <w:rPr>
      <w:sz w:val="36"/>
    </w:rPr>
  </w:style>
  <w:style w:type="paragraph" w:customStyle="1" w:styleId="Title-Major">
    <w:name w:val="Title-Major"/>
    <w:basedOn w:val="Title"/>
    <w:rsid w:val="00F23C23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qFormat/>
    <w:rsid w:val="00F23C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 Text"/>
    <w:basedOn w:val="Normal"/>
    <w:link w:val="TableTextChar"/>
    <w:rsid w:val="00F23C23"/>
    <w:pPr>
      <w:keepLines/>
    </w:pPr>
    <w:rPr>
      <w:sz w:val="16"/>
    </w:rPr>
  </w:style>
  <w:style w:type="character" w:customStyle="1" w:styleId="TableTextChar">
    <w:name w:val="Table Text Char"/>
    <w:link w:val="TableText"/>
    <w:rsid w:val="00110F80"/>
    <w:rPr>
      <w:rFonts w:ascii="Book Antiqua" w:hAnsi="Book Antiqua"/>
      <w:sz w:val="16"/>
      <w:lang w:val="en-US" w:eastAsia="en-US"/>
    </w:rPr>
  </w:style>
  <w:style w:type="paragraph" w:customStyle="1" w:styleId="HeadingBar">
    <w:name w:val="Heading Bar"/>
    <w:basedOn w:val="Normal"/>
    <w:next w:val="Heading3"/>
    <w:rsid w:val="00F23C2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ableHeading">
    <w:name w:val="Table Heading"/>
    <w:basedOn w:val="TableText"/>
    <w:rsid w:val="00F23C23"/>
    <w:pPr>
      <w:spacing w:before="120" w:after="120"/>
    </w:pPr>
    <w:rPr>
      <w:b/>
    </w:rPr>
  </w:style>
  <w:style w:type="paragraph" w:customStyle="1" w:styleId="TOCHeading1">
    <w:name w:val="TOC Heading1"/>
    <w:basedOn w:val="Normal"/>
    <w:rsid w:val="00DB309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paragraph" w:styleId="Footer">
    <w:name w:val="footer"/>
    <w:basedOn w:val="Normal"/>
    <w:link w:val="FooterChar"/>
    <w:rsid w:val="00DB309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4503B9"/>
    <w:rPr>
      <w:rFonts w:ascii="Book Antiqua" w:hAnsi="Book Antiqua"/>
      <w:sz w:val="16"/>
      <w:lang w:val="en-US" w:eastAsia="en-US"/>
    </w:rPr>
  </w:style>
  <w:style w:type="paragraph" w:styleId="Header">
    <w:name w:val="header"/>
    <w:basedOn w:val="Normal"/>
    <w:link w:val="HeaderChar"/>
    <w:rsid w:val="00DB309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link w:val="Header"/>
    <w:rsid w:val="0016764D"/>
    <w:rPr>
      <w:rFonts w:ascii="Book Antiqua" w:hAnsi="Book Antiqua"/>
      <w:sz w:val="16"/>
      <w:lang w:val="en-US" w:eastAsia="en-US"/>
    </w:rPr>
  </w:style>
  <w:style w:type="paragraph" w:styleId="TOC3">
    <w:name w:val="toc 3"/>
    <w:basedOn w:val="Normal"/>
    <w:next w:val="Normal"/>
    <w:uiPriority w:val="39"/>
    <w:rsid w:val="006454F7"/>
    <w:pPr>
      <w:tabs>
        <w:tab w:val="right" w:leader="dot" w:pos="9072"/>
      </w:tabs>
      <w:spacing w:line="360" w:lineRule="auto"/>
      <w:ind w:left="567"/>
    </w:pPr>
    <w:rPr>
      <w:rFonts w:ascii="Arial" w:hAnsi="Arial"/>
      <w:color w:val="0000FF"/>
    </w:rPr>
  </w:style>
  <w:style w:type="paragraph" w:styleId="TOC2">
    <w:name w:val="toc 2"/>
    <w:basedOn w:val="Normal"/>
    <w:next w:val="Normal"/>
    <w:uiPriority w:val="39"/>
    <w:rsid w:val="00862C58"/>
    <w:pPr>
      <w:tabs>
        <w:tab w:val="right" w:leader="dot" w:pos="9072"/>
      </w:tabs>
      <w:spacing w:before="120" w:after="120"/>
    </w:pPr>
    <w:rPr>
      <w:rFonts w:ascii="Arial" w:hAnsi="Arial"/>
    </w:rPr>
  </w:style>
  <w:style w:type="character" w:styleId="Hyperlink">
    <w:name w:val="Hyperlink"/>
    <w:basedOn w:val="DefaultParagraphFont"/>
    <w:uiPriority w:val="99"/>
    <w:rsid w:val="006909D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62C58"/>
    <w:pPr>
      <w:tabs>
        <w:tab w:val="right" w:leader="dot" w:pos="9072"/>
      </w:tabs>
    </w:pPr>
    <w:rPr>
      <w:rFonts w:ascii="Arial" w:hAnsi="Arial"/>
    </w:rPr>
  </w:style>
  <w:style w:type="character" w:customStyle="1" w:styleId="bodytextCharChar">
    <w:name w:val="body text Char Char"/>
    <w:basedOn w:val="DefaultParagraphFont"/>
    <w:rsid w:val="003A04E2"/>
    <w:rPr>
      <w:rFonts w:ascii="Book Antiqua" w:hAnsi="Book Antiqua"/>
      <w:lang w:val="en-US" w:eastAsia="en-US" w:bidi="ar-SA"/>
    </w:rPr>
  </w:style>
  <w:style w:type="table" w:styleId="TableGrid">
    <w:name w:val="Table Grid"/>
    <w:basedOn w:val="TableNormal"/>
    <w:uiPriority w:val="59"/>
    <w:rsid w:val="004C45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DB7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7208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D0262B"/>
    <w:pPr>
      <w:ind w:left="720"/>
      <w:contextualSpacing/>
    </w:pPr>
  </w:style>
  <w:style w:type="paragraph" w:customStyle="1" w:styleId="Heading41">
    <w:name w:val="Heading 41"/>
    <w:basedOn w:val="Heading3"/>
    <w:qFormat/>
    <w:rsid w:val="00C14939"/>
    <w:pPr>
      <w:spacing w:line="360" w:lineRule="auto"/>
      <w:ind w:right="3678"/>
    </w:pPr>
    <w:rPr>
      <w:rFonts w:cs="Calibri"/>
    </w:rPr>
  </w:style>
  <w:style w:type="paragraph" w:styleId="Revision">
    <w:name w:val="Revision"/>
    <w:hidden/>
    <w:uiPriority w:val="99"/>
    <w:semiHidden/>
    <w:rsid w:val="006F2B30"/>
    <w:rPr>
      <w:rFonts w:ascii="Book Antiqua" w:hAnsi="Book Antiqua"/>
      <w:lang w:val="en-US" w:eastAsia="en-US"/>
    </w:rPr>
  </w:style>
  <w:style w:type="character" w:styleId="PageNumber">
    <w:name w:val="page number"/>
    <w:rsid w:val="004503B9"/>
    <w:rPr>
      <w:rFonts w:ascii="Book Antiqua" w:hAnsi="Book Antiqua"/>
    </w:rPr>
  </w:style>
  <w:style w:type="paragraph" w:customStyle="1" w:styleId="ContentsHD2">
    <w:name w:val="Contents HD2"/>
    <w:basedOn w:val="TOC3"/>
    <w:qFormat/>
    <w:rsid w:val="00C521BB"/>
  </w:style>
  <w:style w:type="character" w:styleId="Emphasis">
    <w:name w:val="Emphasis"/>
    <w:basedOn w:val="DefaultParagraphFont"/>
    <w:qFormat/>
    <w:rsid w:val="00D92498"/>
    <w:rPr>
      <w:rFonts w:ascii="Arial" w:hAnsi="Arial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62C5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4">
    <w:name w:val="toc 4"/>
    <w:basedOn w:val="Normal"/>
    <w:next w:val="Normal"/>
    <w:autoRedefine/>
    <w:semiHidden/>
    <w:unhideWhenUsed/>
    <w:rsid w:val="006454F7"/>
    <w:pPr>
      <w:spacing w:before="120" w:after="220"/>
      <w:ind w:left="600"/>
    </w:pPr>
    <w:rPr>
      <w:rFonts w:ascii="Arial" w:hAnsi="Arial"/>
    </w:rPr>
  </w:style>
  <w:style w:type="character" w:customStyle="1" w:styleId="WW8Num40z0">
    <w:name w:val="WW8Num40z0"/>
    <w:rsid w:val="005E7915"/>
    <w:rPr>
      <w:b/>
      <w:i w:val="0"/>
    </w:rPr>
  </w:style>
  <w:style w:type="character" w:customStyle="1" w:styleId="shorttext">
    <w:name w:val="short_text"/>
    <w:basedOn w:val="DefaultParagraphFont"/>
    <w:rsid w:val="005E7915"/>
  </w:style>
  <w:style w:type="character" w:customStyle="1" w:styleId="WW8Num12z3">
    <w:name w:val="WW8Num12z3"/>
    <w:rsid w:val="00715E59"/>
    <w:rPr>
      <w:rFonts w:ascii="Symbol" w:hAnsi="Symbol"/>
    </w:rPr>
  </w:style>
  <w:style w:type="paragraph" w:customStyle="1" w:styleId="Bullet">
    <w:name w:val="Bullet"/>
    <w:basedOn w:val="BodyText"/>
    <w:rsid w:val="00715E59"/>
    <w:pPr>
      <w:keepLines/>
      <w:spacing w:before="60" w:after="60"/>
      <w:ind w:left="3096" w:hanging="216"/>
    </w:pPr>
  </w:style>
  <w:style w:type="paragraph" w:customStyle="1" w:styleId="Heading40">
    <w:name w:val="Heading4"/>
    <w:basedOn w:val="Heading3"/>
    <w:qFormat/>
    <w:rsid w:val="00E80E36"/>
    <w:pPr>
      <w:spacing w:line="360" w:lineRule="auto"/>
      <w:ind w:right="3678"/>
    </w:pPr>
    <w:rPr>
      <w:rFonts w:cs="Calibri"/>
    </w:rPr>
  </w:style>
  <w:style w:type="character" w:customStyle="1" w:styleId="x41">
    <w:name w:val="x41"/>
    <w:rsid w:val="0016764D"/>
    <w:rPr>
      <w:rFonts w:ascii="Tahoma" w:hAnsi="Tahoma" w:cs="Tahoma" w:hint="default"/>
      <w:color w:val="3C3C3C"/>
      <w:sz w:val="20"/>
      <w:szCs w:val="20"/>
    </w:rPr>
  </w:style>
  <w:style w:type="character" w:customStyle="1" w:styleId="x811">
    <w:name w:val="x811"/>
    <w:rsid w:val="0016764D"/>
    <w:rPr>
      <w:rFonts w:ascii="Tahoma" w:hAnsi="Tahoma" w:cs="Tahoma" w:hint="default"/>
      <w:b w:val="0"/>
      <w:bCs w:val="0"/>
      <w:color w:val="3C3C3C"/>
      <w:sz w:val="20"/>
      <w:szCs w:val="20"/>
    </w:rPr>
  </w:style>
  <w:style w:type="character" w:customStyle="1" w:styleId="xc1">
    <w:name w:val="xc1"/>
    <w:rsid w:val="0016764D"/>
    <w:rPr>
      <w:rFonts w:ascii="Tahoma" w:hAnsi="Tahoma" w:cs="Tahoma" w:hint="default"/>
      <w:b w:val="0"/>
      <w:bCs w:val="0"/>
      <w:color w:val="3A5A87"/>
      <w:sz w:val="20"/>
      <w:szCs w:val="20"/>
    </w:rPr>
  </w:style>
  <w:style w:type="paragraph" w:customStyle="1" w:styleId="Checklist-X">
    <w:name w:val="Checklist-X"/>
    <w:basedOn w:val="Checklist"/>
    <w:rsid w:val="0016764D"/>
  </w:style>
  <w:style w:type="paragraph" w:customStyle="1" w:styleId="Checklist">
    <w:name w:val="Checklist"/>
    <w:basedOn w:val="Bullet"/>
    <w:rsid w:val="0016764D"/>
    <w:pPr>
      <w:ind w:left="3427" w:hanging="547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16764D"/>
    <w:rPr>
      <w:rFonts w:eastAsia="MS Mincho"/>
      <w:sz w:val="24"/>
      <w:szCs w:val="24"/>
      <w:lang w:val="en-US" w:eastAsia="ja-JP"/>
    </w:rPr>
  </w:style>
  <w:style w:type="paragraph" w:styleId="FootnoteText">
    <w:name w:val="footnote text"/>
    <w:basedOn w:val="Normal"/>
    <w:link w:val="FootnoteTextChar"/>
    <w:semiHidden/>
    <w:rsid w:val="0016764D"/>
    <w:pPr>
      <w:spacing w:after="240"/>
      <w:ind w:hanging="72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tty132">
    <w:name w:val="tty132"/>
    <w:basedOn w:val="Normal"/>
    <w:rsid w:val="0016764D"/>
    <w:rPr>
      <w:rFonts w:ascii="Courier New" w:eastAsia="MS Mincho" w:hAnsi="Courier New"/>
      <w:sz w:val="12"/>
      <w:szCs w:val="24"/>
      <w:lang w:eastAsia="ja-JP"/>
    </w:rPr>
  </w:style>
  <w:style w:type="paragraph" w:customStyle="1" w:styleId="tty80">
    <w:name w:val="tty80"/>
    <w:basedOn w:val="Normal"/>
    <w:rsid w:val="0016764D"/>
    <w:rPr>
      <w:rFonts w:ascii="Courier New" w:eastAsia="MS Mincho" w:hAnsi="Courier New"/>
      <w:sz w:val="24"/>
      <w:szCs w:val="24"/>
      <w:lang w:eastAsia="ja-JP"/>
    </w:rPr>
  </w:style>
  <w:style w:type="paragraph" w:customStyle="1" w:styleId="hangingindent">
    <w:name w:val="hanging indent"/>
    <w:basedOn w:val="BodyText"/>
    <w:rsid w:val="0016764D"/>
    <w:pPr>
      <w:keepLines/>
      <w:ind w:left="5400" w:hanging="288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umberList">
    <w:name w:val="Number List"/>
    <w:basedOn w:val="BodyText"/>
    <w:rsid w:val="0016764D"/>
    <w:pPr>
      <w:spacing w:before="60" w:after="60"/>
      <w:ind w:left="324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InfoBox">
    <w:name w:val="Info Box"/>
    <w:basedOn w:val="BodyText"/>
    <w:rsid w:val="0016764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rFonts w:ascii="Times New Roman" w:eastAsia="MS Mincho" w:hAnsi="Times New Roman"/>
      <w:sz w:val="18"/>
      <w:szCs w:val="24"/>
      <w:lang w:eastAsia="ja-JP"/>
    </w:rPr>
  </w:style>
  <w:style w:type="paragraph" w:customStyle="1" w:styleId="tty180">
    <w:name w:val="tty180"/>
    <w:basedOn w:val="Normal"/>
    <w:rsid w:val="0016764D"/>
    <w:pPr>
      <w:ind w:right="-720"/>
    </w:pPr>
    <w:rPr>
      <w:rFonts w:ascii="Courier New" w:eastAsia="MS Mincho" w:hAnsi="Courier New"/>
      <w:sz w:val="8"/>
      <w:szCs w:val="24"/>
      <w:lang w:eastAsia="ja-JP"/>
    </w:rPr>
  </w:style>
  <w:style w:type="paragraph" w:customStyle="1" w:styleId="tty80indent">
    <w:name w:val="tty80 indent"/>
    <w:basedOn w:val="tty80"/>
    <w:rsid w:val="0016764D"/>
    <w:pPr>
      <w:ind w:left="2895"/>
    </w:pPr>
  </w:style>
  <w:style w:type="paragraph" w:customStyle="1" w:styleId="TOCHeading2">
    <w:name w:val="TOC Heading2"/>
    <w:basedOn w:val="Normal"/>
    <w:rsid w:val="0016764D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Times New Roman" w:eastAsia="MS Mincho" w:hAnsi="Times New Roman"/>
      <w:sz w:val="36"/>
      <w:szCs w:val="24"/>
      <w:lang w:eastAsia="ja-JP"/>
    </w:rPr>
  </w:style>
  <w:style w:type="character" w:customStyle="1" w:styleId="ChapterTitle">
    <w:name w:val="Chapter Title"/>
    <w:basedOn w:val="DefaultParagraphFont"/>
    <w:rsid w:val="0016764D"/>
  </w:style>
  <w:style w:type="paragraph" w:customStyle="1" w:styleId="Legal">
    <w:name w:val="Legal"/>
    <w:basedOn w:val="Normal"/>
    <w:rsid w:val="0016764D"/>
    <w:pPr>
      <w:spacing w:after="240"/>
      <w:ind w:left="2160"/>
    </w:pPr>
    <w:rPr>
      <w:rFonts w:ascii="Times" w:eastAsia="MS Mincho" w:hAnsi="Times"/>
      <w:sz w:val="24"/>
      <w:szCs w:val="24"/>
      <w:lang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16764D"/>
    <w:rPr>
      <w:rFonts w:ascii="Arial Narrow" w:hAnsi="Arial Narrow"/>
      <w:lang w:val="en-US" w:eastAsia="en-US"/>
    </w:rPr>
  </w:style>
  <w:style w:type="paragraph" w:styleId="MacroText">
    <w:name w:val="macro"/>
    <w:link w:val="MacroTextChar"/>
    <w:semiHidden/>
    <w:rsid w:val="001676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  <w:lang w:val="en-US" w:eastAsia="en-US"/>
    </w:rPr>
  </w:style>
  <w:style w:type="paragraph" w:customStyle="1" w:styleId="Note">
    <w:name w:val="Note"/>
    <w:basedOn w:val="BodyText"/>
    <w:rsid w:val="0016764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rFonts w:ascii="Times New Roman" w:eastAsia="MS Mincho" w:hAnsi="Times New Roman"/>
      <w:vanish/>
      <w:sz w:val="24"/>
      <w:szCs w:val="24"/>
      <w:lang w:eastAsia="ja-JP"/>
    </w:rPr>
  </w:style>
  <w:style w:type="paragraph" w:styleId="ListBullet">
    <w:name w:val="List Bullet"/>
    <w:basedOn w:val="Normal"/>
    <w:rsid w:val="0016764D"/>
    <w:pPr>
      <w:ind w:left="36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styleId="ListBullet5">
    <w:name w:val="List Bullet 5"/>
    <w:basedOn w:val="Normal"/>
    <w:rsid w:val="0016764D"/>
    <w:pPr>
      <w:ind w:left="180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oteWide">
    <w:name w:val="Note Wide"/>
    <w:basedOn w:val="Note"/>
    <w:rsid w:val="0016764D"/>
    <w:pPr>
      <w:ind w:right="2160"/>
    </w:pPr>
  </w:style>
  <w:style w:type="paragraph" w:customStyle="1" w:styleId="Normal1">
    <w:name w:val="Normal 1"/>
    <w:basedOn w:val="Normal"/>
    <w:rsid w:val="0016764D"/>
    <w:pPr>
      <w:suppressAutoHyphens/>
      <w:ind w:left="720"/>
    </w:pPr>
    <w:rPr>
      <w:rFonts w:ascii="Arial" w:eastAsia="MS Mincho" w:hAnsi="Arial"/>
      <w:lang w:val="en-AU" w:eastAsia="ar-SA"/>
    </w:rPr>
  </w:style>
  <w:style w:type="paragraph" w:customStyle="1" w:styleId="TableHeadingChar">
    <w:name w:val="Table Heading Char"/>
    <w:rsid w:val="0016764D"/>
    <w:pPr>
      <w:keepLines/>
    </w:pPr>
    <w:rPr>
      <w:rFonts w:eastAsia="MS Mincho"/>
      <w:sz w:val="16"/>
      <w:lang w:eastAsia="ja-JP"/>
    </w:rPr>
  </w:style>
  <w:style w:type="paragraph" w:customStyle="1" w:styleId="TableTextUSseed">
    <w:name w:val="Table Text: USseed"/>
    <w:rsid w:val="0016764D"/>
    <w:pPr>
      <w:keepLines/>
    </w:pPr>
    <w:rPr>
      <w:rFonts w:eastAsia="MS Mincho"/>
      <w:sz w:val="16"/>
      <w:lang w:eastAsia="ja-JP"/>
    </w:rPr>
  </w:style>
  <w:style w:type="paragraph" w:styleId="Caption">
    <w:name w:val="caption"/>
    <w:basedOn w:val="Normal"/>
    <w:next w:val="Normal"/>
    <w:qFormat/>
    <w:rsid w:val="0016764D"/>
    <w:pPr>
      <w:spacing w:before="120" w:after="120"/>
    </w:pPr>
    <w:rPr>
      <w:rFonts w:eastAsia="MS Mincho"/>
      <w:b/>
      <w:lang w:eastAsia="ja-JP"/>
    </w:rPr>
  </w:style>
  <w:style w:type="paragraph" w:styleId="BodyTextIndent">
    <w:name w:val="Body Text Indent"/>
    <w:basedOn w:val="Normal"/>
    <w:link w:val="BodyTextIndentChar"/>
    <w:rsid w:val="0016764D"/>
    <w:pPr>
      <w:spacing w:after="120"/>
      <w:ind w:left="36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16764D"/>
    <w:rPr>
      <w:rFonts w:eastAsia="MS Mincho"/>
      <w:sz w:val="24"/>
      <w:szCs w:val="24"/>
      <w:lang w:val="en-US" w:eastAsia="ja-JP"/>
    </w:rPr>
  </w:style>
  <w:style w:type="paragraph" w:customStyle="1" w:styleId="xl24">
    <w:name w:val="xl24"/>
    <w:basedOn w:val="Normal"/>
    <w:rsid w:val="001676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5">
    <w:name w:val="xl25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6">
    <w:name w:val="xl26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7">
    <w:name w:val="xl27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8">
    <w:name w:val="xl28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9">
    <w:name w:val="xl29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color w:val="000000"/>
      <w:sz w:val="18"/>
      <w:szCs w:val="24"/>
      <w:lang w:eastAsia="ja-JP"/>
    </w:rPr>
  </w:style>
  <w:style w:type="paragraph" w:customStyle="1" w:styleId="xl30">
    <w:name w:val="xl30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1">
    <w:name w:val="xl31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2">
    <w:name w:val="xl32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3">
    <w:name w:val="xl33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4">
    <w:name w:val="xl34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5">
    <w:name w:val="xl35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6">
    <w:name w:val="xl36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333399"/>
      <w:sz w:val="18"/>
      <w:szCs w:val="24"/>
      <w:lang w:eastAsia="ja-JP"/>
    </w:rPr>
  </w:style>
  <w:style w:type="paragraph" w:customStyle="1" w:styleId="xl37">
    <w:name w:val="xl37"/>
    <w:basedOn w:val="Normal"/>
    <w:rsid w:val="0016764D"/>
    <w:pPr>
      <w:pBdr>
        <w:top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8">
    <w:name w:val="xl38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9">
    <w:name w:val="xl39"/>
    <w:basedOn w:val="Normal"/>
    <w:rsid w:val="0016764D"/>
    <w:pPr>
      <w:pBdr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0">
    <w:name w:val="xl40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1">
    <w:name w:val="xl41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2">
    <w:name w:val="xl42"/>
    <w:basedOn w:val="Normal"/>
    <w:rsid w:val="0016764D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3">
    <w:name w:val="xl43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4">
    <w:name w:val="xl44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5">
    <w:name w:val="xl45"/>
    <w:basedOn w:val="Normal"/>
    <w:rsid w:val="0016764D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6">
    <w:name w:val="xl46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7">
    <w:name w:val="xl47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8">
    <w:name w:val="xl48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9">
    <w:name w:val="xl49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0">
    <w:name w:val="xl50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1">
    <w:name w:val="xl51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2">
    <w:name w:val="xl52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53">
    <w:name w:val="xl53"/>
    <w:basedOn w:val="Normal"/>
    <w:rsid w:val="0016764D"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4">
    <w:name w:val="xl54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5">
    <w:name w:val="xl55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6">
    <w:name w:val="xl56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AdhiDocTitle1NoNumber">
    <w:name w:val="Adhi Doc Title 1 (No Number)"/>
    <w:basedOn w:val="Header"/>
    <w:next w:val="Normal"/>
    <w:rsid w:val="0016764D"/>
    <w:pPr>
      <w:widowControl w:val="0"/>
      <w:tabs>
        <w:tab w:val="clear" w:pos="10440"/>
        <w:tab w:val="center" w:pos="4320"/>
        <w:tab w:val="right" w:pos="8640"/>
      </w:tabs>
      <w:spacing w:before="60" w:after="60"/>
    </w:pPr>
    <w:rPr>
      <w:rFonts w:ascii="Verdana" w:eastAsia="MS Mincho" w:hAnsi="Verdana"/>
      <w:b/>
      <w:bCs/>
      <w:sz w:val="24"/>
      <w:szCs w:val="24"/>
      <w:lang w:eastAsia="ja-JP"/>
    </w:rPr>
  </w:style>
  <w:style w:type="paragraph" w:customStyle="1" w:styleId="AdhiDocTitle2">
    <w:name w:val="Adhi Doc Title 2"/>
    <w:basedOn w:val="Header"/>
    <w:next w:val="Normal"/>
    <w:rsid w:val="0016764D"/>
    <w:pPr>
      <w:widowControl w:val="0"/>
      <w:tabs>
        <w:tab w:val="clear" w:pos="10440"/>
        <w:tab w:val="num" w:pos="360"/>
        <w:tab w:val="center" w:pos="4320"/>
        <w:tab w:val="right" w:pos="8640"/>
      </w:tabs>
      <w:spacing w:before="60" w:after="60"/>
      <w:ind w:left="360" w:hanging="360"/>
    </w:pPr>
    <w:rPr>
      <w:rFonts w:ascii="Verdana" w:eastAsia="MS Mincho" w:hAnsi="Verdana"/>
      <w:b/>
      <w:bCs/>
      <w:sz w:val="18"/>
      <w:szCs w:val="24"/>
      <w:lang w:eastAsia="ja-JP"/>
    </w:rPr>
  </w:style>
  <w:style w:type="character" w:styleId="FollowedHyperlink">
    <w:name w:val="FollowedHyperlink"/>
    <w:uiPriority w:val="99"/>
    <w:rsid w:val="0016764D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16764D"/>
    <w:pPr>
      <w:spacing w:before="60" w:after="60"/>
      <w:ind w:left="360"/>
    </w:pPr>
    <w:rPr>
      <w:rFonts w:ascii="Verdana" w:eastAsia="MS Mincho" w:hAnsi="Verdana"/>
      <w:sz w:val="16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rsid w:val="0016764D"/>
    <w:rPr>
      <w:rFonts w:ascii="Verdana" w:eastAsia="MS Mincho" w:hAnsi="Verdana"/>
      <w:sz w:val="16"/>
      <w:szCs w:val="24"/>
      <w:lang w:val="en-US" w:eastAsia="ja-JP"/>
    </w:rPr>
  </w:style>
  <w:style w:type="character" w:customStyle="1" w:styleId="TableTextCharChar">
    <w:name w:val="Table Text Char Char"/>
    <w:rsid w:val="0016764D"/>
    <w:rPr>
      <w:rFonts w:ascii="Book Antiqua" w:hAnsi="Book Antiqua"/>
      <w:sz w:val="16"/>
      <w:lang w:val="en-US" w:eastAsia="en-US" w:bidi="ar-SA"/>
    </w:rPr>
  </w:style>
  <w:style w:type="character" w:customStyle="1" w:styleId="TableHeadingCharChar">
    <w:name w:val="Table Heading Char Char"/>
    <w:rsid w:val="0016764D"/>
    <w:rPr>
      <w:rFonts w:ascii="Book Antiqua" w:hAnsi="Book Antiqua"/>
      <w:b/>
      <w:sz w:val="16"/>
      <w:lang w:val="en-US" w:eastAsia="en-US" w:bidi="ar-SA"/>
    </w:rPr>
  </w:style>
  <w:style w:type="paragraph" w:styleId="TOC6">
    <w:name w:val="toc 6"/>
    <w:basedOn w:val="Normal"/>
    <w:next w:val="Normal"/>
    <w:autoRedefine/>
    <w:rsid w:val="0016764D"/>
    <w:pPr>
      <w:ind w:left="1200"/>
    </w:pPr>
    <w:rPr>
      <w:rFonts w:ascii="Times New Roman" w:eastAsia="MS Mincho" w:hAnsi="Times New Roman"/>
      <w:lang w:eastAsia="ja-JP"/>
    </w:rPr>
  </w:style>
  <w:style w:type="paragraph" w:styleId="TOC7">
    <w:name w:val="toc 7"/>
    <w:basedOn w:val="Normal"/>
    <w:next w:val="Normal"/>
    <w:autoRedefine/>
    <w:rsid w:val="0016764D"/>
    <w:pPr>
      <w:ind w:left="1440"/>
    </w:pPr>
    <w:rPr>
      <w:rFonts w:ascii="Times New Roman" w:eastAsia="MS Mincho" w:hAnsi="Times New Roman"/>
      <w:lang w:eastAsia="ja-JP"/>
    </w:rPr>
  </w:style>
  <w:style w:type="paragraph" w:styleId="TOC8">
    <w:name w:val="toc 8"/>
    <w:basedOn w:val="Normal"/>
    <w:next w:val="Normal"/>
    <w:autoRedefine/>
    <w:rsid w:val="0016764D"/>
    <w:pPr>
      <w:ind w:left="1680"/>
    </w:pPr>
    <w:rPr>
      <w:rFonts w:ascii="Times New Roman" w:eastAsia="MS Mincho" w:hAnsi="Times New Roman"/>
      <w:lang w:eastAsia="ja-JP"/>
    </w:rPr>
  </w:style>
  <w:style w:type="paragraph" w:styleId="TOC9">
    <w:name w:val="toc 9"/>
    <w:basedOn w:val="Normal"/>
    <w:next w:val="Normal"/>
    <w:autoRedefine/>
    <w:rsid w:val="0016764D"/>
    <w:pPr>
      <w:ind w:left="1920"/>
    </w:pPr>
    <w:rPr>
      <w:rFonts w:ascii="Times New Roman" w:eastAsia="MS Mincho" w:hAnsi="Times New Roman"/>
      <w:lang w:eastAsia="ja-JP"/>
    </w:rPr>
  </w:style>
  <w:style w:type="paragraph" w:customStyle="1" w:styleId="tableheader">
    <w:name w:val="table header"/>
    <w:basedOn w:val="Normal"/>
    <w:rsid w:val="0016764D"/>
    <w:pPr>
      <w:keepLines/>
      <w:spacing w:before="40" w:after="40"/>
      <w:jc w:val="center"/>
    </w:pPr>
    <w:rPr>
      <w:rFonts w:ascii="Verdana" w:eastAsia="MS Mincho" w:hAnsi="Verdana"/>
      <w:b/>
      <w:sz w:val="16"/>
      <w:lang w:eastAsia="ja-JP"/>
    </w:rPr>
  </w:style>
  <w:style w:type="paragraph" w:customStyle="1" w:styleId="NormalBookAntiqua">
    <w:name w:val="Normal + Book Antiqua"/>
    <w:aliases w:val="10 pt,Bold,Normal + Verdana,9 pt"/>
    <w:basedOn w:val="Normal"/>
    <w:rsid w:val="0016764D"/>
    <w:rPr>
      <w:rFonts w:ascii="Verdana" w:eastAsia="MS Mincho" w:hAnsi="Verdana" w:cs="Arial"/>
      <w:b/>
      <w:sz w:val="18"/>
      <w:szCs w:val="18"/>
      <w:lang w:eastAsia="ja-JP"/>
    </w:rPr>
  </w:style>
  <w:style w:type="paragraph" w:styleId="Index1">
    <w:name w:val="index 1"/>
    <w:basedOn w:val="Normal"/>
    <w:next w:val="Normal"/>
    <w:autoRedefine/>
    <w:rsid w:val="0016764D"/>
    <w:pPr>
      <w:ind w:left="240" w:hanging="24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StyleTableHeadingNotBoldLeft5pt">
    <w:name w:val="Style Table Heading + Not Bold Left:  5 pt"/>
    <w:basedOn w:val="TableHeading"/>
    <w:rsid w:val="0016764D"/>
    <w:pPr>
      <w:ind w:left="147"/>
    </w:pPr>
    <w:rPr>
      <w:rFonts w:eastAsia="MS Mincho"/>
      <w:b w:val="0"/>
      <w:lang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16764D"/>
    <w:rPr>
      <w:rFonts w:ascii="Tahoma" w:eastAsia="MS Mincho" w:hAnsi="Tahoma" w:cs="Tahoma"/>
      <w:shd w:val="clear" w:color="auto" w:fill="000080"/>
      <w:lang w:val="en-US" w:eastAsia="ja-JP"/>
    </w:rPr>
  </w:style>
  <w:style w:type="paragraph" w:styleId="DocumentMap">
    <w:name w:val="Document Map"/>
    <w:basedOn w:val="Normal"/>
    <w:link w:val="DocumentMapChar"/>
    <w:semiHidden/>
    <w:rsid w:val="0016764D"/>
    <w:pPr>
      <w:shd w:val="clear" w:color="auto" w:fill="000080"/>
    </w:pPr>
    <w:rPr>
      <w:rFonts w:ascii="Tahoma" w:eastAsia="MS Mincho" w:hAnsi="Tahoma" w:cs="Tahoma"/>
      <w:lang w:eastAsia="ja-JP"/>
    </w:rPr>
  </w:style>
  <w:style w:type="character" w:customStyle="1" w:styleId="xaj1">
    <w:name w:val="xaj1"/>
    <w:basedOn w:val="DefaultParagraphFont"/>
    <w:rsid w:val="0016764D"/>
  </w:style>
  <w:style w:type="character" w:customStyle="1" w:styleId="x210">
    <w:name w:val="x210"/>
    <w:rsid w:val="0016764D"/>
    <w:rPr>
      <w:rFonts w:ascii="Tahoma" w:hAnsi="Tahoma" w:cs="Tahoma" w:hint="default"/>
      <w:b/>
      <w:bCs/>
      <w:color w:val="3C3C3C"/>
      <w:sz w:val="20"/>
      <w:szCs w:val="20"/>
    </w:rPr>
  </w:style>
  <w:style w:type="character" w:customStyle="1" w:styleId="x2">
    <w:name w:val="x2"/>
    <w:basedOn w:val="DefaultParagraphFont"/>
    <w:rsid w:val="0016764D"/>
  </w:style>
  <w:style w:type="character" w:customStyle="1" w:styleId="oradatatext">
    <w:name w:val="oradatatext"/>
    <w:basedOn w:val="DefaultParagraphFont"/>
    <w:rsid w:val="0016764D"/>
  </w:style>
  <w:style w:type="paragraph" w:customStyle="1" w:styleId="msonormal0">
    <w:name w:val="msonormal"/>
    <w:basedOn w:val="Normal"/>
    <w:rsid w:val="002E159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  <w:style w:type="paragraph" w:customStyle="1" w:styleId="xl70">
    <w:name w:val="xl70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  <w:style w:type="paragraph" w:customStyle="1" w:styleId="xl71">
    <w:name w:val="xl71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  <w:style w:type="paragraph" w:customStyle="1" w:styleId="xl72">
    <w:name w:val="xl72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rFonts w:ascii="Calibri" w:hAnsi="Calibri" w:cs="Calibri"/>
      <w:b/>
      <w:bCs/>
      <w:sz w:val="24"/>
      <w:szCs w:val="24"/>
      <w:lang w:val="en-ID" w:eastAsia="en-ID"/>
    </w:rPr>
  </w:style>
  <w:style w:type="paragraph" w:customStyle="1" w:styleId="xl73">
    <w:name w:val="xl73"/>
    <w:basedOn w:val="Normal"/>
    <w:rsid w:val="002E15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wmf"/><Relationship Id="rId26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package" Target="embeddings/Microsoft_Visio_Drawing.vsdx"/><Relationship Id="rId25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oleObject" Target="embeddings/Microsoft_Excel_97-2003_Worksheet.xls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oleObject" Target="embeddings/Microsoft_Excel_97-2003_Worksheet2.xls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emf"/><Relationship Id="rId28" Type="http://schemas.openxmlformats.org/officeDocument/2006/relationships/package" Target="embeddings/Microsoft_Excel_Worksheet1.xlsx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oleObject" Target="embeddings/Microsoft_Excel_97-2003_Worksheet1.xls"/><Relationship Id="rId27" Type="http://schemas.openxmlformats.org/officeDocument/2006/relationships/image" Target="media/image10.emf"/><Relationship Id="rId30" Type="http://schemas.openxmlformats.org/officeDocument/2006/relationships/package" Target="embeddings/Microsoft_Excel_Worksheet2.xlsx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bbafc3f-d9e2-401c-8562-e5bb3f656bc2">
      <UserInfo>
        <DisplayName/>
        <AccountId xsi:nil="true"/>
        <AccountType/>
      </UserInfo>
    </SharedWithUsers>
    <lcf76f155ced4ddcb4097134ff3c332f xmlns="dc95bdf4-5302-46ee-8a9a-0bebe395515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470AFC2CF2D499E1CA71709424E52" ma:contentTypeVersion="13" ma:contentTypeDescription="Create a new document." ma:contentTypeScope="" ma:versionID="a4f2f3577960ead64d8d3600aee46962">
  <xsd:schema xmlns:xsd="http://www.w3.org/2001/XMLSchema" xmlns:xs="http://www.w3.org/2001/XMLSchema" xmlns:p="http://schemas.microsoft.com/office/2006/metadata/properties" xmlns:ns2="dc95bdf4-5302-46ee-8a9a-0bebe3955154" xmlns:ns3="8bbafc3f-d9e2-401c-8562-e5bb3f656bc2" targetNamespace="http://schemas.microsoft.com/office/2006/metadata/properties" ma:root="true" ma:fieldsID="f28b52984991f975b54142fbd95a3423" ns2:_="" ns3:_="">
    <xsd:import namespace="dc95bdf4-5302-46ee-8a9a-0bebe3955154"/>
    <xsd:import namespace="8bbafc3f-d9e2-401c-8562-e5bb3f656b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5bdf4-5302-46ee-8a9a-0bebe39551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ee3c587-80c4-46c3-997e-c0a9bbc77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afc3f-d9e2-401c-8562-e5bb3f656b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CF6D8-482A-4A34-9A7F-F0AEF0504BA4}">
  <ds:schemaRefs>
    <ds:schemaRef ds:uri="http://schemas.microsoft.com/office/2006/metadata/properties"/>
    <ds:schemaRef ds:uri="http://schemas.microsoft.com/office/infopath/2007/PartnerControls"/>
    <ds:schemaRef ds:uri="8bbafc3f-d9e2-401c-8562-e5bb3f656bc2"/>
    <ds:schemaRef ds:uri="dc95bdf4-5302-46ee-8a9a-0bebe3955154"/>
  </ds:schemaRefs>
</ds:datastoreItem>
</file>

<file path=customXml/itemProps2.xml><?xml version="1.0" encoding="utf-8"?>
<ds:datastoreItem xmlns:ds="http://schemas.openxmlformats.org/officeDocument/2006/customXml" ds:itemID="{19F85672-812E-4170-9333-E20F4AF2F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5bdf4-5302-46ee-8a9a-0bebe3955154"/>
    <ds:schemaRef ds:uri="8bbafc3f-d9e2-401c-8562-e5bb3f656b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F94A98-8836-461B-9BD7-984A8DECF2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671B4-11D5-41A9-A90A-F072AC76E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</vt:lpstr>
    </vt:vector>
  </TitlesOfParts>
  <Company>PT. Sigma Solusi Integrasi</Company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</dc:title>
  <dc:subject/>
  <dc:creator>Muhammad Tabrani</dc:creator>
  <cp:keywords/>
  <dc:description/>
  <cp:lastModifiedBy>Renaldo .</cp:lastModifiedBy>
  <cp:revision>3</cp:revision>
  <cp:lastPrinted>2019-11-11T06:43:00Z</cp:lastPrinted>
  <dcterms:created xsi:type="dcterms:W3CDTF">2024-08-22T07:14:00Z</dcterms:created>
  <dcterms:modified xsi:type="dcterms:W3CDTF">2024-08-22T07:17:00Z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0x010100D53470AFC2CF2D499E1CA71709424E52</vt:lpwstr>
  </property>
  <property fmtid="{D5CDD505-2E9C-101B-9397-08002B2CF9AE}" pid="3" name="Order">
    <vt:r8>229000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