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72D2D7" w14:textId="22A56763" w:rsidR="00266834" w:rsidRPr="00E3580A" w:rsidRDefault="00266834" w:rsidP="00266834">
      <w:pPr>
        <w:pStyle w:val="TitleBar"/>
        <w:spacing w:before="720"/>
        <w:ind w:left="0" w:right="0"/>
        <w:rPr>
          <w:rFonts w:ascii="Arial" w:hAnsi="Arial" w:cs="Arial"/>
          <w:noProof/>
          <w:lang w:val="id-ID"/>
        </w:rPr>
      </w:pPr>
      <w:bookmarkStart w:id="0" w:name="_Toc185218276"/>
      <w:bookmarkStart w:id="1" w:name="_Toc196540032"/>
      <w:bookmarkStart w:id="2" w:name="_Toc197801661"/>
      <w:bookmarkStart w:id="3" w:name="_Toc18489648"/>
      <w:bookmarkStart w:id="4" w:name="_Toc197801662"/>
    </w:p>
    <w:p w14:paraId="5F0F6FF3" w14:textId="737D7796" w:rsidR="00266834" w:rsidRPr="00E3580A" w:rsidRDefault="00506242" w:rsidP="00266834">
      <w:pPr>
        <w:pStyle w:val="Title-Major"/>
        <w:spacing w:after="0" w:line="360" w:lineRule="auto"/>
        <w:ind w:left="0"/>
        <w:rPr>
          <w:rFonts w:ascii="Arial" w:hAnsi="Arial" w:cs="Arial"/>
          <w:noProof/>
          <w:sz w:val="52"/>
        </w:rPr>
      </w:pPr>
      <w:bookmarkStart w:id="5" w:name="TitleEnd"/>
      <w:bookmarkEnd w:id="5"/>
      <w:r>
        <w:rPr>
          <w:rFonts w:ascii="Arial" w:hAnsi="Arial" w:cs="Arial"/>
          <w:noProof/>
          <w:sz w:val="52"/>
        </w:rPr>
        <w:t>Application Setup Document</w:t>
      </w:r>
    </w:p>
    <w:p w14:paraId="52C9934F" w14:textId="65F63FA8" w:rsidR="00147141" w:rsidRDefault="00417447" w:rsidP="00147141">
      <w:pPr>
        <w:pStyle w:val="BodyText"/>
        <w:spacing w:before="0" w:after="0" w:line="360" w:lineRule="auto"/>
        <w:ind w:left="0"/>
        <w:rPr>
          <w:rStyle w:val="HighlightedVariable"/>
          <w:rFonts w:ascii="Arial" w:eastAsia="MS Mincho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 xml:space="preserve">PT </w:t>
      </w:r>
      <w:r w:rsidR="00BA010B">
        <w:rPr>
          <w:rStyle w:val="HighlightedVariable"/>
          <w:rFonts w:ascii="Arial" w:eastAsia="MS Mincho" w:hAnsi="Arial" w:cs="Arial"/>
          <w:noProof/>
          <w:sz w:val="48"/>
        </w:rPr>
        <w:t>Dinamika Niaga Nusantara</w:t>
      </w:r>
    </w:p>
    <w:p w14:paraId="1A25191D" w14:textId="27E1CA0E" w:rsidR="00147141" w:rsidRPr="00E3580A" w:rsidRDefault="00DB3ED3" w:rsidP="00147141">
      <w:pPr>
        <w:pStyle w:val="BodyText"/>
        <w:spacing w:before="0" w:after="0" w:line="360" w:lineRule="auto"/>
        <w:ind w:left="0"/>
        <w:rPr>
          <w:rStyle w:val="HighlightedVariable"/>
          <w:rFonts w:ascii="Arial" w:eastAsia="MS Mincho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Fixed Asset</w:t>
      </w:r>
    </w:p>
    <w:p w14:paraId="425CBD77" w14:textId="6F27066C" w:rsidR="00266834" w:rsidRPr="00E3580A" w:rsidRDefault="00DB3ED3" w:rsidP="00147141">
      <w:pPr>
        <w:pStyle w:val="BodyText"/>
        <w:spacing w:before="0" w:after="0" w:line="360" w:lineRule="auto"/>
        <w:ind w:left="0"/>
        <w:rPr>
          <w:rFonts w:ascii="Arial" w:hAnsi="Arial" w:cs="Arial"/>
          <w:noProof/>
          <w:sz w:val="48"/>
        </w:rPr>
      </w:pPr>
      <w:r>
        <w:rPr>
          <w:rStyle w:val="HighlightedVariable"/>
          <w:rFonts w:ascii="Arial" w:eastAsia="MS Mincho" w:hAnsi="Arial" w:cs="Arial"/>
          <w:noProof/>
          <w:sz w:val="48"/>
        </w:rPr>
        <w:t>Asset to Depreciation</w:t>
      </w:r>
    </w:p>
    <w:p w14:paraId="7ADD5CC9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193D9411" w14:textId="77777777" w:rsidR="00266834" w:rsidRPr="00E3580A" w:rsidRDefault="00266834" w:rsidP="00266834">
      <w:pPr>
        <w:pStyle w:val="BodyText"/>
        <w:spacing w:before="0" w:after="0"/>
        <w:ind w:left="720"/>
        <w:rPr>
          <w:rFonts w:ascii="Arial" w:hAnsi="Arial" w:cs="Arial"/>
          <w:noProof/>
          <w:color w:val="00B050"/>
          <w:sz w:val="32"/>
          <w:szCs w:val="32"/>
        </w:rPr>
      </w:pPr>
    </w:p>
    <w:p w14:paraId="6A660C31" w14:textId="77777777" w:rsidR="00266834" w:rsidRPr="00E3580A" w:rsidRDefault="00266834" w:rsidP="00266834">
      <w:pPr>
        <w:pStyle w:val="BodyText"/>
        <w:ind w:left="0"/>
        <w:rPr>
          <w:rFonts w:ascii="Arial" w:hAnsi="Arial" w:cs="Arial"/>
          <w:noProof/>
          <w:sz w:val="48"/>
        </w:rPr>
      </w:pPr>
    </w:p>
    <w:p w14:paraId="67EEA098" w14:textId="77777777" w:rsidR="00266834" w:rsidRPr="00E3580A" w:rsidRDefault="00266834" w:rsidP="00266834">
      <w:pPr>
        <w:rPr>
          <w:rFonts w:ascii="Arial" w:hAnsi="Arial" w:cs="Arial"/>
          <w:noProof/>
        </w:rPr>
      </w:pPr>
    </w:p>
    <w:p w14:paraId="4893DD88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BA67CFA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p w14:paraId="6D15631A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6887C604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BC4851C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7D334E19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34480780" w14:textId="77777777" w:rsidR="00266834" w:rsidRPr="00E3580A" w:rsidRDefault="00266834" w:rsidP="00266834">
      <w:pPr>
        <w:pStyle w:val="BodyText"/>
        <w:rPr>
          <w:rFonts w:ascii="Arial" w:hAnsi="Arial" w:cs="Arial"/>
        </w:rPr>
      </w:pPr>
    </w:p>
    <w:p w14:paraId="4A547B10" w14:textId="77777777" w:rsidR="00266834" w:rsidRPr="00E3580A" w:rsidRDefault="00266834" w:rsidP="00266834">
      <w:pPr>
        <w:pStyle w:val="BodyText"/>
        <w:rPr>
          <w:rFonts w:ascii="Arial" w:hAnsi="Arial" w:cs="Arial"/>
          <w:noProof/>
        </w:rPr>
      </w:pPr>
    </w:p>
    <w:tbl>
      <w:tblPr>
        <w:tblW w:w="0" w:type="auto"/>
        <w:tblInd w:w="1440" w:type="dxa"/>
        <w:tblLook w:val="04A0" w:firstRow="1" w:lastRow="0" w:firstColumn="1" w:lastColumn="0" w:noHBand="0" w:noVBand="1"/>
      </w:tblPr>
      <w:tblGrid>
        <w:gridCol w:w="1701"/>
        <w:gridCol w:w="284"/>
        <w:gridCol w:w="3686"/>
      </w:tblGrid>
      <w:tr w:rsidR="00F92501" w:rsidRPr="00E3580A" w14:paraId="3178062C" w14:textId="77777777" w:rsidTr="00742976">
        <w:tc>
          <w:tcPr>
            <w:tcW w:w="1701" w:type="dxa"/>
          </w:tcPr>
          <w:p w14:paraId="2601EC2E" w14:textId="6BBEB7D4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Author</w:t>
            </w:r>
          </w:p>
        </w:tc>
        <w:tc>
          <w:tcPr>
            <w:tcW w:w="284" w:type="dxa"/>
          </w:tcPr>
          <w:p w14:paraId="32CE729C" w14:textId="09CF2B60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350F929B" w14:textId="6BBFC5C2" w:rsidR="00F92501" w:rsidRPr="00783555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 w:rsidRPr="00E47F51">
              <w:rPr>
                <w:rFonts w:cstheme="minorHAnsi"/>
                <w:color w:val="0070C0"/>
              </w:rPr>
              <w:t>Jessen Hadinata</w:t>
            </w:r>
          </w:p>
        </w:tc>
      </w:tr>
      <w:tr w:rsidR="00F92501" w:rsidRPr="00E3580A" w14:paraId="7638FFA4" w14:textId="77777777" w:rsidTr="00742976">
        <w:tc>
          <w:tcPr>
            <w:tcW w:w="1701" w:type="dxa"/>
          </w:tcPr>
          <w:p w14:paraId="649192DC" w14:textId="5E9FF8AB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Creation Date</w:t>
            </w:r>
          </w:p>
        </w:tc>
        <w:tc>
          <w:tcPr>
            <w:tcW w:w="284" w:type="dxa"/>
          </w:tcPr>
          <w:p w14:paraId="3FBBE9B3" w14:textId="1BED3AE1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27014175" w14:textId="5CF1F61C" w:rsidR="00F92501" w:rsidRPr="00783555" w:rsidRDefault="00D7364B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cstheme="minorHAnsi"/>
                <w:color w:val="0070C0"/>
                <w:lang w:val="en-GB"/>
              </w:rPr>
              <w:t>15</w:t>
            </w:r>
            <w:r w:rsidR="00F92501">
              <w:rPr>
                <w:rFonts w:cstheme="minorHAnsi"/>
                <w:color w:val="0070C0"/>
                <w:lang w:val="en-GB"/>
              </w:rPr>
              <w:t xml:space="preserve"> – Jun – 2024 </w:t>
            </w:r>
          </w:p>
        </w:tc>
      </w:tr>
      <w:tr w:rsidR="00F92501" w:rsidRPr="00E3580A" w14:paraId="61A95ECC" w14:textId="77777777" w:rsidTr="00742976">
        <w:tc>
          <w:tcPr>
            <w:tcW w:w="1701" w:type="dxa"/>
          </w:tcPr>
          <w:p w14:paraId="03B42421" w14:textId="3779F7C7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Last Updated</w:t>
            </w:r>
          </w:p>
        </w:tc>
        <w:tc>
          <w:tcPr>
            <w:tcW w:w="284" w:type="dxa"/>
          </w:tcPr>
          <w:p w14:paraId="30DAA8AE" w14:textId="2F6F7519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4F85F8DF" w14:textId="14D8AA58" w:rsidR="00F92501" w:rsidRPr="00783555" w:rsidRDefault="00D7364B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</w:rPr>
            </w:pPr>
            <w:r>
              <w:rPr>
                <w:rFonts w:cstheme="minorHAnsi"/>
                <w:color w:val="0070C0"/>
              </w:rPr>
              <w:t>18</w:t>
            </w:r>
            <w:r w:rsidR="00F92501">
              <w:rPr>
                <w:rFonts w:cstheme="minorHAnsi"/>
                <w:color w:val="0070C0"/>
              </w:rPr>
              <w:t xml:space="preserve"> – Jun – 2024 </w:t>
            </w:r>
          </w:p>
        </w:tc>
      </w:tr>
      <w:tr w:rsidR="00F92501" w:rsidRPr="00E3580A" w14:paraId="248AB245" w14:textId="77777777" w:rsidTr="00742976">
        <w:tc>
          <w:tcPr>
            <w:tcW w:w="1701" w:type="dxa"/>
          </w:tcPr>
          <w:p w14:paraId="39A6A581" w14:textId="22298BF2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Document Ref</w:t>
            </w:r>
          </w:p>
        </w:tc>
        <w:tc>
          <w:tcPr>
            <w:tcW w:w="284" w:type="dxa"/>
          </w:tcPr>
          <w:p w14:paraId="49282732" w14:textId="78A39442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24748122" w14:textId="76ADC890" w:rsidR="00F92501" w:rsidRPr="00783555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00FF"/>
                <w:lang w:val="id-ID"/>
              </w:rPr>
            </w:pPr>
          </w:p>
        </w:tc>
      </w:tr>
      <w:tr w:rsidR="00F92501" w:rsidRPr="00E3580A" w14:paraId="67225023" w14:textId="77777777" w:rsidTr="00742976">
        <w:trPr>
          <w:trHeight w:val="267"/>
        </w:trPr>
        <w:tc>
          <w:tcPr>
            <w:tcW w:w="1701" w:type="dxa"/>
          </w:tcPr>
          <w:p w14:paraId="77E5CE64" w14:textId="3F26B2F2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Version</w:t>
            </w:r>
          </w:p>
        </w:tc>
        <w:tc>
          <w:tcPr>
            <w:tcW w:w="284" w:type="dxa"/>
          </w:tcPr>
          <w:p w14:paraId="462BBD8D" w14:textId="3B7FA442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</w:rPr>
            </w:pPr>
            <w:r w:rsidRPr="00562A62">
              <w:rPr>
                <w:rFonts w:cstheme="minorHAnsi"/>
                <w:lang w:val="id-ID"/>
              </w:rPr>
              <w:t>:</w:t>
            </w:r>
          </w:p>
        </w:tc>
        <w:tc>
          <w:tcPr>
            <w:tcW w:w="3686" w:type="dxa"/>
          </w:tcPr>
          <w:p w14:paraId="1713A15E" w14:textId="2ACD5A95" w:rsidR="00F92501" w:rsidRPr="00E3580A" w:rsidRDefault="00F92501" w:rsidP="00F92501">
            <w:pPr>
              <w:pStyle w:val="BodyText"/>
              <w:tabs>
                <w:tab w:val="left" w:pos="3240"/>
              </w:tabs>
              <w:spacing w:before="40" w:after="40" w:line="360" w:lineRule="auto"/>
              <w:ind w:left="0"/>
              <w:rPr>
                <w:rFonts w:ascii="Arial" w:hAnsi="Arial" w:cs="Arial"/>
                <w:noProof/>
                <w:color w:val="0070C0"/>
              </w:rPr>
            </w:pPr>
            <w:r>
              <w:rPr>
                <w:rFonts w:cstheme="minorHAnsi"/>
                <w:color w:val="0070C0"/>
              </w:rPr>
              <w:t>1.0</w:t>
            </w:r>
          </w:p>
        </w:tc>
      </w:tr>
    </w:tbl>
    <w:p w14:paraId="2A694960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2430A89D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79C16679" w14:textId="77777777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0B852F30" w14:textId="71B1B3F4" w:rsidR="00266834" w:rsidRPr="00E3580A" w:rsidRDefault="00266834" w:rsidP="00266834">
      <w:pPr>
        <w:pStyle w:val="BodyText"/>
        <w:tabs>
          <w:tab w:val="left" w:pos="4320"/>
        </w:tabs>
        <w:ind w:left="900"/>
        <w:rPr>
          <w:rFonts w:ascii="Arial" w:hAnsi="Arial" w:cs="Arial"/>
          <w:noProof/>
        </w:rPr>
      </w:pPr>
    </w:p>
    <w:p w14:paraId="5E9E0ECC" w14:textId="77777777" w:rsidR="006D2E37" w:rsidRPr="00E3580A" w:rsidRDefault="006D2E37" w:rsidP="006D2E37">
      <w:pPr>
        <w:pStyle w:val="Heading2"/>
        <w:spacing w:after="0"/>
        <w:rPr>
          <w:rFonts w:cs="Arial"/>
          <w:noProof/>
        </w:rPr>
      </w:pPr>
      <w:bookmarkStart w:id="6" w:name="_Toc156833670"/>
      <w:r w:rsidRPr="00E3580A">
        <w:rPr>
          <w:rFonts w:cs="Arial"/>
          <w:noProof/>
        </w:rPr>
        <w:lastRenderedPageBreak/>
        <w:t>Document Control</w:t>
      </w:r>
      <w:bookmarkEnd w:id="0"/>
      <w:bookmarkEnd w:id="1"/>
      <w:bookmarkEnd w:id="2"/>
      <w:bookmarkEnd w:id="3"/>
      <w:bookmarkEnd w:id="6"/>
    </w:p>
    <w:p w14:paraId="70AA85EB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E07218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Change Record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482"/>
        <w:gridCol w:w="2474"/>
        <w:gridCol w:w="990"/>
        <w:gridCol w:w="4949"/>
      </w:tblGrid>
      <w:tr w:rsidR="006D2E37" w:rsidRPr="00E3580A" w14:paraId="5F3DA867" w14:textId="77777777" w:rsidTr="00B82AF2">
        <w:trPr>
          <w:cantSplit/>
          <w:tblHeader/>
        </w:trPr>
        <w:tc>
          <w:tcPr>
            <w:tcW w:w="749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3585E7F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Date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pct10" w:color="auto" w:fill="auto"/>
          </w:tcPr>
          <w:p w14:paraId="6D2017F6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Author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3442B8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Version</w:t>
            </w:r>
          </w:p>
        </w:tc>
        <w:tc>
          <w:tcPr>
            <w:tcW w:w="2501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  <w:right w:val="single" w:sz="8" w:space="0" w:color="auto"/>
            </w:tcBorders>
            <w:shd w:val="pct10" w:color="auto" w:fill="auto"/>
          </w:tcPr>
          <w:p w14:paraId="6946E14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Change Reference</w:t>
            </w:r>
          </w:p>
        </w:tc>
      </w:tr>
      <w:tr w:rsidR="006D2E37" w:rsidRPr="00E3580A" w14:paraId="404D5D33" w14:textId="77777777" w:rsidTr="00B82AF2">
        <w:trPr>
          <w:cantSplit/>
          <w:trHeight w:hRule="exact" w:val="60"/>
          <w:tblHeader/>
        </w:trPr>
        <w:tc>
          <w:tcPr>
            <w:tcW w:w="749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5B72641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4E75A230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11DBE64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1D04C9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F92501" w:rsidRPr="00E3580A" w14:paraId="7F098D2C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72FD409F" w14:textId="2A76B42C" w:rsidR="00F92501" w:rsidRPr="00E3580A" w:rsidRDefault="00D7364B" w:rsidP="00F92501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15</w:t>
            </w:r>
            <w:r w:rsidR="00F92501">
              <w:rPr>
                <w:rFonts w:ascii="Arial" w:hAnsi="Arial" w:cs="Arial"/>
                <w:noProof/>
              </w:rPr>
              <w:t>-Jun-2024</w:t>
            </w: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A4FE75" w14:textId="5E74E5D6" w:rsidR="00F92501" w:rsidRPr="00940C15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47F51">
              <w:rPr>
                <w:rFonts w:ascii="Arial" w:hAnsi="Arial" w:cs="Arial"/>
                <w:noProof/>
              </w:rPr>
              <w:t>Jessen Hadinata</w:t>
            </w: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C2C184" w14:textId="7C1D3906" w:rsidR="00F92501" w:rsidRPr="00E3580A" w:rsidRDefault="00F92501" w:rsidP="00F92501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  <w:r w:rsidRPr="00E3580A">
              <w:rPr>
                <w:rFonts w:ascii="Arial" w:hAnsi="Arial" w:cs="Arial"/>
                <w:noProof/>
                <w:lang w:val="id-ID"/>
              </w:rPr>
              <w:t>.0</w:t>
            </w: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686DE44" w14:textId="0B58BB87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Initial Document</w:t>
            </w:r>
          </w:p>
        </w:tc>
      </w:tr>
      <w:tr w:rsidR="00B82AF2" w:rsidRPr="00E3580A" w14:paraId="6A81BE40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</w:tcPr>
          <w:p w14:paraId="2C79D336" w14:textId="5D539DC5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A88CC4" w14:textId="2E9D22FA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D265A" w14:textId="7B5608D1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40251ACB" w14:textId="066F6A84" w:rsidR="00B82AF2" w:rsidRPr="00B82AF2" w:rsidRDefault="00B82AF2" w:rsidP="00563475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B82AF2" w:rsidRPr="00E3580A" w14:paraId="43C9356A" w14:textId="77777777" w:rsidTr="00B82AF2">
        <w:trPr>
          <w:cantSplit/>
        </w:trPr>
        <w:tc>
          <w:tcPr>
            <w:tcW w:w="749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  <w:right w:val="single" w:sz="2" w:space="0" w:color="auto"/>
            </w:tcBorders>
          </w:tcPr>
          <w:p w14:paraId="0E6C9BA8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125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779C3FEA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500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404CE394" w14:textId="77777777" w:rsidR="00B82AF2" w:rsidRPr="00E3580A" w:rsidRDefault="00B82AF2" w:rsidP="00B82AF2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</w:p>
        </w:tc>
        <w:tc>
          <w:tcPr>
            <w:tcW w:w="2501" w:type="pct"/>
            <w:tcBorders>
              <w:top w:val="single" w:sz="2" w:space="0" w:color="auto"/>
              <w:left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60C36A13" w14:textId="77777777" w:rsidR="00B82AF2" w:rsidRPr="00E3580A" w:rsidRDefault="00B82AF2" w:rsidP="00B82AF2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</w:tbl>
    <w:p w14:paraId="19130D89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0AFAF51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58988523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Reviewers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6"/>
        <w:gridCol w:w="1763"/>
        <w:gridCol w:w="4668"/>
        <w:gridCol w:w="1484"/>
        <w:gridCol w:w="1474"/>
      </w:tblGrid>
      <w:tr w:rsidR="006D2E37" w:rsidRPr="00E3580A" w14:paraId="75ADBDFC" w14:textId="77777777" w:rsidTr="00F92501">
        <w:trPr>
          <w:cantSplit/>
          <w:tblHeader/>
        </w:trPr>
        <w:tc>
          <w:tcPr>
            <w:tcW w:w="255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6E386222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89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419AB1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35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7C45043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6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148172B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0AD10B8D" w14:textId="77777777" w:rsidTr="00F92501">
        <w:trPr>
          <w:cantSplit/>
          <w:trHeight w:hRule="exact" w:val="60"/>
          <w:tblHeader/>
        </w:trPr>
        <w:tc>
          <w:tcPr>
            <w:tcW w:w="255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55E6602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89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317C1F2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35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01C3555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3DAD92FE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6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46ECF071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F92501" w:rsidRPr="00E3580A" w14:paraId="3A177CF9" w14:textId="77777777" w:rsidTr="00F92501">
        <w:trPr>
          <w:cantSplit/>
        </w:trPr>
        <w:tc>
          <w:tcPr>
            <w:tcW w:w="255" w:type="pct"/>
            <w:tcBorders>
              <w:top w:val="single" w:sz="6" w:space="0" w:color="auto"/>
              <w:left w:val="single" w:sz="8" w:space="0" w:color="auto"/>
            </w:tcBorders>
          </w:tcPr>
          <w:p w14:paraId="10B4D44D" w14:textId="77777777" w:rsidR="00F92501" w:rsidRPr="00E3580A" w:rsidRDefault="00F92501" w:rsidP="00F92501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891" w:type="pct"/>
            <w:tcBorders>
              <w:top w:val="single" w:sz="6" w:space="0" w:color="auto"/>
            </w:tcBorders>
          </w:tcPr>
          <w:p w14:paraId="04414AAB" w14:textId="7AEF991A" w:rsidR="00F92501" w:rsidRPr="00940C15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47F51"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2359" w:type="pct"/>
            <w:tcBorders>
              <w:top w:val="nil"/>
            </w:tcBorders>
          </w:tcPr>
          <w:p w14:paraId="57DA3A8A" w14:textId="20540B84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6A04B7B7" w14:textId="77777777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6" w:type="pct"/>
            <w:vMerge w:val="restart"/>
            <w:tcBorders>
              <w:top w:val="nil"/>
              <w:right w:val="single" w:sz="8" w:space="0" w:color="auto"/>
            </w:tcBorders>
          </w:tcPr>
          <w:p w14:paraId="5208E3C9" w14:textId="77777777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F92501" w:rsidRPr="00E3580A" w14:paraId="737B0FC2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322225F6" w14:textId="77777777" w:rsidR="00F92501" w:rsidRPr="00E3580A" w:rsidRDefault="00F92501" w:rsidP="00F92501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891" w:type="pct"/>
          </w:tcPr>
          <w:p w14:paraId="63172F79" w14:textId="54D1775A" w:rsidR="00F92501" w:rsidRPr="00940C15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47F51">
              <w:rPr>
                <w:rFonts w:ascii="Arial" w:hAnsi="Arial" w:cs="Arial"/>
                <w:noProof/>
              </w:rPr>
              <w:t>Alfendoh Setiawan</w:t>
            </w:r>
          </w:p>
        </w:tc>
        <w:tc>
          <w:tcPr>
            <w:tcW w:w="2359" w:type="pct"/>
          </w:tcPr>
          <w:p w14:paraId="0B851E62" w14:textId="6F0D742D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/>
          </w:tcPr>
          <w:p w14:paraId="0CEB5EE3" w14:textId="77777777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3CA3D04E" w14:textId="77777777" w:rsidR="00F92501" w:rsidRPr="00E3580A" w:rsidRDefault="00F92501" w:rsidP="00F92501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C677C51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531873F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</w:t>
            </w:r>
          </w:p>
        </w:tc>
        <w:tc>
          <w:tcPr>
            <w:tcW w:w="891" w:type="pct"/>
          </w:tcPr>
          <w:p w14:paraId="6C26D47A" w14:textId="1F42106F" w:rsidR="006D2E37" w:rsidRPr="00940C15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28B23A2B" w14:textId="0B1AD3F5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</w:p>
        </w:tc>
        <w:tc>
          <w:tcPr>
            <w:tcW w:w="750" w:type="pct"/>
            <w:vMerge w:val="restart"/>
          </w:tcPr>
          <w:p w14:paraId="586E422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3.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8EDF89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4.</w:t>
            </w:r>
          </w:p>
        </w:tc>
      </w:tr>
      <w:tr w:rsidR="006D2E37" w:rsidRPr="00E3580A" w14:paraId="4E3E5D3A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29193519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4</w:t>
            </w:r>
          </w:p>
        </w:tc>
        <w:tc>
          <w:tcPr>
            <w:tcW w:w="891" w:type="pct"/>
          </w:tcPr>
          <w:p w14:paraId="4716DBB8" w14:textId="11874AFB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2F8014D" w14:textId="447D2F2B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0F56D08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108B621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7ACE08C7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498B4A3E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</w:t>
            </w:r>
          </w:p>
        </w:tc>
        <w:tc>
          <w:tcPr>
            <w:tcW w:w="891" w:type="pct"/>
          </w:tcPr>
          <w:p w14:paraId="7FAC13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078817E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0B0A7CF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5.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2C6A085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6.</w:t>
            </w:r>
          </w:p>
        </w:tc>
      </w:tr>
      <w:tr w:rsidR="006D2E37" w:rsidRPr="00E3580A" w14:paraId="24F5751A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4D33B613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6</w:t>
            </w:r>
          </w:p>
        </w:tc>
        <w:tc>
          <w:tcPr>
            <w:tcW w:w="891" w:type="pct"/>
          </w:tcPr>
          <w:p w14:paraId="53DCD370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59A8560A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9F99C1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7E7069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13F48115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779A2588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</w:t>
            </w:r>
          </w:p>
        </w:tc>
        <w:tc>
          <w:tcPr>
            <w:tcW w:w="891" w:type="pct"/>
          </w:tcPr>
          <w:p w14:paraId="6F9ED05C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3AAC404D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7D2B8C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7.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0ABD1C54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8.</w:t>
            </w:r>
          </w:p>
        </w:tc>
      </w:tr>
      <w:tr w:rsidR="006D2E37" w:rsidRPr="00E3580A" w14:paraId="1B8604EA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2608CFCF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8</w:t>
            </w:r>
          </w:p>
        </w:tc>
        <w:tc>
          <w:tcPr>
            <w:tcW w:w="891" w:type="pct"/>
          </w:tcPr>
          <w:p w14:paraId="3B18EF1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469A579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</w:tcPr>
          <w:p w14:paraId="2A1E57A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right w:val="single" w:sz="8" w:space="0" w:color="auto"/>
            </w:tcBorders>
          </w:tcPr>
          <w:p w14:paraId="6916674E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</w:tr>
      <w:tr w:rsidR="006D2E37" w:rsidRPr="00E3580A" w14:paraId="69D53A05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</w:tcBorders>
          </w:tcPr>
          <w:p w14:paraId="7F7735DC" w14:textId="77777777" w:rsidR="006D2E37" w:rsidRPr="00E3580A" w:rsidRDefault="006D2E37" w:rsidP="006D2E37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</w:t>
            </w:r>
          </w:p>
        </w:tc>
        <w:tc>
          <w:tcPr>
            <w:tcW w:w="891" w:type="pct"/>
          </w:tcPr>
          <w:p w14:paraId="1B5A233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</w:tcPr>
          <w:p w14:paraId="6C06F822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 w:val="restart"/>
          </w:tcPr>
          <w:p w14:paraId="626A1ECB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9.</w:t>
            </w:r>
          </w:p>
        </w:tc>
        <w:tc>
          <w:tcPr>
            <w:tcW w:w="746" w:type="pct"/>
            <w:vMerge w:val="restart"/>
            <w:tcBorders>
              <w:right w:val="single" w:sz="8" w:space="0" w:color="auto"/>
            </w:tcBorders>
          </w:tcPr>
          <w:p w14:paraId="1C2C480F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10.</w:t>
            </w:r>
          </w:p>
        </w:tc>
      </w:tr>
      <w:tr w:rsidR="006D2E37" w:rsidRPr="00E3580A" w14:paraId="0747B97E" w14:textId="77777777" w:rsidTr="00F92501">
        <w:trPr>
          <w:cantSplit/>
        </w:trPr>
        <w:tc>
          <w:tcPr>
            <w:tcW w:w="255" w:type="pct"/>
            <w:tcBorders>
              <w:left w:val="single" w:sz="8" w:space="0" w:color="auto"/>
              <w:bottom w:val="single" w:sz="8" w:space="0" w:color="auto"/>
            </w:tcBorders>
          </w:tcPr>
          <w:p w14:paraId="341FB21A" w14:textId="77777777" w:rsidR="006D2E37" w:rsidRPr="00E3580A" w:rsidRDefault="006D2E37" w:rsidP="006D2E37">
            <w:pPr>
              <w:pStyle w:val="TableText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10</w:t>
            </w:r>
          </w:p>
        </w:tc>
        <w:tc>
          <w:tcPr>
            <w:tcW w:w="891" w:type="pct"/>
            <w:tcBorders>
              <w:bottom w:val="single" w:sz="8" w:space="0" w:color="auto"/>
            </w:tcBorders>
          </w:tcPr>
          <w:p w14:paraId="3F005295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2359" w:type="pct"/>
            <w:tcBorders>
              <w:bottom w:val="single" w:sz="8" w:space="0" w:color="auto"/>
            </w:tcBorders>
          </w:tcPr>
          <w:p w14:paraId="0A6CEE61" w14:textId="77777777" w:rsidR="006D2E37" w:rsidRPr="00E3580A" w:rsidRDefault="006D2E37" w:rsidP="006D2E37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</w:p>
        </w:tc>
        <w:tc>
          <w:tcPr>
            <w:tcW w:w="750" w:type="pct"/>
            <w:vMerge/>
            <w:tcBorders>
              <w:bottom w:val="single" w:sz="8" w:space="0" w:color="auto"/>
            </w:tcBorders>
          </w:tcPr>
          <w:p w14:paraId="1001C75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6" w:type="pct"/>
            <w:vMerge/>
            <w:tcBorders>
              <w:bottom w:val="single" w:sz="8" w:space="0" w:color="auto"/>
              <w:right w:val="single" w:sz="8" w:space="0" w:color="auto"/>
            </w:tcBorders>
          </w:tcPr>
          <w:p w14:paraId="2F48649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65A3D8E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59C63193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2368ABB2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Approvals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502"/>
        <w:gridCol w:w="2614"/>
        <w:gridCol w:w="3817"/>
        <w:gridCol w:w="1484"/>
        <w:gridCol w:w="1478"/>
      </w:tblGrid>
      <w:tr w:rsidR="006D2E37" w:rsidRPr="00E3580A" w14:paraId="158495AC" w14:textId="77777777" w:rsidTr="001A7FF3">
        <w:trPr>
          <w:cantSplit/>
          <w:tblHeader/>
        </w:trPr>
        <w:tc>
          <w:tcPr>
            <w:tcW w:w="253" w:type="pct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018F969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No.</w:t>
            </w:r>
          </w:p>
        </w:tc>
        <w:tc>
          <w:tcPr>
            <w:tcW w:w="1321" w:type="pct"/>
            <w:tcBorders>
              <w:top w:val="single" w:sz="8" w:space="0" w:color="auto"/>
              <w:bottom w:val="single" w:sz="2" w:space="0" w:color="auto"/>
              <w:right w:val="single" w:sz="4" w:space="0" w:color="auto"/>
            </w:tcBorders>
            <w:shd w:val="pct10" w:color="auto" w:fill="auto"/>
          </w:tcPr>
          <w:p w14:paraId="7C911145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1929" w:type="pct"/>
            <w:tcBorders>
              <w:top w:val="single" w:sz="8" w:space="0" w:color="auto"/>
              <w:left w:val="single" w:sz="4" w:space="0" w:color="auto"/>
              <w:bottom w:val="single" w:sz="2" w:space="0" w:color="auto"/>
            </w:tcBorders>
            <w:shd w:val="pct10" w:color="auto" w:fill="auto"/>
          </w:tcPr>
          <w:p w14:paraId="64506BEB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Position</w:t>
            </w:r>
          </w:p>
        </w:tc>
        <w:tc>
          <w:tcPr>
            <w:tcW w:w="1498" w:type="pct"/>
            <w:gridSpan w:val="2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7C48F24E" w14:textId="77777777" w:rsidR="006D2E37" w:rsidRPr="00E3580A" w:rsidRDefault="006D2E37" w:rsidP="006D2E37">
            <w:pPr>
              <w:pStyle w:val="TableHeading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Sign</w:t>
            </w:r>
          </w:p>
        </w:tc>
      </w:tr>
      <w:tr w:rsidR="006D2E37" w:rsidRPr="00E3580A" w14:paraId="158FFB80" w14:textId="77777777" w:rsidTr="001A7FF3">
        <w:trPr>
          <w:cantSplit/>
          <w:trHeight w:hRule="exact" w:val="60"/>
          <w:tblHeader/>
        </w:trPr>
        <w:tc>
          <w:tcPr>
            <w:tcW w:w="253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1A6E9A5D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321" w:type="pct"/>
            <w:tcBorders>
              <w:top w:val="single" w:sz="2" w:space="0" w:color="auto"/>
              <w:left w:val="nil"/>
              <w:bottom w:val="single" w:sz="6" w:space="0" w:color="auto"/>
              <w:right w:val="single" w:sz="4" w:space="0" w:color="auto"/>
            </w:tcBorders>
            <w:shd w:val="pct50" w:color="auto" w:fill="auto"/>
          </w:tcPr>
          <w:p w14:paraId="2024A213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29" w:type="pct"/>
            <w:tcBorders>
              <w:top w:val="single" w:sz="2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386A86E6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50" w:type="pct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pct50" w:color="auto" w:fill="auto"/>
          </w:tcPr>
          <w:p w14:paraId="69C5F0C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748" w:type="pct"/>
            <w:tcBorders>
              <w:top w:val="single" w:sz="6" w:space="0" w:color="auto"/>
              <w:left w:val="single" w:sz="4" w:space="0" w:color="auto"/>
              <w:right w:val="nil"/>
            </w:tcBorders>
            <w:shd w:val="pct50" w:color="auto" w:fill="auto"/>
          </w:tcPr>
          <w:p w14:paraId="69B31094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1A7FF3" w:rsidRPr="00E3580A" w14:paraId="7967905D" w14:textId="77777777" w:rsidTr="001A7FF3">
        <w:trPr>
          <w:cantSplit/>
        </w:trPr>
        <w:tc>
          <w:tcPr>
            <w:tcW w:w="253" w:type="pct"/>
            <w:tcBorders>
              <w:top w:val="single" w:sz="6" w:space="0" w:color="auto"/>
              <w:left w:val="single" w:sz="8" w:space="0" w:color="auto"/>
            </w:tcBorders>
          </w:tcPr>
          <w:p w14:paraId="4FB00908" w14:textId="05A01DE2" w:rsidR="001A7FF3" w:rsidRPr="00E3580A" w:rsidRDefault="001A7FF3" w:rsidP="001A7FF3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321" w:type="pct"/>
            <w:tcBorders>
              <w:top w:val="single" w:sz="6" w:space="0" w:color="auto"/>
            </w:tcBorders>
          </w:tcPr>
          <w:p w14:paraId="2F576634" w14:textId="6AA71747" w:rsidR="001A7FF3" w:rsidRPr="00E3580A" w:rsidRDefault="001A7FF3" w:rsidP="001A7FF3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</w:rPr>
              <w:t>Albertus Adi Nugraha</w:t>
            </w:r>
          </w:p>
        </w:tc>
        <w:tc>
          <w:tcPr>
            <w:tcW w:w="1929" w:type="pct"/>
            <w:tcBorders>
              <w:top w:val="nil"/>
            </w:tcBorders>
          </w:tcPr>
          <w:p w14:paraId="46F89AC1" w14:textId="2734F721" w:rsidR="001A7FF3" w:rsidRPr="00C510BC" w:rsidRDefault="001A7FF3" w:rsidP="001A7FF3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 xml:space="preserve">Dinamika Niaga Nusantara </w:t>
            </w:r>
            <w:r w:rsidRPr="00E3580A">
              <w:rPr>
                <w:rFonts w:ascii="Arial" w:hAnsi="Arial" w:cs="Arial"/>
                <w:noProof/>
                <w:lang w:val="id-ID"/>
              </w:rPr>
              <w:t>Project Manager</w:t>
            </w:r>
          </w:p>
        </w:tc>
        <w:tc>
          <w:tcPr>
            <w:tcW w:w="750" w:type="pct"/>
            <w:vMerge w:val="restart"/>
            <w:tcBorders>
              <w:top w:val="nil"/>
            </w:tcBorders>
          </w:tcPr>
          <w:p w14:paraId="4A55AAFD" w14:textId="77777777" w:rsidR="001A7FF3" w:rsidRPr="00E3580A" w:rsidRDefault="001A7FF3" w:rsidP="001A7FF3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1.</w:t>
            </w:r>
          </w:p>
        </w:tc>
        <w:tc>
          <w:tcPr>
            <w:tcW w:w="748" w:type="pct"/>
            <w:vMerge w:val="restart"/>
            <w:tcBorders>
              <w:top w:val="nil"/>
              <w:right w:val="single" w:sz="8" w:space="0" w:color="auto"/>
            </w:tcBorders>
          </w:tcPr>
          <w:p w14:paraId="538D93AF" w14:textId="77777777" w:rsidR="001A7FF3" w:rsidRPr="00E3580A" w:rsidRDefault="001A7FF3" w:rsidP="001A7FF3">
            <w:pPr>
              <w:pStyle w:val="TableText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2.</w:t>
            </w:r>
          </w:p>
        </w:tc>
      </w:tr>
      <w:tr w:rsidR="001A7FF3" w:rsidRPr="00E3580A" w14:paraId="10D6E13A" w14:textId="77777777" w:rsidTr="001A7FF3">
        <w:trPr>
          <w:cantSplit/>
        </w:trPr>
        <w:tc>
          <w:tcPr>
            <w:tcW w:w="253" w:type="pct"/>
            <w:tcBorders>
              <w:left w:val="single" w:sz="8" w:space="0" w:color="auto"/>
              <w:bottom w:val="single" w:sz="2" w:space="0" w:color="auto"/>
            </w:tcBorders>
          </w:tcPr>
          <w:p w14:paraId="151A404A" w14:textId="3F129792" w:rsidR="001A7FF3" w:rsidRPr="00E3580A" w:rsidRDefault="001A7FF3" w:rsidP="001A7FF3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321" w:type="pct"/>
            <w:tcBorders>
              <w:bottom w:val="single" w:sz="2" w:space="0" w:color="auto"/>
            </w:tcBorders>
          </w:tcPr>
          <w:p w14:paraId="2B211E24" w14:textId="474D894A" w:rsidR="001A7FF3" w:rsidRPr="00C510BC" w:rsidRDefault="001A7FF3" w:rsidP="001A7FF3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Dadan Rahdian</w:t>
            </w:r>
          </w:p>
        </w:tc>
        <w:tc>
          <w:tcPr>
            <w:tcW w:w="1929" w:type="pct"/>
            <w:tcBorders>
              <w:bottom w:val="single" w:sz="2" w:space="0" w:color="auto"/>
            </w:tcBorders>
          </w:tcPr>
          <w:p w14:paraId="308E1AF4" w14:textId="0498C024" w:rsidR="001A7FF3" w:rsidRPr="00C510BC" w:rsidRDefault="001A7FF3" w:rsidP="001A7FF3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t>Metrodata Project Manager</w:t>
            </w:r>
          </w:p>
        </w:tc>
        <w:tc>
          <w:tcPr>
            <w:tcW w:w="750" w:type="pct"/>
            <w:vMerge/>
            <w:tcBorders>
              <w:bottom w:val="single" w:sz="2" w:space="0" w:color="auto"/>
            </w:tcBorders>
          </w:tcPr>
          <w:p w14:paraId="56ACCE3E" w14:textId="77777777" w:rsidR="001A7FF3" w:rsidRPr="00E3580A" w:rsidRDefault="001A7FF3" w:rsidP="001A7FF3">
            <w:pPr>
              <w:pStyle w:val="TableText"/>
              <w:rPr>
                <w:rFonts w:ascii="Arial" w:hAnsi="Arial" w:cs="Arial"/>
                <w:noProof/>
              </w:rPr>
            </w:pPr>
          </w:p>
        </w:tc>
        <w:tc>
          <w:tcPr>
            <w:tcW w:w="748" w:type="pct"/>
            <w:vMerge/>
            <w:tcBorders>
              <w:bottom w:val="single" w:sz="2" w:space="0" w:color="auto"/>
              <w:right w:val="single" w:sz="8" w:space="0" w:color="auto"/>
            </w:tcBorders>
          </w:tcPr>
          <w:p w14:paraId="3E7104EE" w14:textId="77777777" w:rsidR="001A7FF3" w:rsidRPr="00E3580A" w:rsidRDefault="001A7FF3" w:rsidP="001A7FF3">
            <w:pPr>
              <w:pStyle w:val="TableText"/>
              <w:rPr>
                <w:rFonts w:ascii="Arial" w:hAnsi="Arial" w:cs="Arial"/>
                <w:noProof/>
              </w:rPr>
            </w:pPr>
          </w:p>
        </w:tc>
      </w:tr>
    </w:tbl>
    <w:p w14:paraId="1E8B1B7B" w14:textId="77777777" w:rsidR="006D2E37" w:rsidRPr="00E3580A" w:rsidRDefault="006D2E37" w:rsidP="006D2E37">
      <w:pPr>
        <w:pStyle w:val="BodyText"/>
        <w:ind w:left="0"/>
        <w:rPr>
          <w:rFonts w:ascii="Arial" w:hAnsi="Arial" w:cs="Arial"/>
          <w:noProof/>
        </w:rPr>
      </w:pPr>
    </w:p>
    <w:p w14:paraId="59A9F401" w14:textId="77777777" w:rsidR="006D2E37" w:rsidRPr="00E3580A" w:rsidRDefault="006D2E37" w:rsidP="006D2E37">
      <w:pPr>
        <w:pStyle w:val="HeadingBar"/>
        <w:ind w:right="6551"/>
        <w:rPr>
          <w:rFonts w:ascii="Arial" w:hAnsi="Arial" w:cs="Arial"/>
          <w:noProof/>
        </w:rPr>
      </w:pPr>
    </w:p>
    <w:p w14:paraId="6802BEA6" w14:textId="77777777" w:rsidR="006D2E37" w:rsidRPr="00E3580A" w:rsidRDefault="006D2E37" w:rsidP="006D2E37">
      <w:pPr>
        <w:keepNext/>
        <w:keepLines/>
        <w:spacing w:before="120" w:after="120"/>
        <w:rPr>
          <w:rFonts w:ascii="Arial" w:hAnsi="Arial" w:cs="Arial"/>
          <w:b/>
          <w:noProof/>
          <w:sz w:val="24"/>
        </w:rPr>
      </w:pPr>
      <w:r w:rsidRPr="00E3580A">
        <w:rPr>
          <w:rFonts w:ascii="Arial" w:hAnsi="Arial" w:cs="Arial"/>
          <w:b/>
          <w:noProof/>
          <w:sz w:val="24"/>
        </w:rPr>
        <w:t>Distribution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983"/>
        <w:gridCol w:w="3879"/>
        <w:gridCol w:w="5033"/>
      </w:tblGrid>
      <w:tr w:rsidR="006D2E37" w:rsidRPr="00E3580A" w14:paraId="3ED64268" w14:textId="77777777" w:rsidTr="006D2E37">
        <w:trPr>
          <w:cantSplit/>
          <w:tblHeader/>
        </w:trPr>
        <w:tc>
          <w:tcPr>
            <w:tcW w:w="49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pct10" w:color="auto" w:fill="auto"/>
          </w:tcPr>
          <w:p w14:paraId="4C58E2E9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Copy No.</w:t>
            </w:r>
          </w:p>
        </w:tc>
        <w:tc>
          <w:tcPr>
            <w:tcW w:w="1960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0905E11C" w14:textId="77777777" w:rsidR="006D2E37" w:rsidRPr="00E3580A" w:rsidRDefault="006D2E37" w:rsidP="006D2E37">
            <w:pPr>
              <w:pStyle w:val="TableHeading"/>
              <w:ind w:left="-318" w:firstLine="318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Name</w:t>
            </w:r>
          </w:p>
        </w:tc>
        <w:tc>
          <w:tcPr>
            <w:tcW w:w="2543" w:type="pct"/>
            <w:tcBorders>
              <w:top w:val="single" w:sz="8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pct10" w:color="auto" w:fill="auto"/>
          </w:tcPr>
          <w:p w14:paraId="4199A831" w14:textId="77777777" w:rsidR="006D2E37" w:rsidRPr="00E3580A" w:rsidRDefault="006D2E37" w:rsidP="006D2E37">
            <w:pPr>
              <w:pStyle w:val="TableHeading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Location</w:t>
            </w:r>
          </w:p>
        </w:tc>
      </w:tr>
      <w:tr w:rsidR="006D2E37" w:rsidRPr="00E3580A" w14:paraId="0C6CC7D7" w14:textId="77777777" w:rsidTr="006D2E37">
        <w:trPr>
          <w:cantSplit/>
          <w:trHeight w:hRule="exact" w:val="60"/>
          <w:tblHeader/>
        </w:trPr>
        <w:tc>
          <w:tcPr>
            <w:tcW w:w="497" w:type="pct"/>
            <w:tcBorders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3CBE6B1F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1960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702047D8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  <w:tc>
          <w:tcPr>
            <w:tcW w:w="2543" w:type="pct"/>
            <w:tcBorders>
              <w:top w:val="single" w:sz="6" w:space="0" w:color="auto"/>
              <w:left w:val="nil"/>
              <w:bottom w:val="single" w:sz="2" w:space="0" w:color="auto"/>
              <w:right w:val="nil"/>
            </w:tcBorders>
            <w:shd w:val="pct50" w:color="auto" w:fill="auto"/>
          </w:tcPr>
          <w:p w14:paraId="21712387" w14:textId="77777777" w:rsidR="006D2E37" w:rsidRPr="00E3580A" w:rsidRDefault="006D2E37" w:rsidP="006D2E37">
            <w:pPr>
              <w:pStyle w:val="TableText"/>
              <w:rPr>
                <w:rFonts w:ascii="Arial" w:hAnsi="Arial" w:cs="Arial"/>
                <w:noProof/>
                <w:sz w:val="8"/>
              </w:rPr>
            </w:pPr>
          </w:p>
        </w:tc>
      </w:tr>
      <w:tr w:rsidR="00323A3E" w:rsidRPr="00E3580A" w14:paraId="42814248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2" w:space="0" w:color="auto"/>
            </w:tcBorders>
          </w:tcPr>
          <w:p w14:paraId="443B35C2" w14:textId="77777777" w:rsidR="00323A3E" w:rsidRPr="00E3580A" w:rsidRDefault="00323A3E" w:rsidP="00323A3E">
            <w:pPr>
              <w:pStyle w:val="TableText"/>
              <w:tabs>
                <w:tab w:val="left" w:pos="709"/>
              </w:tabs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1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2" w:space="0" w:color="auto"/>
            </w:tcBorders>
          </w:tcPr>
          <w:p w14:paraId="2E8A253A" w14:textId="2E65AD07" w:rsidR="00323A3E" w:rsidRPr="00E3580A" w:rsidRDefault="00BA010B" w:rsidP="00323A3E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>
              <w:rPr>
                <w:rFonts w:ascii="Arial" w:hAnsi="Arial" w:cs="Arial"/>
                <w:noProof/>
                <w:lang w:val="id-ID"/>
              </w:rPr>
              <w:t>PT Dinamika Niaga Nusantara</w:t>
            </w:r>
          </w:p>
        </w:tc>
        <w:tc>
          <w:tcPr>
            <w:tcW w:w="2543" w:type="pct"/>
            <w:tcBorders>
              <w:top w:val="single" w:sz="2" w:space="0" w:color="auto"/>
              <w:bottom w:val="single" w:sz="2" w:space="0" w:color="auto"/>
              <w:right w:val="single" w:sz="8" w:space="0" w:color="auto"/>
            </w:tcBorders>
          </w:tcPr>
          <w:p w14:paraId="04C2DC12" w14:textId="1E94AB6D" w:rsidR="00323A3E" w:rsidRPr="00E3580A" w:rsidRDefault="00323A3E" w:rsidP="00323A3E">
            <w:pPr>
              <w:pStyle w:val="TableText"/>
              <w:numPr>
                <w:ilvl w:val="12"/>
                <w:numId w:val="0"/>
              </w:numPr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  <w:tr w:rsidR="00323A3E" w:rsidRPr="00E3580A" w14:paraId="267A1459" w14:textId="77777777" w:rsidTr="006D2E37">
        <w:trPr>
          <w:cantSplit/>
        </w:trPr>
        <w:tc>
          <w:tcPr>
            <w:tcW w:w="497" w:type="pct"/>
            <w:tcBorders>
              <w:top w:val="single" w:sz="2" w:space="0" w:color="auto"/>
              <w:left w:val="single" w:sz="8" w:space="0" w:color="auto"/>
              <w:bottom w:val="single" w:sz="8" w:space="0" w:color="auto"/>
            </w:tcBorders>
          </w:tcPr>
          <w:p w14:paraId="73D89048" w14:textId="77777777" w:rsidR="00323A3E" w:rsidRPr="00E3580A" w:rsidRDefault="00323A3E" w:rsidP="00323A3E">
            <w:pPr>
              <w:pStyle w:val="TableText"/>
              <w:spacing w:line="360" w:lineRule="auto"/>
              <w:jc w:val="center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</w:rPr>
              <w:t>2</w:t>
            </w:r>
          </w:p>
        </w:tc>
        <w:tc>
          <w:tcPr>
            <w:tcW w:w="1960" w:type="pct"/>
            <w:tcBorders>
              <w:top w:val="single" w:sz="2" w:space="0" w:color="auto"/>
              <w:bottom w:val="single" w:sz="8" w:space="0" w:color="auto"/>
            </w:tcBorders>
          </w:tcPr>
          <w:p w14:paraId="562408F9" w14:textId="589E8D68" w:rsidR="00323A3E" w:rsidRPr="003C0428" w:rsidRDefault="00323A3E" w:rsidP="00323A3E">
            <w:pPr>
              <w:pStyle w:val="TableText"/>
              <w:spacing w:line="360" w:lineRule="auto"/>
              <w:rPr>
                <w:rFonts w:ascii="Arial" w:hAnsi="Arial" w:cs="Arial"/>
                <w:noProof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PT Metrodata Electronics Tbk</w:t>
            </w:r>
            <w:r>
              <w:rPr>
                <w:rFonts w:ascii="Arial" w:hAnsi="Arial" w:cs="Arial"/>
                <w:noProof/>
              </w:rPr>
              <w:t>.</w:t>
            </w:r>
            <w:bookmarkStart w:id="7" w:name="_GoBack"/>
            <w:bookmarkEnd w:id="7"/>
          </w:p>
        </w:tc>
        <w:tc>
          <w:tcPr>
            <w:tcW w:w="2543" w:type="pct"/>
            <w:tcBorders>
              <w:top w:val="single" w:sz="2" w:space="0" w:color="auto"/>
              <w:bottom w:val="single" w:sz="8" w:space="0" w:color="auto"/>
              <w:right w:val="single" w:sz="8" w:space="0" w:color="auto"/>
            </w:tcBorders>
          </w:tcPr>
          <w:p w14:paraId="3F792B2C" w14:textId="3C53D58F" w:rsidR="00323A3E" w:rsidRPr="00E3580A" w:rsidRDefault="00323A3E" w:rsidP="00323A3E">
            <w:pPr>
              <w:pStyle w:val="TableText"/>
              <w:spacing w:line="360" w:lineRule="auto"/>
              <w:rPr>
                <w:rFonts w:ascii="Arial" w:hAnsi="Arial" w:cs="Arial"/>
                <w:noProof/>
                <w:lang w:val="id-ID"/>
              </w:rPr>
            </w:pPr>
            <w:r w:rsidRPr="00E3580A">
              <w:rPr>
                <w:rFonts w:ascii="Arial" w:hAnsi="Arial" w:cs="Arial"/>
                <w:noProof/>
                <w:lang w:val="id-ID"/>
              </w:rPr>
              <w:t>Jakarta</w:t>
            </w:r>
          </w:p>
        </w:tc>
      </w:tr>
    </w:tbl>
    <w:p w14:paraId="346B5A3F" w14:textId="77777777" w:rsidR="006D2E37" w:rsidRPr="00E3580A" w:rsidRDefault="006D2E37" w:rsidP="006D2E37">
      <w:pPr>
        <w:pStyle w:val="BodyText"/>
        <w:rPr>
          <w:rFonts w:ascii="Arial" w:hAnsi="Arial" w:cs="Arial"/>
          <w:noProof/>
        </w:rPr>
      </w:pPr>
    </w:p>
    <w:p w14:paraId="1571FA68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Note to Holders:</w:t>
      </w:r>
    </w:p>
    <w:p w14:paraId="50A02140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an </w:t>
      </w:r>
      <w:r w:rsidRPr="00E3580A">
        <w:rPr>
          <w:rFonts w:ascii="Arial" w:hAnsi="Arial" w:cs="Arial"/>
          <w:noProof/>
          <w:u w:val="single"/>
        </w:rPr>
        <w:t>electronic copy</w:t>
      </w:r>
      <w:r w:rsidRPr="00E3580A">
        <w:rPr>
          <w:rFonts w:ascii="Arial" w:hAnsi="Arial" w:cs="Arial"/>
          <w:noProof/>
        </w:rPr>
        <w:t xml:space="preserve"> of this document and print it out, please write your name on the equivalent of the cover page, for document control purposes.</w:t>
      </w:r>
    </w:p>
    <w:p w14:paraId="2A287A4E" w14:textId="77777777" w:rsidR="006D2E37" w:rsidRPr="00E3580A" w:rsidRDefault="006D2E37" w:rsidP="006D2E37">
      <w:pPr>
        <w:pStyle w:val="BodyText"/>
        <w:spacing w:line="360" w:lineRule="auto"/>
        <w:ind w:left="0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 xml:space="preserve">If you receive a </w:t>
      </w:r>
      <w:r w:rsidRPr="00E3580A">
        <w:rPr>
          <w:rFonts w:ascii="Arial" w:hAnsi="Arial" w:cs="Arial"/>
          <w:noProof/>
          <w:u w:val="single"/>
        </w:rPr>
        <w:t>hard copy</w:t>
      </w:r>
      <w:r w:rsidRPr="00E3580A">
        <w:rPr>
          <w:rFonts w:ascii="Arial" w:hAnsi="Arial" w:cs="Arial"/>
          <w:noProof/>
        </w:rPr>
        <w:t xml:space="preserve"> of this document, please write your name on the front cover, for document control purposes.</w:t>
      </w:r>
    </w:p>
    <w:p w14:paraId="6DE8C4F2" w14:textId="77777777" w:rsidR="006D2E37" w:rsidRPr="00E3580A" w:rsidRDefault="006D2E37" w:rsidP="006D2E37">
      <w:pPr>
        <w:rPr>
          <w:rFonts w:ascii="Arial" w:hAnsi="Arial" w:cs="Arial"/>
          <w:noProof/>
        </w:rPr>
      </w:pPr>
    </w:p>
    <w:p w14:paraId="210B67A6" w14:textId="77777777" w:rsidR="00E80E36" w:rsidRPr="00E3580A" w:rsidRDefault="00E80E36" w:rsidP="00E80E36">
      <w:pPr>
        <w:pStyle w:val="TOCHeading1"/>
        <w:spacing w:before="240" w:after="120"/>
        <w:ind w:left="0"/>
        <w:outlineLvl w:val="0"/>
        <w:rPr>
          <w:rFonts w:ascii="Arial" w:hAnsi="Arial" w:cs="Arial"/>
          <w:noProof/>
        </w:rPr>
      </w:pPr>
      <w:bookmarkStart w:id="8" w:name="_Toc156833671"/>
      <w:r w:rsidRPr="00E3580A">
        <w:rPr>
          <w:rFonts w:ascii="Arial" w:hAnsi="Arial" w:cs="Arial"/>
          <w:noProof/>
        </w:rPr>
        <w:lastRenderedPageBreak/>
        <w:t>Contents</w:t>
      </w:r>
      <w:bookmarkEnd w:id="4"/>
      <w:bookmarkEnd w:id="8"/>
    </w:p>
    <w:p w14:paraId="4D9421C5" w14:textId="77777777" w:rsidR="00E80E36" w:rsidRPr="00896806" w:rsidRDefault="00E80E36" w:rsidP="00E80E36">
      <w:pPr>
        <w:rPr>
          <w:rFonts w:ascii="Arial" w:hAnsi="Arial" w:cs="Arial"/>
          <w:noProof/>
        </w:rPr>
      </w:pPr>
    </w:p>
    <w:p w14:paraId="2C1680B1" w14:textId="0D1F41B2" w:rsidR="00A301C2" w:rsidRDefault="00E80E36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  <w:r w:rsidRPr="006930CB">
        <w:rPr>
          <w:rFonts w:cs="Arial"/>
          <w:noProof/>
        </w:rPr>
        <w:fldChar w:fldCharType="begin"/>
      </w:r>
      <w:r w:rsidRPr="006930CB">
        <w:rPr>
          <w:rFonts w:cs="Arial"/>
          <w:noProof/>
        </w:rPr>
        <w:instrText xml:space="preserve"> TOC \o "1-3" \h \z \u </w:instrText>
      </w:r>
      <w:r w:rsidRPr="006930CB">
        <w:rPr>
          <w:rFonts w:cs="Arial"/>
          <w:noProof/>
        </w:rPr>
        <w:fldChar w:fldCharType="separate"/>
      </w:r>
      <w:hyperlink w:anchor="_Toc156833670" w:history="1">
        <w:r w:rsidR="00A301C2" w:rsidRPr="002B46D5">
          <w:rPr>
            <w:rStyle w:val="Hyperlink"/>
            <w:rFonts w:eastAsia="MS Mincho" w:cs="Arial"/>
            <w:noProof/>
          </w:rPr>
          <w:t>Document Control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_Toc156833670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2</w:t>
        </w:r>
        <w:r w:rsidR="00A301C2">
          <w:rPr>
            <w:noProof/>
            <w:webHidden/>
          </w:rPr>
          <w:fldChar w:fldCharType="end"/>
        </w:r>
      </w:hyperlink>
    </w:p>
    <w:p w14:paraId="7653C4DD" w14:textId="4AB35B50" w:rsidR="00A301C2" w:rsidRDefault="00947C9F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  <w:hyperlink w:anchor="_Toc156833671" w:history="1">
        <w:r w:rsidR="00A301C2" w:rsidRPr="002B46D5">
          <w:rPr>
            <w:rStyle w:val="Hyperlink"/>
            <w:rFonts w:eastAsia="MS Mincho" w:cs="Arial"/>
            <w:noProof/>
          </w:rPr>
          <w:t>Contents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_Toc156833671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3</w:t>
        </w:r>
        <w:r w:rsidR="00A301C2">
          <w:rPr>
            <w:noProof/>
            <w:webHidden/>
          </w:rPr>
          <w:fldChar w:fldCharType="end"/>
        </w:r>
      </w:hyperlink>
    </w:p>
    <w:p w14:paraId="06B445D4" w14:textId="60BDE058" w:rsidR="00A301C2" w:rsidRDefault="00947C9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  <w:hyperlink w:anchor="_Toc156833672" w:history="1">
        <w:r w:rsidR="00A301C2" w:rsidRPr="002B46D5">
          <w:rPr>
            <w:rStyle w:val="Hyperlink"/>
            <w:rFonts w:eastAsia="MS Mincho"/>
            <w:noProof/>
          </w:rPr>
          <w:t>Purpose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_Toc156833672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4</w:t>
        </w:r>
        <w:r w:rsidR="00A301C2">
          <w:rPr>
            <w:noProof/>
            <w:webHidden/>
          </w:rPr>
          <w:fldChar w:fldCharType="end"/>
        </w:r>
      </w:hyperlink>
    </w:p>
    <w:p w14:paraId="4CE78D16" w14:textId="2807D619" w:rsidR="00A301C2" w:rsidRDefault="00947C9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  <w:hyperlink w:anchor="_Toc156833673" w:history="1">
        <w:r w:rsidR="00A301C2" w:rsidRPr="002B46D5">
          <w:rPr>
            <w:rStyle w:val="Hyperlink"/>
            <w:rFonts w:eastAsia="MS Mincho"/>
            <w:noProof/>
          </w:rPr>
          <w:t>Organization Structure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_Toc156833673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5</w:t>
        </w:r>
        <w:r w:rsidR="00A301C2">
          <w:rPr>
            <w:noProof/>
            <w:webHidden/>
          </w:rPr>
          <w:fldChar w:fldCharType="end"/>
        </w:r>
      </w:hyperlink>
    </w:p>
    <w:p w14:paraId="6A1C723C" w14:textId="132D5C65" w:rsidR="00A301C2" w:rsidRDefault="00947C9F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val="id-ID" w:eastAsia="id-ID"/>
        </w:rPr>
      </w:pPr>
      <w:hyperlink w:anchor="_Toc156833674" w:history="1">
        <w:r w:rsidR="00A301C2" w:rsidRPr="002B46D5">
          <w:rPr>
            <w:rStyle w:val="Hyperlink"/>
            <w:rFonts w:eastAsia="MS Mincho"/>
            <w:noProof/>
          </w:rPr>
          <w:t>Application Setup List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_Toc156833674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7</w:t>
        </w:r>
        <w:r w:rsidR="00A301C2">
          <w:rPr>
            <w:noProof/>
            <w:webHidden/>
          </w:rPr>
          <w:fldChar w:fldCharType="end"/>
        </w:r>
      </w:hyperlink>
    </w:p>
    <w:p w14:paraId="6057618E" w14:textId="41D0F1E5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75" w:history="1">
        <w:r w:rsidR="00A301C2" w:rsidRPr="002B46D5">
          <w:rPr>
            <w:rStyle w:val="Hyperlink"/>
            <w:rFonts w:eastAsia="MS Mincho"/>
            <w:noProof/>
          </w:rPr>
          <w:t>FA-01: Asset Category Flexfields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_Toc156833675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8</w:t>
        </w:r>
        <w:r w:rsidR="00A301C2">
          <w:rPr>
            <w:noProof/>
            <w:webHidden/>
          </w:rPr>
          <w:fldChar w:fldCharType="end"/>
        </w:r>
      </w:hyperlink>
    </w:p>
    <w:p w14:paraId="134664CC" w14:textId="127E83AE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76" w:history="1">
        <w:r w:rsidR="00A301C2" w:rsidRPr="002B46D5">
          <w:rPr>
            <w:rStyle w:val="Hyperlink"/>
            <w:rFonts w:eastAsia="MS Mincho"/>
            <w:noProof/>
          </w:rPr>
          <w:t>FA-02: Asset Location Flexfields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_Toc156833676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11</w:t>
        </w:r>
        <w:r w:rsidR="00A301C2">
          <w:rPr>
            <w:noProof/>
            <w:webHidden/>
          </w:rPr>
          <w:fldChar w:fldCharType="end"/>
        </w:r>
      </w:hyperlink>
    </w:p>
    <w:p w14:paraId="0E95A248" w14:textId="17E08374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77" w:history="1">
        <w:r w:rsidR="00A301C2" w:rsidRPr="002B46D5">
          <w:rPr>
            <w:rStyle w:val="Hyperlink"/>
            <w:rFonts w:eastAsia="MS Mincho"/>
            <w:noProof/>
          </w:rPr>
          <w:t>FA-03: Asset Key Flexfields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_Toc156833677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13</w:t>
        </w:r>
        <w:r w:rsidR="00A301C2">
          <w:rPr>
            <w:noProof/>
            <w:webHidden/>
          </w:rPr>
          <w:fldChar w:fldCharType="end"/>
        </w:r>
      </w:hyperlink>
    </w:p>
    <w:p w14:paraId="1D7F522A" w14:textId="1FB3A1E3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78" w:history="1">
        <w:r w:rsidR="00A301C2" w:rsidRPr="002B46D5">
          <w:rPr>
            <w:rStyle w:val="Hyperlink"/>
            <w:rFonts w:eastAsia="MS Mincho"/>
            <w:noProof/>
          </w:rPr>
          <w:t>FA-04: System Controls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_Toc156833678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15</w:t>
        </w:r>
        <w:r w:rsidR="00A301C2">
          <w:rPr>
            <w:noProof/>
            <w:webHidden/>
          </w:rPr>
          <w:fldChar w:fldCharType="end"/>
        </w:r>
      </w:hyperlink>
    </w:p>
    <w:p w14:paraId="387FDCF7" w14:textId="5FD67775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79" w:history="1">
        <w:r w:rsidR="00A301C2" w:rsidRPr="002B46D5">
          <w:rPr>
            <w:rStyle w:val="Hyperlink"/>
            <w:rFonts w:eastAsia="MS Mincho"/>
            <w:noProof/>
          </w:rPr>
          <w:t>FA-05: Asset Fiscal Years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_Toc156833679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16</w:t>
        </w:r>
        <w:r w:rsidR="00A301C2">
          <w:rPr>
            <w:noProof/>
            <w:webHidden/>
          </w:rPr>
          <w:fldChar w:fldCharType="end"/>
        </w:r>
      </w:hyperlink>
    </w:p>
    <w:p w14:paraId="1C4CC30E" w14:textId="6FBDE838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0" w:history="1">
        <w:r w:rsidR="00A301C2" w:rsidRPr="002B46D5">
          <w:rPr>
            <w:rStyle w:val="Hyperlink"/>
            <w:rFonts w:eastAsia="MS Mincho"/>
            <w:noProof/>
          </w:rPr>
          <w:t>FA-06: Asset Calendars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_Toc156833680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17</w:t>
        </w:r>
        <w:r w:rsidR="00A301C2">
          <w:rPr>
            <w:noProof/>
            <w:webHidden/>
          </w:rPr>
          <w:fldChar w:fldCharType="end"/>
        </w:r>
      </w:hyperlink>
    </w:p>
    <w:p w14:paraId="47E3A2F6" w14:textId="7BDA5A61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1" w:history="1">
        <w:r w:rsidR="00A301C2" w:rsidRPr="002B46D5">
          <w:rPr>
            <w:rStyle w:val="Hyperlink"/>
            <w:rFonts w:eastAsia="MS Mincho"/>
            <w:noProof/>
          </w:rPr>
          <w:t>FA-07: Prorate Conventions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_Toc156833681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18</w:t>
        </w:r>
        <w:r w:rsidR="00A301C2">
          <w:rPr>
            <w:noProof/>
            <w:webHidden/>
          </w:rPr>
          <w:fldChar w:fldCharType="end"/>
        </w:r>
      </w:hyperlink>
    </w:p>
    <w:p w14:paraId="02EF9E06" w14:textId="347F46A1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2" w:history="1">
        <w:r w:rsidR="00A301C2" w:rsidRPr="002B46D5">
          <w:rPr>
            <w:rStyle w:val="Hyperlink"/>
            <w:rFonts w:eastAsia="MS Mincho"/>
            <w:noProof/>
          </w:rPr>
          <w:t>FA-08: Book Controls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_Toc156833682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19</w:t>
        </w:r>
        <w:r w:rsidR="00A301C2">
          <w:rPr>
            <w:noProof/>
            <w:webHidden/>
          </w:rPr>
          <w:fldChar w:fldCharType="end"/>
        </w:r>
      </w:hyperlink>
    </w:p>
    <w:p w14:paraId="3D8DF9D0" w14:textId="1F437EE1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3" w:history="1">
        <w:r w:rsidR="00A301C2" w:rsidRPr="002B46D5">
          <w:rPr>
            <w:rStyle w:val="Hyperlink"/>
            <w:rFonts w:eastAsia="MS Mincho"/>
            <w:noProof/>
          </w:rPr>
          <w:t>FA-09: Depreciation Methods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_Toc156833683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22</w:t>
        </w:r>
        <w:r w:rsidR="00A301C2">
          <w:rPr>
            <w:noProof/>
            <w:webHidden/>
          </w:rPr>
          <w:fldChar w:fldCharType="end"/>
        </w:r>
      </w:hyperlink>
    </w:p>
    <w:p w14:paraId="0AB56BCC" w14:textId="6A965D47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4" w:history="1">
        <w:r w:rsidR="00A301C2" w:rsidRPr="002B46D5">
          <w:rPr>
            <w:rStyle w:val="Hyperlink"/>
            <w:rFonts w:eastAsia="MS Mincho"/>
            <w:noProof/>
          </w:rPr>
          <w:t>FA-10: Asset Categories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_Toc156833684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23</w:t>
        </w:r>
        <w:r w:rsidR="00A301C2">
          <w:rPr>
            <w:noProof/>
            <w:webHidden/>
          </w:rPr>
          <w:fldChar w:fldCharType="end"/>
        </w:r>
      </w:hyperlink>
    </w:p>
    <w:p w14:paraId="6CF5234F" w14:textId="692B313A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5" w:history="1">
        <w:r w:rsidR="00A301C2" w:rsidRPr="002B46D5">
          <w:rPr>
            <w:rStyle w:val="Hyperlink"/>
            <w:rFonts w:eastAsia="MS Mincho"/>
            <w:noProof/>
          </w:rPr>
          <w:t>FA-11: Quick Codes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_Toc156833685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24</w:t>
        </w:r>
        <w:r w:rsidR="00A301C2">
          <w:rPr>
            <w:noProof/>
            <w:webHidden/>
          </w:rPr>
          <w:fldChar w:fldCharType="end"/>
        </w:r>
      </w:hyperlink>
    </w:p>
    <w:p w14:paraId="1358825E" w14:textId="182FCC41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6" w:history="1">
        <w:r w:rsidR="00A301C2" w:rsidRPr="002B46D5">
          <w:rPr>
            <w:rStyle w:val="Hyperlink"/>
            <w:rFonts w:eastAsia="MS Mincho"/>
            <w:noProof/>
          </w:rPr>
          <w:t>FA-12: Descriptive Flexfield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_Toc156833686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25</w:t>
        </w:r>
        <w:r w:rsidR="00A301C2">
          <w:rPr>
            <w:noProof/>
            <w:webHidden/>
          </w:rPr>
          <w:fldChar w:fldCharType="end"/>
        </w:r>
      </w:hyperlink>
    </w:p>
    <w:p w14:paraId="458DFC95" w14:textId="1CDC3A11" w:rsidR="00A301C2" w:rsidRDefault="00947C9F">
      <w:pPr>
        <w:pStyle w:val="TOC3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id-ID" w:eastAsia="id-ID"/>
        </w:rPr>
      </w:pPr>
      <w:hyperlink w:anchor="_Toc156833687" w:history="1">
        <w:r w:rsidR="00A301C2" w:rsidRPr="002B46D5">
          <w:rPr>
            <w:rStyle w:val="Hyperlink"/>
            <w:rFonts w:eastAsia="MS Mincho"/>
            <w:noProof/>
          </w:rPr>
          <w:t>FA-13: Profile Options</w:t>
        </w:r>
        <w:r w:rsidR="00A301C2">
          <w:rPr>
            <w:noProof/>
            <w:webHidden/>
          </w:rPr>
          <w:tab/>
        </w:r>
        <w:r w:rsidR="00A301C2">
          <w:rPr>
            <w:noProof/>
            <w:webHidden/>
          </w:rPr>
          <w:fldChar w:fldCharType="begin"/>
        </w:r>
        <w:r w:rsidR="00A301C2">
          <w:rPr>
            <w:noProof/>
            <w:webHidden/>
          </w:rPr>
          <w:instrText xml:space="preserve"> PAGEREF _Toc156833687 \h </w:instrText>
        </w:r>
        <w:r w:rsidR="00A301C2">
          <w:rPr>
            <w:noProof/>
            <w:webHidden/>
          </w:rPr>
        </w:r>
        <w:r w:rsidR="00A301C2">
          <w:rPr>
            <w:noProof/>
            <w:webHidden/>
          </w:rPr>
          <w:fldChar w:fldCharType="separate"/>
        </w:r>
        <w:r w:rsidR="00A301C2">
          <w:rPr>
            <w:noProof/>
            <w:webHidden/>
          </w:rPr>
          <w:t>27</w:t>
        </w:r>
        <w:r w:rsidR="00A301C2">
          <w:rPr>
            <w:noProof/>
            <w:webHidden/>
          </w:rPr>
          <w:fldChar w:fldCharType="end"/>
        </w:r>
      </w:hyperlink>
    </w:p>
    <w:p w14:paraId="5F1B7048" w14:textId="7019E296" w:rsidR="00E80E36" w:rsidRPr="00E3580A" w:rsidRDefault="00E80E36" w:rsidP="00380936">
      <w:pPr>
        <w:tabs>
          <w:tab w:val="right" w:leader="dot" w:pos="9639"/>
          <w:tab w:val="right" w:leader="dot" w:pos="9781"/>
          <w:tab w:val="right" w:leader="dot" w:pos="9900"/>
        </w:tabs>
        <w:rPr>
          <w:rFonts w:ascii="Arial" w:hAnsi="Arial" w:cs="Arial"/>
          <w:noProof/>
        </w:rPr>
      </w:pPr>
      <w:r w:rsidRPr="006930CB">
        <w:rPr>
          <w:rFonts w:ascii="Arial" w:hAnsi="Arial" w:cs="Arial"/>
          <w:noProof/>
        </w:rPr>
        <w:fldChar w:fldCharType="end"/>
      </w:r>
    </w:p>
    <w:p w14:paraId="2D78CAA5" w14:textId="7BDAA1FB" w:rsidR="00506242" w:rsidRPr="00654B83" w:rsidRDefault="00506242" w:rsidP="00506242">
      <w:pPr>
        <w:pStyle w:val="Heading2"/>
        <w:rPr>
          <w:rStyle w:val="HighlightedVariable"/>
          <w:rFonts w:ascii="Arial" w:hAnsi="Arial"/>
          <w:szCs w:val="28"/>
        </w:rPr>
      </w:pPr>
      <w:bookmarkStart w:id="9" w:name="_Toc156833672"/>
      <w:r>
        <w:rPr>
          <w:rStyle w:val="HighlightedVariable"/>
          <w:rFonts w:ascii="Arial" w:hAnsi="Arial"/>
          <w:szCs w:val="28"/>
        </w:rPr>
        <w:lastRenderedPageBreak/>
        <w:t>Purpose</w:t>
      </w:r>
      <w:bookmarkEnd w:id="9"/>
    </w:p>
    <w:p w14:paraId="0E02F855" w14:textId="77777777" w:rsidR="00506242" w:rsidRPr="00654B83" w:rsidRDefault="00506242" w:rsidP="00506242">
      <w:pPr>
        <w:jc w:val="both"/>
        <w:rPr>
          <w:rStyle w:val="HighlightedVariable"/>
          <w:rFonts w:ascii="Arial" w:hAnsi="Arial"/>
          <w:sz w:val="48"/>
        </w:rPr>
      </w:pPr>
    </w:p>
    <w:p w14:paraId="732E3F2F" w14:textId="46112AD5" w:rsidR="003E5F85" w:rsidRDefault="00506242" w:rsidP="00506242">
      <w:pPr>
        <w:spacing w:line="360" w:lineRule="auto"/>
        <w:jc w:val="both"/>
        <w:rPr>
          <w:rFonts w:ascii="Arial" w:hAnsi="Arial" w:cs="Arial"/>
          <w:noProof/>
        </w:rPr>
      </w:pPr>
      <w:r w:rsidRPr="00506242">
        <w:rPr>
          <w:rFonts w:ascii="Arial" w:hAnsi="Arial" w:cs="Arial"/>
          <w:noProof/>
        </w:rPr>
        <w:t xml:space="preserve">Tujuan dari penyusunan dokumen Application Setup ini adalah untuk mendokumentasikan detail setup yang  sudah dilakukan oleh PT. Metrodata Electronics, Tbk. untuk modul </w:t>
      </w:r>
      <w:r w:rsidR="003E5F85">
        <w:rPr>
          <w:rFonts w:ascii="Arial" w:hAnsi="Arial" w:cs="Arial"/>
          <w:noProof/>
        </w:rPr>
        <w:t>Fixed Asset</w:t>
      </w:r>
      <w:r w:rsidRPr="00506242">
        <w:rPr>
          <w:rFonts w:ascii="Arial" w:hAnsi="Arial" w:cs="Arial"/>
          <w:noProof/>
        </w:rPr>
        <w:t>.</w:t>
      </w:r>
    </w:p>
    <w:p w14:paraId="7B09D6D3" w14:textId="77777777" w:rsidR="003E5F85" w:rsidRPr="003E5F85" w:rsidRDefault="003E5F85" w:rsidP="003E5F85">
      <w:pPr>
        <w:rPr>
          <w:rFonts w:ascii="Arial" w:hAnsi="Arial" w:cs="Arial"/>
        </w:rPr>
      </w:pPr>
    </w:p>
    <w:p w14:paraId="1F4F292C" w14:textId="77777777" w:rsidR="003E5F85" w:rsidRPr="003E5F85" w:rsidRDefault="003E5F85" w:rsidP="003E5F85">
      <w:pPr>
        <w:rPr>
          <w:rFonts w:ascii="Arial" w:hAnsi="Arial" w:cs="Arial"/>
        </w:rPr>
      </w:pPr>
    </w:p>
    <w:p w14:paraId="6F71E536" w14:textId="77777777" w:rsidR="003E5F85" w:rsidRPr="003E5F85" w:rsidRDefault="003E5F85" w:rsidP="003E5F85">
      <w:pPr>
        <w:rPr>
          <w:rFonts w:ascii="Arial" w:hAnsi="Arial" w:cs="Arial"/>
        </w:rPr>
      </w:pPr>
    </w:p>
    <w:p w14:paraId="04C051D6" w14:textId="77777777" w:rsidR="003E5F85" w:rsidRPr="003E5F85" w:rsidRDefault="003E5F85" w:rsidP="003E5F85">
      <w:pPr>
        <w:rPr>
          <w:rFonts w:ascii="Arial" w:hAnsi="Arial" w:cs="Arial"/>
        </w:rPr>
      </w:pPr>
    </w:p>
    <w:p w14:paraId="44B6E7C6" w14:textId="77777777" w:rsidR="003E5F85" w:rsidRPr="003E5F85" w:rsidRDefault="003E5F85" w:rsidP="003E5F85">
      <w:pPr>
        <w:rPr>
          <w:rFonts w:ascii="Arial" w:hAnsi="Arial" w:cs="Arial"/>
        </w:rPr>
      </w:pPr>
    </w:p>
    <w:p w14:paraId="20FF2A88" w14:textId="77777777" w:rsidR="003E5F85" w:rsidRPr="003E5F85" w:rsidRDefault="003E5F85" w:rsidP="003E5F85">
      <w:pPr>
        <w:rPr>
          <w:rFonts w:ascii="Arial" w:hAnsi="Arial" w:cs="Arial"/>
        </w:rPr>
      </w:pPr>
    </w:p>
    <w:p w14:paraId="0053E477" w14:textId="77777777" w:rsidR="003E5F85" w:rsidRPr="003E5F85" w:rsidRDefault="003E5F85" w:rsidP="003E5F85">
      <w:pPr>
        <w:rPr>
          <w:rFonts w:ascii="Arial" w:hAnsi="Arial" w:cs="Arial"/>
        </w:rPr>
      </w:pPr>
    </w:p>
    <w:p w14:paraId="4C1CCC5B" w14:textId="77777777" w:rsidR="003E5F85" w:rsidRPr="003E5F85" w:rsidRDefault="003E5F85" w:rsidP="003E5F85">
      <w:pPr>
        <w:rPr>
          <w:rFonts w:ascii="Arial" w:hAnsi="Arial" w:cs="Arial"/>
        </w:rPr>
      </w:pPr>
    </w:p>
    <w:p w14:paraId="1C7CB513" w14:textId="77777777" w:rsidR="003E5F85" w:rsidRPr="003E5F85" w:rsidRDefault="003E5F85" w:rsidP="003E5F85">
      <w:pPr>
        <w:rPr>
          <w:rFonts w:ascii="Arial" w:hAnsi="Arial" w:cs="Arial"/>
        </w:rPr>
      </w:pPr>
    </w:p>
    <w:p w14:paraId="38735B27" w14:textId="77777777" w:rsidR="003E5F85" w:rsidRPr="003E5F85" w:rsidRDefault="003E5F85" w:rsidP="003E5F85">
      <w:pPr>
        <w:rPr>
          <w:rFonts w:ascii="Arial" w:hAnsi="Arial" w:cs="Arial"/>
        </w:rPr>
      </w:pPr>
    </w:p>
    <w:p w14:paraId="1910BAE2" w14:textId="77777777" w:rsidR="003E5F85" w:rsidRPr="003E5F85" w:rsidRDefault="003E5F85" w:rsidP="003E5F85">
      <w:pPr>
        <w:rPr>
          <w:rFonts w:ascii="Arial" w:hAnsi="Arial" w:cs="Arial"/>
        </w:rPr>
      </w:pPr>
    </w:p>
    <w:p w14:paraId="353DD174" w14:textId="77777777" w:rsidR="003E5F85" w:rsidRPr="003E5F85" w:rsidRDefault="003E5F85" w:rsidP="003E5F85">
      <w:pPr>
        <w:rPr>
          <w:rFonts w:ascii="Arial" w:hAnsi="Arial" w:cs="Arial"/>
        </w:rPr>
      </w:pPr>
    </w:p>
    <w:p w14:paraId="4D8D277B" w14:textId="77777777" w:rsidR="003E5F85" w:rsidRPr="003E5F85" w:rsidRDefault="003E5F85" w:rsidP="003E5F85">
      <w:pPr>
        <w:rPr>
          <w:rFonts w:ascii="Arial" w:hAnsi="Arial" w:cs="Arial"/>
        </w:rPr>
      </w:pPr>
    </w:p>
    <w:p w14:paraId="4EFA5443" w14:textId="77777777" w:rsidR="003E5F85" w:rsidRPr="003E5F85" w:rsidRDefault="003E5F85" w:rsidP="003E5F85">
      <w:pPr>
        <w:rPr>
          <w:rFonts w:ascii="Arial" w:hAnsi="Arial" w:cs="Arial"/>
        </w:rPr>
      </w:pPr>
    </w:p>
    <w:p w14:paraId="57A6F48E" w14:textId="77777777" w:rsidR="003E5F85" w:rsidRPr="003E5F85" w:rsidRDefault="003E5F85" w:rsidP="003E5F85">
      <w:pPr>
        <w:rPr>
          <w:rFonts w:ascii="Arial" w:hAnsi="Arial" w:cs="Arial"/>
        </w:rPr>
      </w:pPr>
    </w:p>
    <w:p w14:paraId="26A5C3A7" w14:textId="77777777" w:rsidR="003E5F85" w:rsidRPr="003E5F85" w:rsidRDefault="003E5F85" w:rsidP="003E5F85">
      <w:pPr>
        <w:rPr>
          <w:rFonts w:ascii="Arial" w:hAnsi="Arial" w:cs="Arial"/>
        </w:rPr>
      </w:pPr>
    </w:p>
    <w:p w14:paraId="4A09ACE3" w14:textId="77777777" w:rsidR="003E5F85" w:rsidRPr="003E5F85" w:rsidRDefault="003E5F85" w:rsidP="003E5F85">
      <w:pPr>
        <w:rPr>
          <w:rFonts w:ascii="Arial" w:hAnsi="Arial" w:cs="Arial"/>
        </w:rPr>
      </w:pPr>
    </w:p>
    <w:p w14:paraId="07FDC727" w14:textId="77777777" w:rsidR="003E5F85" w:rsidRPr="003E5F85" w:rsidRDefault="003E5F85" w:rsidP="003E5F85">
      <w:pPr>
        <w:rPr>
          <w:rFonts w:ascii="Arial" w:hAnsi="Arial" w:cs="Arial"/>
        </w:rPr>
      </w:pPr>
    </w:p>
    <w:p w14:paraId="4C0F50DB" w14:textId="77777777" w:rsidR="003E5F85" w:rsidRPr="003E5F85" w:rsidRDefault="003E5F85" w:rsidP="003E5F85">
      <w:pPr>
        <w:rPr>
          <w:rFonts w:ascii="Arial" w:hAnsi="Arial" w:cs="Arial"/>
        </w:rPr>
      </w:pPr>
    </w:p>
    <w:p w14:paraId="7830C977" w14:textId="77777777" w:rsidR="003E5F85" w:rsidRPr="003E5F85" w:rsidRDefault="003E5F85" w:rsidP="003E5F85">
      <w:pPr>
        <w:rPr>
          <w:rFonts w:ascii="Arial" w:hAnsi="Arial" w:cs="Arial"/>
        </w:rPr>
      </w:pPr>
    </w:p>
    <w:p w14:paraId="61544C00" w14:textId="77777777" w:rsidR="003E5F85" w:rsidRPr="003E5F85" w:rsidRDefault="003E5F85" w:rsidP="003E5F85">
      <w:pPr>
        <w:rPr>
          <w:rFonts w:ascii="Arial" w:hAnsi="Arial" w:cs="Arial"/>
        </w:rPr>
      </w:pPr>
    </w:p>
    <w:p w14:paraId="3392F3AF" w14:textId="77777777" w:rsidR="003E5F85" w:rsidRPr="003E5F85" w:rsidRDefault="003E5F85" w:rsidP="003E5F85">
      <w:pPr>
        <w:rPr>
          <w:rFonts w:ascii="Arial" w:hAnsi="Arial" w:cs="Arial"/>
        </w:rPr>
      </w:pPr>
    </w:p>
    <w:p w14:paraId="0E2D6314" w14:textId="77777777" w:rsidR="003E5F85" w:rsidRPr="003E5F85" w:rsidRDefault="003E5F85" w:rsidP="003E5F85">
      <w:pPr>
        <w:rPr>
          <w:rFonts w:ascii="Arial" w:hAnsi="Arial" w:cs="Arial"/>
        </w:rPr>
      </w:pPr>
    </w:p>
    <w:p w14:paraId="1BA5068C" w14:textId="7E3EB979" w:rsidR="003E5F85" w:rsidRDefault="003E5F85" w:rsidP="003E5F85">
      <w:pPr>
        <w:rPr>
          <w:rFonts w:ascii="Arial" w:hAnsi="Arial" w:cs="Arial"/>
        </w:rPr>
      </w:pPr>
    </w:p>
    <w:p w14:paraId="475E5489" w14:textId="3E79004E" w:rsidR="003E5F85" w:rsidRDefault="003E5F85" w:rsidP="003E5F85">
      <w:pPr>
        <w:rPr>
          <w:rFonts w:ascii="Arial" w:hAnsi="Arial" w:cs="Arial"/>
        </w:rPr>
      </w:pPr>
    </w:p>
    <w:p w14:paraId="430D8441" w14:textId="33EE569D" w:rsidR="00506242" w:rsidRPr="003E5F85" w:rsidRDefault="003E5F85" w:rsidP="003E5F85">
      <w:pPr>
        <w:tabs>
          <w:tab w:val="left" w:pos="1245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102B0349" w14:textId="77777777" w:rsidR="00E80E36" w:rsidRPr="00654B83" w:rsidRDefault="00E80E36" w:rsidP="00E80E36">
      <w:pPr>
        <w:pStyle w:val="Heading2"/>
        <w:rPr>
          <w:rStyle w:val="HighlightedVariable"/>
          <w:rFonts w:ascii="Arial" w:hAnsi="Arial"/>
          <w:szCs w:val="28"/>
        </w:rPr>
      </w:pPr>
      <w:bookmarkStart w:id="10" w:name="_Toc156833673"/>
      <w:r w:rsidRPr="00654B83">
        <w:rPr>
          <w:rStyle w:val="HighlightedVariable"/>
          <w:rFonts w:ascii="Arial" w:hAnsi="Arial"/>
          <w:szCs w:val="28"/>
        </w:rPr>
        <w:lastRenderedPageBreak/>
        <w:t>Organization Structure</w:t>
      </w:r>
      <w:bookmarkEnd w:id="10"/>
    </w:p>
    <w:p w14:paraId="5D29CF4D" w14:textId="77777777" w:rsidR="00E80E36" w:rsidRPr="00654B83" w:rsidRDefault="00E80E36" w:rsidP="00E80E36">
      <w:pPr>
        <w:jc w:val="both"/>
        <w:rPr>
          <w:rStyle w:val="HighlightedVariable"/>
          <w:rFonts w:ascii="Arial" w:hAnsi="Arial"/>
          <w:sz w:val="48"/>
        </w:rPr>
      </w:pPr>
    </w:p>
    <w:p w14:paraId="28029743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t>Dalam aplikasi Oracle E-Business Suites dikenal beberapa istilah yang berkaitan dengan Organization Structure, antara lain:</w:t>
      </w:r>
    </w:p>
    <w:p w14:paraId="0671BA76" w14:textId="77777777" w:rsidR="00E80E36" w:rsidRPr="00E3580A" w:rsidRDefault="00E80E36" w:rsidP="00E80E36">
      <w:pPr>
        <w:spacing w:line="360" w:lineRule="auto"/>
        <w:jc w:val="both"/>
        <w:rPr>
          <w:rFonts w:ascii="Arial" w:hAnsi="Arial" w:cs="Arial"/>
          <w:noProof/>
        </w:rPr>
      </w:pPr>
    </w:p>
    <w:p w14:paraId="540B0188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Business Group</w:t>
      </w:r>
    </w:p>
    <w:p w14:paraId="45468EE1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Merupakan unit tertinggi didalam struktur organisasi yang mewakili group bisnis dari beberapa perusahaan</w:t>
      </w:r>
      <w:r w:rsidRPr="00E3580A">
        <w:rPr>
          <w:rFonts w:ascii="Arial" w:hAnsi="Arial" w:cs="Arial"/>
          <w:noProof/>
          <w:lang w:val="id-ID"/>
        </w:rPr>
        <w:t>.</w:t>
      </w:r>
    </w:p>
    <w:p w14:paraId="3EE42ABA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5247E501" w14:textId="77777777" w:rsidR="00E80E36" w:rsidRPr="00E3580A" w:rsidRDefault="00E80E36" w:rsidP="00E80E3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Legal Entity</w:t>
      </w:r>
    </w:p>
    <w:p w14:paraId="2B29437D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perusahaan yang secara legal terdaftar dalam suatu Business Group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90ECA01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88005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Operating Unit</w:t>
      </w:r>
    </w:p>
    <w:p w14:paraId="7F044316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unit operasional dimana terjadinya proses pembelian dan penjualan dalam suatu Legal Entity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18EAC2F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39707764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Inventory Organization</w:t>
      </w:r>
    </w:p>
    <w:p w14:paraId="2AA11BE2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organisasi dimana terjadinya transaksi inventory dalam suatu Operating Unit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01B77DCE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7761ECFF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Sub Inventory</w:t>
      </w:r>
    </w:p>
    <w:p w14:paraId="02CDF671" w14:textId="14554326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</w:t>
      </w:r>
      <w:r w:rsidR="00742976">
        <w:rPr>
          <w:rFonts w:ascii="Arial" w:hAnsi="Arial" w:cs="Arial"/>
          <w:noProof/>
        </w:rPr>
        <w:t xml:space="preserve"> </w:t>
      </w:r>
      <w:r w:rsidRPr="00E3580A">
        <w:rPr>
          <w:rFonts w:ascii="Arial" w:hAnsi="Arial" w:cs="Arial"/>
          <w:noProof/>
        </w:rPr>
        <w:t>tempat penyimpanan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32740493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27E045BC" w14:textId="77777777" w:rsidR="00E80E36" w:rsidRPr="00E3580A" w:rsidRDefault="00E80E36" w:rsidP="00E80E36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noProof/>
        </w:rPr>
      </w:pPr>
      <w:r w:rsidRPr="00E3580A">
        <w:rPr>
          <w:rFonts w:ascii="Arial" w:hAnsi="Arial" w:cs="Arial"/>
          <w:b/>
          <w:noProof/>
        </w:rPr>
        <w:t>Stock Locator</w:t>
      </w:r>
    </w:p>
    <w:p w14:paraId="61E00EF8" w14:textId="77777777" w:rsidR="00E80E36" w:rsidRPr="00E3580A" w:rsidRDefault="00E80E36" w:rsidP="00E80E36">
      <w:pPr>
        <w:spacing w:line="360" w:lineRule="auto"/>
        <w:ind w:left="720"/>
        <w:jc w:val="both"/>
        <w:rPr>
          <w:rFonts w:ascii="Arial" w:hAnsi="Arial" w:cs="Arial"/>
          <w:noProof/>
          <w:lang w:val="id-ID"/>
        </w:rPr>
      </w:pPr>
      <w:r w:rsidRPr="00E3580A">
        <w:rPr>
          <w:rFonts w:ascii="Arial" w:hAnsi="Arial" w:cs="Arial"/>
          <w:noProof/>
        </w:rPr>
        <w:t>Mewakili lokasi tempat penyimpanan inventory yang lebih spesifik dari Sub Inventory dalam suatu Inventory Organization tertentu</w:t>
      </w:r>
      <w:r w:rsidRPr="00E3580A">
        <w:rPr>
          <w:rFonts w:ascii="Arial" w:hAnsi="Arial" w:cs="Arial"/>
          <w:noProof/>
          <w:lang w:val="id-ID"/>
        </w:rPr>
        <w:t>.</w:t>
      </w:r>
    </w:p>
    <w:p w14:paraId="6BAB197B" w14:textId="77777777" w:rsidR="00E80E36" w:rsidRPr="00E3580A" w:rsidRDefault="00E80E36" w:rsidP="00E80E36">
      <w:pPr>
        <w:ind w:left="720"/>
        <w:jc w:val="both"/>
        <w:rPr>
          <w:rFonts w:ascii="Arial" w:hAnsi="Arial" w:cs="Arial"/>
          <w:noProof/>
        </w:rPr>
      </w:pPr>
    </w:p>
    <w:p w14:paraId="5204BFD3" w14:textId="77777777" w:rsidR="00506E79" w:rsidRDefault="00506E79" w:rsidP="00506E79">
      <w:pPr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>
        <w:rPr>
          <w:rFonts w:ascii="Calibri" w:eastAsia="Calibri" w:hAnsi="Calibri" w:cs="Calibri"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requirement yang </w:t>
      </w:r>
      <w:proofErr w:type="spellStart"/>
      <w:r>
        <w:rPr>
          <w:rFonts w:ascii="Calibri" w:eastAsia="Calibri" w:hAnsi="Calibri" w:cs="Calibri"/>
          <w:sz w:val="22"/>
          <w:szCs w:val="22"/>
        </w:rPr>
        <w:t>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interview </w:t>
      </w:r>
      <w:proofErr w:type="spellStart"/>
      <w:r>
        <w:rPr>
          <w:rFonts w:ascii="Calibri" w:eastAsia="Calibri" w:hAnsi="Calibri" w:cs="Calibri"/>
          <w:sz w:val="22"/>
          <w:szCs w:val="22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user </w:t>
      </w:r>
      <w:proofErr w:type="spellStart"/>
      <w:r>
        <w:rPr>
          <w:rFonts w:ascii="Calibri" w:eastAsia="Calibri" w:hAnsi="Calibri" w:cs="Calibri"/>
          <w:sz w:val="22"/>
          <w:szCs w:val="22"/>
        </w:rPr>
        <w:t>terkait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setelah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melalui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proses design, Organization Structure </w:t>
      </w:r>
      <w:proofErr w:type="spellStart"/>
      <w:r>
        <w:rPr>
          <w:rFonts w:ascii="Calibri" w:eastAsia="Calibri" w:hAnsi="Calibri" w:cs="Calibri"/>
          <w:sz w:val="22"/>
          <w:szCs w:val="22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DNN Group </w:t>
      </w:r>
      <w:proofErr w:type="spellStart"/>
      <w:r>
        <w:rPr>
          <w:rFonts w:ascii="Calibri" w:eastAsia="Calibri" w:hAnsi="Calibri" w:cs="Calibri"/>
          <w:sz w:val="22"/>
          <w:szCs w:val="22"/>
        </w:rPr>
        <w:t>dapat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digambarkan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</w:rPr>
        <w:t>:</w:t>
      </w:r>
    </w:p>
    <w:p w14:paraId="1B3FD7BF" w14:textId="77777777" w:rsidR="00506E79" w:rsidRDefault="00506E79" w:rsidP="00506E79">
      <w:pPr>
        <w:jc w:val="both"/>
      </w:pPr>
    </w:p>
    <w:p w14:paraId="7B4488E9" w14:textId="77777777" w:rsidR="00506E79" w:rsidRDefault="00506E79" w:rsidP="00506E79">
      <w:pPr>
        <w:jc w:val="center"/>
      </w:pPr>
      <w:r>
        <w:rPr>
          <w:rFonts w:eastAsia="Book Antiqua" w:cs="Book Antiqua"/>
        </w:rPr>
        <w:object w:dxaOrig="10188" w:dyaOrig="3720" w14:anchorId="0DF02D41">
          <v:shape id="_x0000_i1026" type="#_x0000_t75" style="width:509.4pt;height:186pt" o:ole="">
            <v:imagedata r:id="rId11" o:title=""/>
          </v:shape>
          <o:OLEObject Type="Embed" ProgID="Visio.Drawing.15" ShapeID="_x0000_i1026" DrawAspect="Content" ObjectID="_1785587903" r:id="rId12"/>
        </w:object>
      </w:r>
    </w:p>
    <w:p w14:paraId="1DFD7846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FFBE12F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p w14:paraId="1CFA940E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  <w:sectPr w:rsidR="00E80E36" w:rsidRPr="00E3580A" w:rsidSect="006B6BDF">
          <w:headerReference w:type="default" r:id="rId13"/>
          <w:footerReference w:type="default" r:id="rId14"/>
          <w:footerReference w:type="first" r:id="rId15"/>
          <w:pgSz w:w="11901" w:h="16840" w:code="9"/>
          <w:pgMar w:top="851" w:right="851" w:bottom="851" w:left="851" w:header="431" w:footer="431" w:gutter="284"/>
          <w:paperSrc w:first="15" w:other="15"/>
          <w:cols w:space="720"/>
          <w:titlePg/>
          <w:docGrid w:linePitch="272"/>
        </w:sectPr>
      </w:pPr>
      <w:r w:rsidRPr="00E3580A">
        <w:rPr>
          <w:rFonts w:ascii="Arial" w:hAnsi="Arial" w:cs="Arial"/>
          <w:noProof/>
        </w:rPr>
        <w:br w:type="page"/>
      </w:r>
    </w:p>
    <w:p w14:paraId="78380B46" w14:textId="73580E2E" w:rsidR="00E80E36" w:rsidRPr="00A25112" w:rsidRDefault="0016764D" w:rsidP="00506242">
      <w:pPr>
        <w:pStyle w:val="Heading2"/>
        <w:rPr>
          <w:noProof/>
        </w:rPr>
      </w:pPr>
      <w:bookmarkStart w:id="11" w:name="_Toc156833674"/>
      <w:r>
        <w:rPr>
          <w:noProof/>
        </w:rPr>
        <w:lastRenderedPageBreak/>
        <w:t>Application Setup</w:t>
      </w:r>
      <w:r w:rsidR="00E80E36" w:rsidRPr="00A25112">
        <w:rPr>
          <w:noProof/>
        </w:rPr>
        <w:t xml:space="preserve"> List</w:t>
      </w:r>
      <w:bookmarkEnd w:id="11"/>
    </w:p>
    <w:p w14:paraId="191585AA" w14:textId="77777777" w:rsidR="00E80E36" w:rsidRPr="00E3580A" w:rsidRDefault="00E80E36" w:rsidP="00E80E36">
      <w:pPr>
        <w:jc w:val="both"/>
        <w:rPr>
          <w:rFonts w:ascii="Arial" w:hAnsi="Arial" w:cs="Arial"/>
          <w:noProof/>
        </w:rPr>
      </w:pPr>
    </w:p>
    <w:tbl>
      <w:tblPr>
        <w:tblW w:w="5008" w:type="pct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A0" w:firstRow="1" w:lastRow="0" w:firstColumn="1" w:lastColumn="0" w:noHBand="0" w:noVBand="0"/>
      </w:tblPr>
      <w:tblGrid>
        <w:gridCol w:w="5003"/>
        <w:gridCol w:w="10129"/>
      </w:tblGrid>
      <w:tr w:rsidR="0016764D" w:rsidRPr="00B6155B" w14:paraId="3E961F63" w14:textId="77777777" w:rsidTr="0016764D">
        <w:trPr>
          <w:cantSplit/>
          <w:tblHeader/>
        </w:trPr>
        <w:tc>
          <w:tcPr>
            <w:tcW w:w="1653" w:type="pct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pct10" w:color="auto" w:fill="auto"/>
          </w:tcPr>
          <w:p w14:paraId="57D7D74A" w14:textId="77777777" w:rsidR="0016764D" w:rsidRPr="00B6155B" w:rsidRDefault="0016764D" w:rsidP="0064135C">
            <w:pPr>
              <w:pStyle w:val="TableHeading"/>
              <w:ind w:left="2610" w:hanging="2610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>Application Setup Code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0E6B1F22" w14:textId="77777777" w:rsidR="0016764D" w:rsidRPr="00B6155B" w:rsidRDefault="0016764D" w:rsidP="0064135C">
            <w:pPr>
              <w:pStyle w:val="TableHeading"/>
              <w:rPr>
                <w:rFonts w:ascii="Arial" w:hAnsi="Arial" w:cs="Arial"/>
                <w:sz w:val="20"/>
              </w:rPr>
            </w:pPr>
            <w:r w:rsidRPr="00B6155B">
              <w:rPr>
                <w:rFonts w:ascii="Arial" w:hAnsi="Arial" w:cs="Arial"/>
                <w:sz w:val="20"/>
              </w:rPr>
              <w:t xml:space="preserve">Application Setup </w:t>
            </w:r>
          </w:p>
        </w:tc>
      </w:tr>
      <w:tr w:rsidR="006B6997" w:rsidRPr="00B6155B" w14:paraId="4C4E628D" w14:textId="77777777" w:rsidTr="0016764D">
        <w:trPr>
          <w:cantSplit/>
        </w:trPr>
        <w:tc>
          <w:tcPr>
            <w:tcW w:w="1653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03EF01C" w14:textId="6B6B6BCB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FA-01</w:t>
            </w:r>
          </w:p>
        </w:tc>
        <w:tc>
          <w:tcPr>
            <w:tcW w:w="334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8E1F2A" w14:textId="618353D2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 xml:space="preserve">Asset Category </w:t>
            </w:r>
            <w:proofErr w:type="spellStart"/>
            <w:r w:rsidRPr="00FE1692">
              <w:rPr>
                <w:rFonts w:ascii="Arial" w:hAnsi="Arial" w:cs="Arial"/>
                <w:sz w:val="20"/>
                <w:szCs w:val="22"/>
              </w:rPr>
              <w:t>Flexfields</w:t>
            </w:r>
            <w:proofErr w:type="spellEnd"/>
          </w:p>
        </w:tc>
      </w:tr>
      <w:tr w:rsidR="006B6997" w:rsidRPr="00B6155B" w14:paraId="19949D29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627A252" w14:textId="04A89FE4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98B2197" w14:textId="35E0EA43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 xml:space="preserve">Asset Location </w:t>
            </w:r>
            <w:proofErr w:type="spellStart"/>
            <w:r w:rsidRPr="00FE1692">
              <w:rPr>
                <w:rFonts w:ascii="Arial" w:hAnsi="Arial" w:cs="Arial"/>
                <w:sz w:val="20"/>
                <w:szCs w:val="22"/>
              </w:rPr>
              <w:t>Flexfields</w:t>
            </w:r>
            <w:proofErr w:type="spellEnd"/>
          </w:p>
        </w:tc>
      </w:tr>
      <w:tr w:rsidR="006B6997" w:rsidRPr="00B6155B" w14:paraId="13CF2BE0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C350203" w14:textId="1087CCA2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89B2B0C" w14:textId="44C2107C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 xml:space="preserve">Asset Key </w:t>
            </w:r>
            <w:proofErr w:type="spellStart"/>
            <w:r w:rsidRPr="00FE1692">
              <w:rPr>
                <w:rFonts w:ascii="Arial" w:hAnsi="Arial" w:cs="Arial"/>
                <w:sz w:val="20"/>
                <w:szCs w:val="22"/>
              </w:rPr>
              <w:t>Flexfields</w:t>
            </w:r>
            <w:proofErr w:type="spellEnd"/>
          </w:p>
        </w:tc>
      </w:tr>
      <w:tr w:rsidR="006B6997" w:rsidRPr="00B6155B" w14:paraId="76DB65AD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4CEC95" w14:textId="63FF3046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FA-04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31CE71F" w14:textId="4FEBD55B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System Controls</w:t>
            </w:r>
          </w:p>
        </w:tc>
      </w:tr>
      <w:tr w:rsidR="006B6997" w:rsidRPr="00B6155B" w14:paraId="73A78A5F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7AC01E" w14:textId="2564DB6D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FA-05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28FE10" w14:textId="2942B67F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Asset Fiscal Years</w:t>
            </w:r>
          </w:p>
        </w:tc>
      </w:tr>
      <w:tr w:rsidR="006B6997" w:rsidRPr="00B6155B" w14:paraId="2EC69921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04DFB27" w14:textId="7F5FEE10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FA-06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AA8F4DD" w14:textId="1E3CEA67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Asset Calendars</w:t>
            </w:r>
          </w:p>
        </w:tc>
      </w:tr>
      <w:tr w:rsidR="006B6997" w:rsidRPr="00B6155B" w14:paraId="540E8888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67E3CB" w14:textId="21F93E5F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FA-07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19AA08F" w14:textId="71DA8AE4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Prorate Conventions</w:t>
            </w:r>
          </w:p>
        </w:tc>
      </w:tr>
      <w:tr w:rsidR="006B6997" w:rsidRPr="00B6155B" w14:paraId="79D76CE0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F4CA61C" w14:textId="680F387F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FA-08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8D4D32" w14:textId="2AF76117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Book Controls</w:t>
            </w:r>
          </w:p>
        </w:tc>
      </w:tr>
      <w:tr w:rsidR="006B6997" w:rsidRPr="00B6155B" w14:paraId="7FF882BC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D0CBA6" w14:textId="6F5479FB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FA-09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215CF9" w14:textId="16D88F18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Depreciation Methods</w:t>
            </w:r>
          </w:p>
        </w:tc>
      </w:tr>
      <w:tr w:rsidR="006B6997" w:rsidRPr="00B6155B" w14:paraId="4B6F6358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04F17E8" w14:textId="0CF63768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FA-10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55510BA" w14:textId="5CB84049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Asset Categories</w:t>
            </w:r>
          </w:p>
        </w:tc>
      </w:tr>
      <w:tr w:rsidR="006B6997" w:rsidRPr="00B6155B" w14:paraId="281631D7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8F767DD" w14:textId="23871081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FA-11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658648D" w14:textId="0F90F27E" w:rsidR="006B6997" w:rsidRPr="00F025ED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  <w:szCs w:val="22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Quick Codes</w:t>
            </w:r>
          </w:p>
        </w:tc>
      </w:tr>
      <w:tr w:rsidR="006B6997" w:rsidRPr="00B6155B" w14:paraId="44594789" w14:textId="77777777" w:rsidTr="0016764D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55DF8AC" w14:textId="702E0005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FA-12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119C2F7" w14:textId="04458A95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 xml:space="preserve">Descriptive </w:t>
            </w:r>
            <w:proofErr w:type="spellStart"/>
            <w:r w:rsidRPr="00FE1692">
              <w:rPr>
                <w:rFonts w:ascii="Arial" w:hAnsi="Arial" w:cs="Arial"/>
                <w:sz w:val="20"/>
                <w:szCs w:val="22"/>
              </w:rPr>
              <w:t>Flexfield</w:t>
            </w:r>
            <w:proofErr w:type="spellEnd"/>
          </w:p>
        </w:tc>
      </w:tr>
      <w:tr w:rsidR="006B6997" w:rsidRPr="00B6155B" w14:paraId="3BE0F60F" w14:textId="77777777" w:rsidTr="00147141">
        <w:trPr>
          <w:cantSplit/>
        </w:trPr>
        <w:tc>
          <w:tcPr>
            <w:tcW w:w="1653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1A2963" w14:textId="53823889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FA-13</w:t>
            </w:r>
          </w:p>
        </w:tc>
        <w:tc>
          <w:tcPr>
            <w:tcW w:w="3347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6B293E7" w14:textId="6B3439D2" w:rsidR="006B6997" w:rsidRPr="00B6155B" w:rsidRDefault="006B6997" w:rsidP="006B6997">
            <w:pPr>
              <w:pStyle w:val="TableText"/>
              <w:spacing w:before="40" w:after="4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  <w:szCs w:val="22"/>
              </w:rPr>
              <w:t>Profile Options</w:t>
            </w:r>
          </w:p>
        </w:tc>
      </w:tr>
    </w:tbl>
    <w:p w14:paraId="1FC084EA" w14:textId="77777777" w:rsidR="00E80E36" w:rsidRPr="00E3580A" w:rsidRDefault="00E80E36" w:rsidP="00E80E36">
      <w:pPr>
        <w:rPr>
          <w:rFonts w:ascii="Arial" w:hAnsi="Arial" w:cs="Arial"/>
          <w:noProof/>
        </w:rPr>
      </w:pPr>
    </w:p>
    <w:p w14:paraId="37B7C778" w14:textId="77777777" w:rsidR="00E80E36" w:rsidRPr="00E3580A" w:rsidRDefault="00E80E36" w:rsidP="00E80E36">
      <w:pPr>
        <w:rPr>
          <w:rFonts w:ascii="Arial" w:hAnsi="Arial" w:cs="Arial"/>
          <w:noProof/>
        </w:rPr>
      </w:pPr>
      <w:r w:rsidRPr="00E3580A">
        <w:rPr>
          <w:rFonts w:ascii="Arial" w:hAnsi="Arial" w:cs="Arial"/>
          <w:noProof/>
        </w:rPr>
        <w:br w:type="page"/>
      </w:r>
    </w:p>
    <w:p w14:paraId="5B5C866F" w14:textId="77777777" w:rsidR="006B6997" w:rsidRPr="006B6997" w:rsidRDefault="006B6997" w:rsidP="006B6997">
      <w:pPr>
        <w:pStyle w:val="Heading3"/>
      </w:pPr>
      <w:bookmarkStart w:id="12" w:name="_Toc415033595"/>
      <w:bookmarkStart w:id="13" w:name="_Toc2015486"/>
      <w:bookmarkStart w:id="14" w:name="_Toc156833675"/>
      <w:r w:rsidRPr="006B6997">
        <w:rPr>
          <w:rStyle w:val="HighlightedVariable"/>
          <w:rFonts w:ascii="Arial" w:eastAsia="MS Mincho" w:hAnsi="Arial"/>
        </w:rPr>
        <w:lastRenderedPageBreak/>
        <w:t xml:space="preserve">FA-01: Asset Category </w:t>
      </w:r>
      <w:proofErr w:type="spellStart"/>
      <w:r w:rsidRPr="006B6997">
        <w:rPr>
          <w:rStyle w:val="HighlightedVariable"/>
          <w:rFonts w:ascii="Arial" w:eastAsia="MS Mincho" w:hAnsi="Arial"/>
        </w:rPr>
        <w:t>Flexfields</w:t>
      </w:r>
      <w:bookmarkEnd w:id="12"/>
      <w:bookmarkEnd w:id="13"/>
      <w:bookmarkEnd w:id="14"/>
      <w:proofErr w:type="spellEnd"/>
    </w:p>
    <w:p w14:paraId="079E4418" w14:textId="77777777" w:rsidR="006B6997" w:rsidRPr="00FE1692" w:rsidRDefault="006B6997" w:rsidP="006B6997">
      <w:pPr>
        <w:pStyle w:val="NoteWide"/>
        <w:numPr>
          <w:ilvl w:val="0"/>
          <w:numId w:val="48"/>
        </w:numPr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5DA6F22E" w14:textId="77777777" w:rsidR="006B6997" w:rsidRPr="00FE1692" w:rsidRDefault="006B6997" w:rsidP="006B6997">
      <w:pPr>
        <w:pStyle w:val="NoteWide"/>
        <w:numPr>
          <w:ilvl w:val="0"/>
          <w:numId w:val="48"/>
        </w:numPr>
        <w:ind w:left="0"/>
        <w:rPr>
          <w:rFonts w:ascii="Arial" w:hAnsi="Arial" w:cs="Arial"/>
        </w:rPr>
      </w:pPr>
    </w:p>
    <w:p w14:paraId="68A5C805" w14:textId="77777777" w:rsidR="006B6997" w:rsidRDefault="006B6997" w:rsidP="006B6997">
      <w:pPr>
        <w:pStyle w:val="Heading6"/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>Navigation: Setup&gt;Financials&gt;</w:t>
      </w:r>
      <w:proofErr w:type="spellStart"/>
      <w:r w:rsidRPr="0049646E">
        <w:rPr>
          <w:rFonts w:ascii="Arial" w:hAnsi="Arial" w:cs="Arial"/>
          <w:b/>
        </w:rPr>
        <w:t>Flexfields</w:t>
      </w:r>
      <w:proofErr w:type="spellEnd"/>
      <w:r w:rsidRPr="0049646E">
        <w:rPr>
          <w:rFonts w:ascii="Arial" w:hAnsi="Arial" w:cs="Arial"/>
          <w:b/>
        </w:rPr>
        <w:t>&gt;Key&gt;Segments</w:t>
      </w:r>
    </w:p>
    <w:p w14:paraId="3AF74494" w14:textId="77777777" w:rsidR="006B6997" w:rsidRDefault="006B6997" w:rsidP="006B6997"/>
    <w:p w14:paraId="3E9C0B86" w14:textId="5EAB4E57" w:rsidR="00932C64" w:rsidRPr="00B149C1" w:rsidRDefault="00932C64" w:rsidP="00932C64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2733871" wp14:editId="59491BF1">
            <wp:extent cx="244475" cy="24447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Segments Summary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932C64" w:rsidRPr="00B149C1" w14:paraId="7B955422" w14:textId="77777777" w:rsidTr="003E5F85">
        <w:tc>
          <w:tcPr>
            <w:tcW w:w="5040" w:type="dxa"/>
          </w:tcPr>
          <w:p w14:paraId="0372E67B" w14:textId="4ED75800" w:rsidR="00932C64" w:rsidRPr="00B149C1" w:rsidRDefault="00932C64" w:rsidP="00932C64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6A00A525" w14:textId="195B43E6" w:rsidR="00932C64" w:rsidRPr="00B149C1" w:rsidRDefault="00932C64" w:rsidP="003E5F8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35CC5994" w14:textId="4904886B" w:rsidR="00932C64" w:rsidRPr="00B149C1" w:rsidRDefault="00932C64" w:rsidP="003E5F8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932C64" w:rsidRPr="00B149C1" w14:paraId="07AE9F70" w14:textId="77777777" w:rsidTr="003E5F85">
        <w:tc>
          <w:tcPr>
            <w:tcW w:w="5040" w:type="dxa"/>
          </w:tcPr>
          <w:p w14:paraId="2AC9A699" w14:textId="77777777" w:rsidR="00932C64" w:rsidRPr="00B149C1" w:rsidRDefault="00932C64" w:rsidP="003E5F8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1508F402" w14:textId="77777777" w:rsidR="00932C64" w:rsidRPr="00B149C1" w:rsidRDefault="00932C64" w:rsidP="003E5F8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3859B97" w14:textId="77777777" w:rsidR="00932C64" w:rsidRPr="00B149C1" w:rsidRDefault="00932C64" w:rsidP="003E5F8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51274C46" w14:textId="77777777" w:rsidR="00932C64" w:rsidRDefault="00932C64" w:rsidP="00932C64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BA6094C" w14:textId="77777777" w:rsidR="00932C64" w:rsidRPr="00B149C1" w:rsidRDefault="00932C64" w:rsidP="00932C64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932C64" w:rsidRPr="00F51C4C" w14:paraId="0F57E362" w14:textId="77777777" w:rsidTr="003E5F8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BBF89B7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E131AE7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1DFBFF90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7880383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7FBAE60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D5D8765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8200475" w14:textId="77777777" w:rsidR="00932C64" w:rsidRPr="00F51C4C" w:rsidRDefault="00932C64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932C64" w:rsidRPr="00F51C4C" w14:paraId="6CDF0296" w14:textId="77777777" w:rsidTr="003E5F85">
        <w:trPr>
          <w:cantSplit/>
        </w:trPr>
        <w:tc>
          <w:tcPr>
            <w:tcW w:w="2126" w:type="dxa"/>
            <w:shd w:val="clear" w:color="auto" w:fill="auto"/>
          </w:tcPr>
          <w:p w14:paraId="39BAE923" w14:textId="51E572EC" w:rsidR="00932C64" w:rsidRPr="00F51C4C" w:rsidRDefault="00932C64" w:rsidP="003E5F8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528EC8F1" w14:textId="77777777" w:rsidR="00932C64" w:rsidRPr="00F51C4C" w:rsidRDefault="00932C64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4ABFAE9A" w14:textId="77777777" w:rsidR="00932C64" w:rsidRPr="00F51C4C" w:rsidRDefault="00932C64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369A16BF" w14:textId="256FED0B" w:rsidR="00932C64" w:rsidRPr="00F51C4C" w:rsidRDefault="00932C64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0677E32" w14:textId="77777777" w:rsidR="00932C64" w:rsidRPr="00F51C4C" w:rsidRDefault="00932C64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D6111B7" w14:textId="77777777" w:rsidR="00932C64" w:rsidRPr="00F51C4C" w:rsidRDefault="00932C64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7FF1733E" w14:textId="77777777" w:rsidR="00932C64" w:rsidRPr="00F51C4C" w:rsidRDefault="00932C64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B0EB6A9" w14:textId="77777777" w:rsidR="006B6997" w:rsidRPr="0049646E" w:rsidRDefault="006B6997" w:rsidP="006B6997">
      <w:pPr>
        <w:pStyle w:val="BodyText"/>
        <w:ind w:left="0"/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 xml:space="preserve">Description: </w:t>
      </w:r>
      <w:proofErr w:type="spellStart"/>
      <w:r w:rsidRPr="0049646E">
        <w:rPr>
          <w:rFonts w:ascii="Arial" w:hAnsi="Arial" w:cs="Arial"/>
        </w:rPr>
        <w:t>Digunakan</w:t>
      </w:r>
      <w:proofErr w:type="spellEnd"/>
      <w:r w:rsidRPr="0049646E">
        <w:rPr>
          <w:rFonts w:ascii="Arial" w:hAnsi="Arial" w:cs="Arial"/>
        </w:rPr>
        <w:t xml:space="preserve"> </w:t>
      </w:r>
      <w:proofErr w:type="spellStart"/>
      <w:r w:rsidRPr="0049646E">
        <w:rPr>
          <w:rFonts w:ascii="Arial" w:hAnsi="Arial" w:cs="Arial"/>
        </w:rPr>
        <w:t>untuk</w:t>
      </w:r>
      <w:proofErr w:type="spellEnd"/>
      <w:r w:rsidRPr="0049646E">
        <w:rPr>
          <w:rFonts w:ascii="Arial" w:hAnsi="Arial" w:cs="Arial"/>
        </w:rPr>
        <w:t xml:space="preserve"> </w:t>
      </w:r>
      <w:proofErr w:type="spellStart"/>
      <w:r w:rsidRPr="0049646E">
        <w:rPr>
          <w:rFonts w:ascii="Arial" w:hAnsi="Arial" w:cs="Arial"/>
        </w:rPr>
        <w:t>menentukan</w:t>
      </w:r>
      <w:proofErr w:type="spellEnd"/>
      <w:r w:rsidRPr="0049646E">
        <w:rPr>
          <w:rFonts w:ascii="Arial" w:hAnsi="Arial" w:cs="Arial"/>
        </w:rPr>
        <w:t xml:space="preserve"> </w:t>
      </w:r>
      <w:proofErr w:type="spellStart"/>
      <w:r w:rsidRPr="0049646E">
        <w:rPr>
          <w:rFonts w:ascii="Arial" w:hAnsi="Arial" w:cs="Arial"/>
        </w:rPr>
        <w:t>segmen</w:t>
      </w:r>
      <w:proofErr w:type="spellEnd"/>
      <w:r w:rsidRPr="0049646E">
        <w:rPr>
          <w:rFonts w:ascii="Arial" w:hAnsi="Arial" w:cs="Arial"/>
        </w:rPr>
        <w:t xml:space="preserve"> asset category.</w:t>
      </w:r>
    </w:p>
    <w:p w14:paraId="3E824384" w14:textId="77777777" w:rsidR="006B6997" w:rsidRPr="0049646E" w:rsidRDefault="006B6997" w:rsidP="006B6997">
      <w:pPr>
        <w:jc w:val="both"/>
        <w:rPr>
          <w:rFonts w:ascii="Arial" w:hAnsi="Arial" w:cs="Arial"/>
        </w:rPr>
      </w:pPr>
    </w:p>
    <w:p w14:paraId="2664FBCB" w14:textId="77777777" w:rsidR="006B6997" w:rsidRPr="00FE1692" w:rsidRDefault="006B6997" w:rsidP="006B6997">
      <w:pPr>
        <w:spacing w:before="60"/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&lt;Key Flex field Segments&gt;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11726"/>
      </w:tblGrid>
      <w:tr w:rsidR="006B6997" w:rsidRPr="0049646E" w14:paraId="0FC237AE" w14:textId="77777777" w:rsidTr="003E5F85">
        <w:trPr>
          <w:cantSplit/>
          <w:tblHeader/>
        </w:trPr>
        <w:tc>
          <w:tcPr>
            <w:tcW w:w="2134" w:type="dxa"/>
            <w:shd w:val="pct10" w:color="auto" w:fill="auto"/>
          </w:tcPr>
          <w:p w14:paraId="0B1C5040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Application</w:t>
            </w:r>
          </w:p>
        </w:tc>
        <w:tc>
          <w:tcPr>
            <w:tcW w:w="11726" w:type="dxa"/>
            <w:shd w:val="pct10" w:color="auto" w:fill="auto"/>
          </w:tcPr>
          <w:p w14:paraId="583F4EE3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 w:rsidRPr="0049646E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49646E">
              <w:rPr>
                <w:rFonts w:ascii="Arial" w:hAnsi="Arial" w:cs="Arial"/>
                <w:sz w:val="20"/>
              </w:rPr>
              <w:t xml:space="preserve"> Title</w:t>
            </w:r>
          </w:p>
        </w:tc>
      </w:tr>
      <w:tr w:rsidR="006B6997" w:rsidRPr="0049646E" w14:paraId="36894A40" w14:textId="77777777" w:rsidTr="003E5F85">
        <w:trPr>
          <w:cantSplit/>
        </w:trPr>
        <w:tc>
          <w:tcPr>
            <w:tcW w:w="2134" w:type="dxa"/>
          </w:tcPr>
          <w:p w14:paraId="28DEC031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Assets</w:t>
            </w:r>
          </w:p>
        </w:tc>
        <w:tc>
          <w:tcPr>
            <w:tcW w:w="11726" w:type="dxa"/>
          </w:tcPr>
          <w:p w14:paraId="047FD133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 xml:space="preserve">Category </w:t>
            </w:r>
            <w:proofErr w:type="spellStart"/>
            <w:r w:rsidRPr="0049646E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</w:tbl>
    <w:p w14:paraId="4BF23FFB" w14:textId="77777777" w:rsidR="006B6997" w:rsidRPr="00FE1692" w:rsidRDefault="006B6997" w:rsidP="006B6997">
      <w:pPr>
        <w:rPr>
          <w:rFonts w:ascii="Arial" w:hAnsi="Arial" w:cs="Arial"/>
        </w:rPr>
      </w:pPr>
    </w:p>
    <w:p w14:paraId="278D6C02" w14:textId="77777777" w:rsidR="006B6997" w:rsidRPr="0049646E" w:rsidRDefault="006B6997" w:rsidP="006B6997">
      <w:pPr>
        <w:rPr>
          <w:rFonts w:ascii="Arial" w:hAnsi="Arial" w:cs="Arial"/>
          <w:b/>
          <w:lang w:val="id-ID"/>
        </w:rPr>
      </w:pPr>
      <w:r w:rsidRPr="0049646E">
        <w:rPr>
          <w:rFonts w:ascii="Arial" w:hAnsi="Arial" w:cs="Arial"/>
          <w:b/>
        </w:rPr>
        <w:t>Structures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60"/>
        <w:gridCol w:w="3860"/>
        <w:gridCol w:w="3800"/>
        <w:gridCol w:w="2307"/>
      </w:tblGrid>
      <w:tr w:rsidR="006B6997" w:rsidRPr="0049646E" w14:paraId="4D8DD7FF" w14:textId="77777777" w:rsidTr="003E5F85">
        <w:trPr>
          <w:cantSplit/>
          <w:tblHeader/>
        </w:trPr>
        <w:tc>
          <w:tcPr>
            <w:tcW w:w="3860" w:type="dxa"/>
            <w:shd w:val="pct10" w:color="auto" w:fill="auto"/>
          </w:tcPr>
          <w:p w14:paraId="77754ACF" w14:textId="77777777" w:rsidR="006B6997" w:rsidRPr="0049646E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Code</w:t>
            </w:r>
          </w:p>
        </w:tc>
        <w:tc>
          <w:tcPr>
            <w:tcW w:w="3860" w:type="dxa"/>
            <w:shd w:val="pct10" w:color="auto" w:fill="auto"/>
          </w:tcPr>
          <w:p w14:paraId="69C3EF57" w14:textId="77777777" w:rsidR="006B6997" w:rsidRPr="0049646E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Title</w:t>
            </w:r>
          </w:p>
        </w:tc>
        <w:tc>
          <w:tcPr>
            <w:tcW w:w="3800" w:type="dxa"/>
            <w:shd w:val="pct10" w:color="auto" w:fill="auto"/>
          </w:tcPr>
          <w:p w14:paraId="1CC1DE75" w14:textId="77777777" w:rsidR="006B6997" w:rsidRPr="0049646E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307" w:type="dxa"/>
            <w:shd w:val="pct10" w:color="auto" w:fill="auto"/>
          </w:tcPr>
          <w:p w14:paraId="54800006" w14:textId="77777777" w:rsidR="006B6997" w:rsidRPr="0049646E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View Name</w:t>
            </w:r>
          </w:p>
        </w:tc>
      </w:tr>
      <w:tr w:rsidR="006B6997" w:rsidRPr="0049646E" w14:paraId="0AD407B3" w14:textId="77777777" w:rsidTr="003E5F85">
        <w:trPr>
          <w:cantSplit/>
        </w:trPr>
        <w:tc>
          <w:tcPr>
            <w:tcW w:w="3860" w:type="dxa"/>
          </w:tcPr>
          <w:p w14:paraId="55A4281A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CATEGORY_FLEXFIELD</w:t>
            </w:r>
          </w:p>
        </w:tc>
        <w:tc>
          <w:tcPr>
            <w:tcW w:w="3860" w:type="dxa"/>
          </w:tcPr>
          <w:p w14:paraId="15A35ED1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 xml:space="preserve">Category </w:t>
            </w:r>
            <w:proofErr w:type="spellStart"/>
            <w:r w:rsidRPr="0049646E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  <w:tc>
          <w:tcPr>
            <w:tcW w:w="3800" w:type="dxa"/>
          </w:tcPr>
          <w:p w14:paraId="37792495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07" w:type="dxa"/>
          </w:tcPr>
          <w:p w14:paraId="3D7D4BDC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3380A2A" w14:textId="77777777" w:rsidR="006B6997" w:rsidRPr="0049646E" w:rsidRDefault="006B6997" w:rsidP="006B6997">
      <w:pPr>
        <w:rPr>
          <w:rFonts w:ascii="Arial" w:hAnsi="Arial" w:cs="Arial"/>
        </w:rPr>
      </w:pP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2"/>
        <w:gridCol w:w="1078"/>
        <w:gridCol w:w="2471"/>
        <w:gridCol w:w="2003"/>
        <w:gridCol w:w="2833"/>
        <w:gridCol w:w="3370"/>
      </w:tblGrid>
      <w:tr w:rsidR="006B6997" w:rsidRPr="0049646E" w14:paraId="0B527FCF" w14:textId="77777777" w:rsidTr="003E5F85">
        <w:trPr>
          <w:cantSplit/>
          <w:tblHeader/>
        </w:trPr>
        <w:tc>
          <w:tcPr>
            <w:tcW w:w="2072" w:type="dxa"/>
            <w:shd w:val="pct10" w:color="auto" w:fill="auto"/>
          </w:tcPr>
          <w:p w14:paraId="17EAA03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 xml:space="preserve">Freeze </w:t>
            </w:r>
            <w:proofErr w:type="spellStart"/>
            <w:r w:rsidRPr="0049646E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49646E">
              <w:rPr>
                <w:rFonts w:ascii="Arial" w:hAnsi="Arial" w:cs="Arial"/>
                <w:sz w:val="20"/>
              </w:rPr>
              <w:t xml:space="preserve"> Definition</w:t>
            </w:r>
          </w:p>
        </w:tc>
        <w:tc>
          <w:tcPr>
            <w:tcW w:w="1078" w:type="dxa"/>
            <w:shd w:val="pct10" w:color="auto" w:fill="auto"/>
          </w:tcPr>
          <w:p w14:paraId="1F10FEE1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2471" w:type="dxa"/>
            <w:shd w:val="pct10" w:color="auto" w:fill="auto"/>
          </w:tcPr>
          <w:p w14:paraId="6A0EBE40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Segment Separator</w:t>
            </w:r>
          </w:p>
        </w:tc>
        <w:tc>
          <w:tcPr>
            <w:tcW w:w="2003" w:type="dxa"/>
            <w:shd w:val="pct10" w:color="auto" w:fill="auto"/>
          </w:tcPr>
          <w:p w14:paraId="52A5862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Cross-Validate Segments</w:t>
            </w:r>
          </w:p>
        </w:tc>
        <w:tc>
          <w:tcPr>
            <w:tcW w:w="2833" w:type="dxa"/>
            <w:shd w:val="pct10" w:color="auto" w:fill="auto"/>
          </w:tcPr>
          <w:p w14:paraId="33184509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Freeze Rollup Groups</w:t>
            </w:r>
          </w:p>
        </w:tc>
        <w:tc>
          <w:tcPr>
            <w:tcW w:w="3370" w:type="dxa"/>
            <w:shd w:val="pct10" w:color="auto" w:fill="auto"/>
          </w:tcPr>
          <w:p w14:paraId="451D2CF5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Allow Dynamic Inserts</w:t>
            </w:r>
          </w:p>
        </w:tc>
      </w:tr>
      <w:tr w:rsidR="006B6997" w:rsidRPr="0049646E" w14:paraId="4725B1E0" w14:textId="77777777" w:rsidTr="003E5F85">
        <w:trPr>
          <w:cantSplit/>
        </w:trPr>
        <w:tc>
          <w:tcPr>
            <w:tcW w:w="2072" w:type="dxa"/>
          </w:tcPr>
          <w:p w14:paraId="76FDE2A4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78" w:type="dxa"/>
          </w:tcPr>
          <w:p w14:paraId="04ECA17F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71" w:type="dxa"/>
          </w:tcPr>
          <w:p w14:paraId="04FC389E" w14:textId="42ADA1A2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 xml:space="preserve">Period </w:t>
            </w:r>
            <w:proofErr w:type="gramStart"/>
            <w:r w:rsidRPr="0049646E">
              <w:rPr>
                <w:rFonts w:ascii="Arial" w:hAnsi="Arial" w:cs="Arial"/>
                <w:sz w:val="20"/>
              </w:rPr>
              <w:t>(</w:t>
            </w:r>
            <w:r w:rsidR="0049311D">
              <w:rPr>
                <w:rFonts w:ascii="Arial" w:hAnsi="Arial" w:cs="Arial"/>
                <w:sz w:val="20"/>
              </w:rPr>
              <w:t xml:space="preserve"> </w:t>
            </w:r>
            <w:r w:rsidR="00480625">
              <w:rPr>
                <w:rFonts w:ascii="Arial" w:hAnsi="Arial" w:cs="Arial"/>
                <w:sz w:val="20"/>
              </w:rPr>
              <w:t>.</w:t>
            </w:r>
            <w:proofErr w:type="gramEnd"/>
            <w:r w:rsidR="0049311D">
              <w:rPr>
                <w:rFonts w:ascii="Arial" w:hAnsi="Arial" w:cs="Arial"/>
                <w:sz w:val="20"/>
              </w:rPr>
              <w:t xml:space="preserve"> </w:t>
            </w:r>
            <w:r w:rsidRPr="0049646E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003" w:type="dxa"/>
          </w:tcPr>
          <w:p w14:paraId="5B14B0B5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833" w:type="dxa"/>
          </w:tcPr>
          <w:p w14:paraId="43CBE925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370" w:type="dxa"/>
          </w:tcPr>
          <w:p w14:paraId="00BBFEAC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0C25AA5B" w14:textId="77777777" w:rsidR="006B6997" w:rsidRPr="0049646E" w:rsidRDefault="006B6997" w:rsidP="006B6997">
      <w:pPr>
        <w:rPr>
          <w:rFonts w:ascii="Arial" w:hAnsi="Arial" w:cs="Arial"/>
        </w:rPr>
      </w:pPr>
    </w:p>
    <w:p w14:paraId="1C052B0B" w14:textId="3CAFE1BC" w:rsidR="006B6997" w:rsidRPr="0049646E" w:rsidRDefault="006B6997" w:rsidP="006B6997">
      <w:pPr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 xml:space="preserve">Segments </w:t>
      </w:r>
      <w:r w:rsidRPr="0049646E">
        <w:rPr>
          <w:rFonts w:ascii="Arial" w:hAnsi="Arial" w:cs="Arial"/>
        </w:rPr>
        <w:t>–</w:t>
      </w:r>
      <w:r w:rsidR="003E5F85">
        <w:rPr>
          <w:rFonts w:ascii="Arial" w:hAnsi="Arial" w:cs="Arial"/>
          <w:b/>
        </w:rPr>
        <w:t xml:space="preserve"> </w:t>
      </w:r>
      <w:r w:rsidRPr="0049646E">
        <w:rPr>
          <w:rFonts w:ascii="Arial" w:hAnsi="Arial" w:cs="Arial"/>
          <w:b/>
        </w:rPr>
        <w:t>Segment Summary</w:t>
      </w:r>
    </w:p>
    <w:tbl>
      <w:tblPr>
        <w:tblW w:w="1386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2160"/>
        <w:gridCol w:w="2520"/>
        <w:gridCol w:w="1350"/>
        <w:gridCol w:w="3240"/>
        <w:gridCol w:w="2070"/>
        <w:gridCol w:w="1530"/>
      </w:tblGrid>
      <w:tr w:rsidR="006B6997" w:rsidRPr="0049646E" w14:paraId="00D65A05" w14:textId="77777777" w:rsidTr="003E5F85">
        <w:trPr>
          <w:cantSplit/>
          <w:trHeight w:val="308"/>
          <w:tblHeader/>
        </w:trPr>
        <w:tc>
          <w:tcPr>
            <w:tcW w:w="99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D511180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21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A19206E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0FE205C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02C41C4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324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5CE3B599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207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6BA8DAB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5DD99FDA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Enabled</w:t>
            </w:r>
          </w:p>
        </w:tc>
      </w:tr>
      <w:tr w:rsidR="006B6997" w:rsidRPr="0049646E" w14:paraId="068CED9F" w14:textId="77777777" w:rsidTr="003E5F85">
        <w:trPr>
          <w:cantSplit/>
          <w:trHeight w:val="236"/>
        </w:trPr>
        <w:tc>
          <w:tcPr>
            <w:tcW w:w="99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</w:tcPr>
          <w:p w14:paraId="3A4833E7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FC06B2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99E7E8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C6271E5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SEGMENT1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B82407" w14:textId="5C8D9584" w:rsidR="006B6997" w:rsidRPr="0049646E" w:rsidRDefault="00480625" w:rsidP="003E5F8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XTD_FA_MAJOR_CATEGORY_VS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E4ADF1C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Yes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14:paraId="595E0259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Yes</w:t>
            </w:r>
          </w:p>
        </w:tc>
      </w:tr>
      <w:tr w:rsidR="006B6997" w:rsidRPr="0049646E" w14:paraId="103C74CD" w14:textId="77777777" w:rsidTr="00480625">
        <w:trPr>
          <w:cantSplit/>
          <w:trHeight w:val="236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784A5B5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2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5EC64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A97CA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DE398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SEGMENT2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1156F" w14:textId="73ADC589" w:rsidR="006B6997" w:rsidRPr="0049646E" w:rsidRDefault="00480625" w:rsidP="003E5F8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XTD_FA_MINOR_CATEGORY_VS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02DA6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Yes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940979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Yes</w:t>
            </w:r>
          </w:p>
        </w:tc>
      </w:tr>
      <w:tr w:rsidR="00480625" w:rsidRPr="0049646E" w14:paraId="73DDDA22" w14:textId="77777777" w:rsidTr="003E5F85">
        <w:trPr>
          <w:cantSplit/>
          <w:trHeight w:val="236"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F50BCBC" w14:textId="72D4204F" w:rsidR="00480625" w:rsidRPr="0049646E" w:rsidRDefault="00480625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765507D" w14:textId="2A8993C4" w:rsidR="00480625" w:rsidRPr="0049646E" w:rsidRDefault="00480625" w:rsidP="003E5F8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Kategori</w:t>
            </w:r>
            <w:proofErr w:type="spellEnd"/>
          </w:p>
        </w:tc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4CD9D3C" w14:textId="35E68812" w:rsidR="00480625" w:rsidRPr="0049646E" w:rsidRDefault="00480625" w:rsidP="003E5F85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Kategori</w:t>
            </w:r>
            <w:proofErr w:type="spellEnd"/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2F15C7C3" w14:textId="0AB49434" w:rsidR="00480625" w:rsidRPr="0049646E" w:rsidRDefault="00480625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SEGMENT3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19D49D2" w14:textId="00FB14B7" w:rsidR="00480625" w:rsidRDefault="00480625" w:rsidP="003E5F8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XTD_FA_KATEGORI_VS</w:t>
            </w:r>
          </w:p>
        </w:tc>
        <w:tc>
          <w:tcPr>
            <w:tcW w:w="20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A25F028" w14:textId="6CF4DEE2" w:rsidR="00480625" w:rsidRPr="0049646E" w:rsidRDefault="00480625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="000E3505">
              <w:rPr>
                <w:rFonts w:ascii="Arial" w:hAnsi="Arial" w:cs="Arial"/>
              </w:rPr>
              <w:t>es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C7AF38A" w14:textId="7673AC2D" w:rsidR="00480625" w:rsidRPr="0049646E" w:rsidRDefault="00480625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</w:t>
            </w:r>
            <w:r w:rsidR="000E3505">
              <w:rPr>
                <w:rFonts w:ascii="Arial" w:hAnsi="Arial" w:cs="Arial"/>
              </w:rPr>
              <w:t>es</w:t>
            </w:r>
          </w:p>
        </w:tc>
      </w:tr>
    </w:tbl>
    <w:p w14:paraId="7A598A1A" w14:textId="77777777" w:rsidR="006B6997" w:rsidRPr="0049646E" w:rsidRDefault="006B6997" w:rsidP="006B6997">
      <w:pPr>
        <w:rPr>
          <w:rFonts w:ascii="Arial" w:hAnsi="Arial" w:cs="Arial"/>
          <w:b/>
        </w:rPr>
      </w:pPr>
    </w:p>
    <w:p w14:paraId="5813F909" w14:textId="77777777" w:rsidR="006B6997" w:rsidRPr="0049646E" w:rsidRDefault="006B6997" w:rsidP="006B6997">
      <w:pPr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>Value Set</w:t>
      </w:r>
    </w:p>
    <w:tbl>
      <w:tblPr>
        <w:tblW w:w="1386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7"/>
        <w:gridCol w:w="2970"/>
        <w:gridCol w:w="1212"/>
        <w:gridCol w:w="1611"/>
        <w:gridCol w:w="2070"/>
        <w:gridCol w:w="1227"/>
        <w:gridCol w:w="1563"/>
      </w:tblGrid>
      <w:tr w:rsidR="006B6997" w:rsidRPr="0049646E" w14:paraId="6D0A993E" w14:textId="77777777" w:rsidTr="003E5F85">
        <w:trPr>
          <w:cantSplit/>
          <w:trHeight w:val="290"/>
          <w:tblHeader/>
        </w:trPr>
        <w:tc>
          <w:tcPr>
            <w:tcW w:w="3207" w:type="dxa"/>
            <w:shd w:val="pct10" w:color="auto" w:fill="auto"/>
          </w:tcPr>
          <w:p w14:paraId="1145B633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2970" w:type="dxa"/>
            <w:shd w:val="pct10" w:color="auto" w:fill="auto"/>
          </w:tcPr>
          <w:p w14:paraId="3A6B7388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212" w:type="dxa"/>
            <w:shd w:val="pct10" w:color="auto" w:fill="auto"/>
          </w:tcPr>
          <w:p w14:paraId="473BFA4E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List Type</w:t>
            </w:r>
          </w:p>
        </w:tc>
        <w:tc>
          <w:tcPr>
            <w:tcW w:w="1611" w:type="dxa"/>
            <w:shd w:val="pct10" w:color="auto" w:fill="auto"/>
          </w:tcPr>
          <w:p w14:paraId="62FE4A44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Format validation</w:t>
            </w:r>
          </w:p>
        </w:tc>
        <w:tc>
          <w:tcPr>
            <w:tcW w:w="2070" w:type="dxa"/>
            <w:shd w:val="pct10" w:color="auto" w:fill="auto"/>
          </w:tcPr>
          <w:p w14:paraId="5073FAED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Security Type</w:t>
            </w:r>
          </w:p>
        </w:tc>
        <w:tc>
          <w:tcPr>
            <w:tcW w:w="1227" w:type="dxa"/>
            <w:shd w:val="pct10" w:color="auto" w:fill="auto"/>
          </w:tcPr>
          <w:p w14:paraId="0C6E4957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Maximum Size</w:t>
            </w:r>
          </w:p>
        </w:tc>
        <w:tc>
          <w:tcPr>
            <w:tcW w:w="1563" w:type="dxa"/>
            <w:shd w:val="pct10" w:color="auto" w:fill="auto"/>
          </w:tcPr>
          <w:p w14:paraId="7E005004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Validation Type</w:t>
            </w:r>
          </w:p>
        </w:tc>
      </w:tr>
      <w:tr w:rsidR="00480625" w:rsidRPr="0049646E" w14:paraId="77E96182" w14:textId="77777777" w:rsidTr="003E5F85">
        <w:trPr>
          <w:cantSplit/>
          <w:trHeight w:val="188"/>
        </w:trPr>
        <w:tc>
          <w:tcPr>
            <w:tcW w:w="3207" w:type="dxa"/>
          </w:tcPr>
          <w:p w14:paraId="4AA5E006" w14:textId="44BCDD35" w:rsidR="00480625" w:rsidRPr="0049646E" w:rsidRDefault="00480625" w:rsidP="0048062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XTD_FA_MAJOR_CATEGORY_VS</w:t>
            </w:r>
          </w:p>
        </w:tc>
        <w:tc>
          <w:tcPr>
            <w:tcW w:w="2970" w:type="dxa"/>
          </w:tcPr>
          <w:p w14:paraId="589033CC" w14:textId="79A2DF85" w:rsidR="00480625" w:rsidRPr="0049646E" w:rsidRDefault="00480625" w:rsidP="0048062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Major Category Asset</w:t>
            </w:r>
          </w:p>
        </w:tc>
        <w:tc>
          <w:tcPr>
            <w:tcW w:w="1212" w:type="dxa"/>
          </w:tcPr>
          <w:p w14:paraId="2F200F59" w14:textId="77777777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List of Value</w:t>
            </w:r>
          </w:p>
        </w:tc>
        <w:tc>
          <w:tcPr>
            <w:tcW w:w="1611" w:type="dxa"/>
          </w:tcPr>
          <w:p w14:paraId="7BF994EE" w14:textId="77777777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Char</w:t>
            </w:r>
          </w:p>
        </w:tc>
        <w:tc>
          <w:tcPr>
            <w:tcW w:w="2070" w:type="dxa"/>
          </w:tcPr>
          <w:p w14:paraId="30D3793B" w14:textId="64922969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Hierarchical Security</w:t>
            </w:r>
          </w:p>
        </w:tc>
        <w:tc>
          <w:tcPr>
            <w:tcW w:w="1227" w:type="dxa"/>
          </w:tcPr>
          <w:p w14:paraId="3BDE8F32" w14:textId="28D92648" w:rsidR="00480625" w:rsidRPr="0049646E" w:rsidRDefault="00480625" w:rsidP="004806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563" w:type="dxa"/>
          </w:tcPr>
          <w:p w14:paraId="642844EF" w14:textId="77777777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Independent</w:t>
            </w:r>
          </w:p>
        </w:tc>
      </w:tr>
      <w:tr w:rsidR="00480625" w:rsidRPr="0049646E" w14:paraId="61984F0A" w14:textId="77777777" w:rsidTr="003E5F85">
        <w:trPr>
          <w:cantSplit/>
          <w:trHeight w:val="143"/>
        </w:trPr>
        <w:tc>
          <w:tcPr>
            <w:tcW w:w="3207" w:type="dxa"/>
          </w:tcPr>
          <w:p w14:paraId="4F4EAC84" w14:textId="51A2F4DB" w:rsidR="00480625" w:rsidRPr="0049646E" w:rsidRDefault="00480625" w:rsidP="0048062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XTD_FA_MINOR_CATEGORY_VS</w:t>
            </w:r>
          </w:p>
        </w:tc>
        <w:tc>
          <w:tcPr>
            <w:tcW w:w="2970" w:type="dxa"/>
          </w:tcPr>
          <w:p w14:paraId="183D1A33" w14:textId="3E42C51A" w:rsidR="00480625" w:rsidRPr="0049646E" w:rsidRDefault="00480625" w:rsidP="0048062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Minor Category Asset</w:t>
            </w:r>
          </w:p>
        </w:tc>
        <w:tc>
          <w:tcPr>
            <w:tcW w:w="1212" w:type="dxa"/>
          </w:tcPr>
          <w:p w14:paraId="7B22CC9F" w14:textId="77777777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List of Value</w:t>
            </w:r>
          </w:p>
        </w:tc>
        <w:tc>
          <w:tcPr>
            <w:tcW w:w="1611" w:type="dxa"/>
          </w:tcPr>
          <w:p w14:paraId="0110F583" w14:textId="77777777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Char</w:t>
            </w:r>
          </w:p>
        </w:tc>
        <w:tc>
          <w:tcPr>
            <w:tcW w:w="2070" w:type="dxa"/>
          </w:tcPr>
          <w:p w14:paraId="02A75EE9" w14:textId="3DBE9608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No</w:t>
            </w:r>
            <w:r>
              <w:rPr>
                <w:rFonts w:ascii="Arial" w:hAnsi="Arial" w:cs="Arial"/>
              </w:rPr>
              <w:t xml:space="preserve"> Security</w:t>
            </w:r>
          </w:p>
        </w:tc>
        <w:tc>
          <w:tcPr>
            <w:tcW w:w="1227" w:type="dxa"/>
          </w:tcPr>
          <w:p w14:paraId="69F0CC96" w14:textId="21EE2619" w:rsidR="00480625" w:rsidRPr="0049646E" w:rsidRDefault="00480625" w:rsidP="004806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563" w:type="dxa"/>
          </w:tcPr>
          <w:p w14:paraId="55E587D1" w14:textId="77777777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Dependent</w:t>
            </w:r>
          </w:p>
        </w:tc>
      </w:tr>
      <w:tr w:rsidR="00480625" w:rsidRPr="0049646E" w14:paraId="79AC7A58" w14:textId="77777777" w:rsidTr="003E5F85">
        <w:trPr>
          <w:cantSplit/>
          <w:trHeight w:val="143"/>
        </w:trPr>
        <w:tc>
          <w:tcPr>
            <w:tcW w:w="3207" w:type="dxa"/>
          </w:tcPr>
          <w:p w14:paraId="5FB81076" w14:textId="73985D2E" w:rsidR="00480625" w:rsidRDefault="00480625" w:rsidP="0048062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XTD_FA_KATEGORI_VS</w:t>
            </w:r>
          </w:p>
        </w:tc>
        <w:tc>
          <w:tcPr>
            <w:tcW w:w="2970" w:type="dxa"/>
          </w:tcPr>
          <w:p w14:paraId="335C7841" w14:textId="77777777" w:rsidR="00480625" w:rsidRPr="0049646E" w:rsidRDefault="00480625" w:rsidP="00480625">
            <w:pPr>
              <w:rPr>
                <w:rFonts w:ascii="Arial" w:hAnsi="Arial" w:cs="Arial"/>
              </w:rPr>
            </w:pPr>
          </w:p>
        </w:tc>
        <w:tc>
          <w:tcPr>
            <w:tcW w:w="1212" w:type="dxa"/>
          </w:tcPr>
          <w:p w14:paraId="7D7E12FA" w14:textId="5651177E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List of Value</w:t>
            </w:r>
          </w:p>
        </w:tc>
        <w:tc>
          <w:tcPr>
            <w:tcW w:w="1611" w:type="dxa"/>
          </w:tcPr>
          <w:p w14:paraId="68AAF7F4" w14:textId="7FFF13E9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Char</w:t>
            </w:r>
          </w:p>
        </w:tc>
        <w:tc>
          <w:tcPr>
            <w:tcW w:w="2070" w:type="dxa"/>
          </w:tcPr>
          <w:p w14:paraId="01F744A7" w14:textId="77ABDB5C" w:rsidR="00480625" w:rsidRPr="0049646E" w:rsidRDefault="00480625" w:rsidP="0048062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No</w:t>
            </w:r>
            <w:r>
              <w:rPr>
                <w:rFonts w:ascii="Arial" w:hAnsi="Arial" w:cs="Arial"/>
              </w:rPr>
              <w:t xml:space="preserve"> Security</w:t>
            </w:r>
          </w:p>
        </w:tc>
        <w:tc>
          <w:tcPr>
            <w:tcW w:w="1227" w:type="dxa"/>
          </w:tcPr>
          <w:p w14:paraId="06117B8F" w14:textId="170B533B" w:rsidR="00480625" w:rsidRDefault="00480625" w:rsidP="004806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563" w:type="dxa"/>
          </w:tcPr>
          <w:p w14:paraId="67BDDBF7" w14:textId="6C1DCE92" w:rsidR="00480625" w:rsidRPr="0049646E" w:rsidRDefault="00480625" w:rsidP="004806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</w:t>
            </w:r>
            <w:r w:rsidRPr="0049646E">
              <w:rPr>
                <w:rFonts w:ascii="Arial" w:hAnsi="Arial" w:cs="Arial"/>
              </w:rPr>
              <w:t>ependent</w:t>
            </w:r>
          </w:p>
        </w:tc>
      </w:tr>
    </w:tbl>
    <w:p w14:paraId="2B1D24FA" w14:textId="77777777" w:rsidR="006B6997" w:rsidRPr="0049646E" w:rsidRDefault="006B6997" w:rsidP="006B6997">
      <w:pPr>
        <w:rPr>
          <w:rFonts w:ascii="Arial" w:hAnsi="Arial" w:cs="Arial"/>
        </w:rPr>
      </w:pPr>
    </w:p>
    <w:p w14:paraId="18204558" w14:textId="77777777" w:rsidR="006B6997" w:rsidRPr="0049646E" w:rsidRDefault="006B6997" w:rsidP="006B6997">
      <w:pPr>
        <w:rPr>
          <w:rFonts w:ascii="Arial" w:hAnsi="Arial" w:cs="Arial"/>
        </w:rPr>
      </w:pPr>
      <w:r w:rsidRPr="0049646E">
        <w:rPr>
          <w:rFonts w:ascii="Arial" w:hAnsi="Arial" w:cs="Arial"/>
        </w:rPr>
        <w:br w:type="page"/>
      </w:r>
    </w:p>
    <w:p w14:paraId="2910EF20" w14:textId="77777777" w:rsidR="006B6997" w:rsidRPr="0049646E" w:rsidRDefault="006B6997" w:rsidP="006B6997">
      <w:pPr>
        <w:rPr>
          <w:rFonts w:ascii="Arial" w:hAnsi="Arial" w:cs="Arial"/>
        </w:rPr>
      </w:pPr>
    </w:p>
    <w:p w14:paraId="09B27446" w14:textId="77777777" w:rsidR="006B6997" w:rsidRPr="0049646E" w:rsidRDefault="006B6997" w:rsidP="006B6997">
      <w:pPr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>Dependent Value Set Information (Minor Category)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3280"/>
        <w:gridCol w:w="2620"/>
        <w:gridCol w:w="1340"/>
        <w:gridCol w:w="1083"/>
        <w:gridCol w:w="3204"/>
      </w:tblGrid>
      <w:tr w:rsidR="006B6997" w:rsidRPr="0049646E" w14:paraId="17D2F47A" w14:textId="77777777" w:rsidTr="003E5F85">
        <w:trPr>
          <w:cantSplit/>
          <w:trHeight w:val="446"/>
          <w:tblHeader/>
        </w:trPr>
        <w:tc>
          <w:tcPr>
            <w:tcW w:w="2300" w:type="dxa"/>
            <w:vMerge w:val="restart"/>
            <w:shd w:val="pct10" w:color="auto" w:fill="auto"/>
          </w:tcPr>
          <w:p w14:paraId="1E23462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Independent Value Set</w:t>
            </w:r>
          </w:p>
        </w:tc>
        <w:tc>
          <w:tcPr>
            <w:tcW w:w="3280" w:type="dxa"/>
            <w:shd w:val="pct10" w:color="auto" w:fill="auto"/>
          </w:tcPr>
          <w:p w14:paraId="4A46D36E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620" w:type="dxa"/>
            <w:shd w:val="pct10" w:color="auto" w:fill="auto"/>
          </w:tcPr>
          <w:p w14:paraId="1A2A0292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340" w:type="dxa"/>
            <w:vMerge w:val="restart"/>
            <w:shd w:val="pct10" w:color="auto" w:fill="auto"/>
          </w:tcPr>
          <w:p w14:paraId="58B16C2F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Dependent Value Set</w:t>
            </w:r>
          </w:p>
        </w:tc>
        <w:tc>
          <w:tcPr>
            <w:tcW w:w="1083" w:type="dxa"/>
            <w:shd w:val="pct10" w:color="auto" w:fill="auto"/>
          </w:tcPr>
          <w:p w14:paraId="29903C6A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3204" w:type="dxa"/>
            <w:shd w:val="pct10" w:color="auto" w:fill="auto"/>
          </w:tcPr>
          <w:p w14:paraId="1D6A7338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 w:rsidRPr="0049646E">
              <w:rPr>
                <w:rFonts w:ascii="Arial" w:hAnsi="Arial" w:cs="Arial"/>
                <w:sz w:val="20"/>
              </w:rPr>
              <w:t>Decription</w:t>
            </w:r>
            <w:proofErr w:type="spellEnd"/>
          </w:p>
        </w:tc>
      </w:tr>
      <w:tr w:rsidR="006B6997" w:rsidRPr="0049646E" w14:paraId="28B17969" w14:textId="77777777" w:rsidTr="003E5F85">
        <w:trPr>
          <w:cantSplit/>
          <w:trHeight w:hRule="exact" w:val="676"/>
          <w:tblHeader/>
        </w:trPr>
        <w:tc>
          <w:tcPr>
            <w:tcW w:w="2300" w:type="dxa"/>
            <w:vMerge/>
            <w:shd w:val="pct10" w:color="auto" w:fill="auto"/>
          </w:tcPr>
          <w:p w14:paraId="12F9AA97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3280" w:type="dxa"/>
            <w:shd w:val="clear" w:color="auto" w:fill="auto"/>
          </w:tcPr>
          <w:p w14:paraId="0F121429" w14:textId="07EF24EB" w:rsidR="006B6997" w:rsidRPr="0049646E" w:rsidRDefault="00480625" w:rsidP="003E5F8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XTD_FA_MAJOR_CATEGORY_VS</w:t>
            </w:r>
          </w:p>
        </w:tc>
        <w:tc>
          <w:tcPr>
            <w:tcW w:w="2620" w:type="dxa"/>
            <w:shd w:val="clear" w:color="auto" w:fill="auto"/>
          </w:tcPr>
          <w:p w14:paraId="439C304D" w14:textId="579E24DD" w:rsidR="006B6997" w:rsidRPr="0049646E" w:rsidRDefault="00480625" w:rsidP="003E5F85">
            <w:pPr>
              <w:rPr>
                <w:rFonts w:ascii="Arial" w:hAnsi="Arial" w:cs="Arial"/>
              </w:rPr>
            </w:pPr>
            <w:r w:rsidRPr="00480625">
              <w:rPr>
                <w:rFonts w:ascii="Arial" w:hAnsi="Arial" w:cs="Arial"/>
              </w:rPr>
              <w:t>Major Category Asset</w:t>
            </w:r>
          </w:p>
        </w:tc>
        <w:tc>
          <w:tcPr>
            <w:tcW w:w="1340" w:type="dxa"/>
            <w:vMerge/>
            <w:shd w:val="pct50" w:color="auto" w:fill="auto"/>
          </w:tcPr>
          <w:p w14:paraId="59F5D7C8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083" w:type="dxa"/>
            <w:shd w:val="clear" w:color="auto" w:fill="auto"/>
          </w:tcPr>
          <w:p w14:paraId="4763FD61" w14:textId="214FDC1A" w:rsidR="006B6997" w:rsidRPr="0049646E" w:rsidRDefault="00480625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NONE</w:t>
            </w:r>
          </w:p>
        </w:tc>
        <w:tc>
          <w:tcPr>
            <w:tcW w:w="3204" w:type="dxa"/>
            <w:shd w:val="clear" w:color="auto" w:fill="auto"/>
          </w:tcPr>
          <w:p w14:paraId="61FC5764" w14:textId="77896B36" w:rsidR="006B6997" w:rsidRPr="0049646E" w:rsidRDefault="00480625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80625">
              <w:rPr>
                <w:rFonts w:ascii="Arial" w:hAnsi="Arial" w:cs="Arial"/>
                <w:sz w:val="20"/>
              </w:rPr>
              <w:t>NO MINOR CATEGORY</w:t>
            </w:r>
          </w:p>
        </w:tc>
      </w:tr>
    </w:tbl>
    <w:p w14:paraId="3B8B8211" w14:textId="77777777" w:rsidR="006B6997" w:rsidRPr="0049646E" w:rsidRDefault="006B6997" w:rsidP="006B6997">
      <w:pPr>
        <w:rPr>
          <w:rFonts w:ascii="Arial" w:hAnsi="Arial" w:cs="Arial"/>
        </w:rPr>
      </w:pPr>
    </w:p>
    <w:p w14:paraId="7209A69B" w14:textId="6E9061B2" w:rsidR="006B6997" w:rsidRPr="0049646E" w:rsidRDefault="006B6997" w:rsidP="006B6997">
      <w:pPr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 xml:space="preserve">Open </w:t>
      </w:r>
      <w:r w:rsidRPr="0049646E">
        <w:rPr>
          <w:rFonts w:ascii="Arial" w:hAnsi="Arial" w:cs="Arial"/>
        </w:rPr>
        <w:t>–</w:t>
      </w:r>
      <w:r w:rsidR="003E5F85">
        <w:rPr>
          <w:rFonts w:ascii="Arial" w:hAnsi="Arial" w:cs="Arial"/>
          <w:b/>
        </w:rPr>
        <w:t xml:space="preserve"> </w:t>
      </w:r>
      <w:r w:rsidRPr="0049646E">
        <w:rPr>
          <w:rFonts w:ascii="Arial" w:hAnsi="Arial" w:cs="Arial"/>
          <w:b/>
        </w:rPr>
        <w:t>Segments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27"/>
        <w:gridCol w:w="1440"/>
        <w:gridCol w:w="3376"/>
        <w:gridCol w:w="1484"/>
        <w:gridCol w:w="1476"/>
        <w:gridCol w:w="1717"/>
        <w:gridCol w:w="1307"/>
      </w:tblGrid>
      <w:tr w:rsidR="006B6997" w:rsidRPr="0049646E" w14:paraId="00FE885E" w14:textId="77777777" w:rsidTr="003E5F85">
        <w:trPr>
          <w:cantSplit/>
          <w:trHeight w:val="446"/>
          <w:tblHeader/>
        </w:trPr>
        <w:tc>
          <w:tcPr>
            <w:tcW w:w="3027" w:type="dxa"/>
            <w:shd w:val="pct10" w:color="auto" w:fill="auto"/>
          </w:tcPr>
          <w:p w14:paraId="77497FBE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440" w:type="dxa"/>
            <w:shd w:val="pct10" w:color="auto" w:fill="auto"/>
          </w:tcPr>
          <w:p w14:paraId="59B68A8B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3376" w:type="dxa"/>
            <w:shd w:val="pct10" w:color="auto" w:fill="auto"/>
          </w:tcPr>
          <w:p w14:paraId="4AEDCD5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484" w:type="dxa"/>
            <w:shd w:val="pct10" w:color="auto" w:fill="auto"/>
          </w:tcPr>
          <w:p w14:paraId="1FEB4A17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1476" w:type="dxa"/>
            <w:shd w:val="pct10" w:color="auto" w:fill="auto"/>
          </w:tcPr>
          <w:p w14:paraId="208612C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1717" w:type="dxa"/>
            <w:shd w:val="pct10" w:color="auto" w:fill="auto"/>
          </w:tcPr>
          <w:p w14:paraId="528AF52B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07" w:type="dxa"/>
            <w:shd w:val="pct10" w:color="auto" w:fill="auto"/>
          </w:tcPr>
          <w:p w14:paraId="37EC582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Indexed</w:t>
            </w:r>
          </w:p>
        </w:tc>
      </w:tr>
      <w:tr w:rsidR="006B6997" w:rsidRPr="0049646E" w14:paraId="50865124" w14:textId="77777777" w:rsidTr="003E5F85">
        <w:trPr>
          <w:cantSplit/>
          <w:trHeight w:val="200"/>
        </w:trPr>
        <w:tc>
          <w:tcPr>
            <w:tcW w:w="3027" w:type="dxa"/>
          </w:tcPr>
          <w:p w14:paraId="3FC23A77" w14:textId="77777777" w:rsidR="006B6997" w:rsidRPr="0049646E" w:rsidRDefault="006B6997" w:rsidP="003E5F85">
            <w:pPr>
              <w:ind w:left="2"/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  <w:tc>
          <w:tcPr>
            <w:tcW w:w="1440" w:type="dxa"/>
          </w:tcPr>
          <w:p w14:paraId="1949C98A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SEGMENT1</w:t>
            </w:r>
          </w:p>
        </w:tc>
        <w:tc>
          <w:tcPr>
            <w:tcW w:w="3376" w:type="dxa"/>
          </w:tcPr>
          <w:p w14:paraId="3EC57E10" w14:textId="5CAD98A6" w:rsidR="006B699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123E07">
              <w:rPr>
                <w:rFonts w:ascii="Arial" w:hAnsi="Arial" w:cs="Arial"/>
                <w:sz w:val="20"/>
              </w:rPr>
              <w:t>Major Category Asset</w:t>
            </w:r>
          </w:p>
        </w:tc>
        <w:tc>
          <w:tcPr>
            <w:tcW w:w="1484" w:type="dxa"/>
          </w:tcPr>
          <w:p w14:paraId="3981F7DE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476" w:type="dxa"/>
          </w:tcPr>
          <w:p w14:paraId="4A0EC123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717" w:type="dxa"/>
          </w:tcPr>
          <w:p w14:paraId="33142C1D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307" w:type="dxa"/>
          </w:tcPr>
          <w:p w14:paraId="27ED2A8E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</w:tr>
      <w:tr w:rsidR="006B6997" w:rsidRPr="0049646E" w14:paraId="5E5A113C" w14:textId="77777777" w:rsidTr="003E5F85">
        <w:trPr>
          <w:cantSplit/>
          <w:trHeight w:val="200"/>
        </w:trPr>
        <w:tc>
          <w:tcPr>
            <w:tcW w:w="3027" w:type="dxa"/>
          </w:tcPr>
          <w:p w14:paraId="4BE3BDD3" w14:textId="77777777" w:rsidR="006B6997" w:rsidRPr="0049646E" w:rsidRDefault="006B6997" w:rsidP="003E5F85">
            <w:pPr>
              <w:ind w:left="2"/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  <w:tc>
          <w:tcPr>
            <w:tcW w:w="1440" w:type="dxa"/>
          </w:tcPr>
          <w:p w14:paraId="7AF62921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SEGMENT2</w:t>
            </w:r>
          </w:p>
        </w:tc>
        <w:tc>
          <w:tcPr>
            <w:tcW w:w="3376" w:type="dxa"/>
          </w:tcPr>
          <w:p w14:paraId="5094E341" w14:textId="4824B0CA" w:rsidR="006B699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Minor Category Asset</w:t>
            </w:r>
          </w:p>
        </w:tc>
        <w:tc>
          <w:tcPr>
            <w:tcW w:w="1484" w:type="dxa"/>
          </w:tcPr>
          <w:p w14:paraId="7ADF0FA6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2</w:t>
            </w:r>
          </w:p>
        </w:tc>
        <w:tc>
          <w:tcPr>
            <w:tcW w:w="1476" w:type="dxa"/>
          </w:tcPr>
          <w:p w14:paraId="5A6847BE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717" w:type="dxa"/>
          </w:tcPr>
          <w:p w14:paraId="6D95285A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307" w:type="dxa"/>
          </w:tcPr>
          <w:p w14:paraId="0E39E6DB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Yes</w:t>
            </w:r>
          </w:p>
        </w:tc>
      </w:tr>
      <w:tr w:rsidR="00123E07" w:rsidRPr="0049646E" w14:paraId="0521A617" w14:textId="77777777" w:rsidTr="003E5F85">
        <w:trPr>
          <w:cantSplit/>
          <w:trHeight w:val="200"/>
        </w:trPr>
        <w:tc>
          <w:tcPr>
            <w:tcW w:w="3027" w:type="dxa"/>
          </w:tcPr>
          <w:p w14:paraId="11E381B3" w14:textId="338B840C" w:rsidR="00123E07" w:rsidRPr="0049646E" w:rsidRDefault="00123E07" w:rsidP="003E5F85">
            <w:pPr>
              <w:ind w:left="2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Kategori</w:t>
            </w:r>
            <w:proofErr w:type="spellEnd"/>
          </w:p>
        </w:tc>
        <w:tc>
          <w:tcPr>
            <w:tcW w:w="1440" w:type="dxa"/>
          </w:tcPr>
          <w:p w14:paraId="5FF36E4B" w14:textId="27015C80" w:rsidR="00123E0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SEGMENT3</w:t>
            </w:r>
          </w:p>
        </w:tc>
        <w:tc>
          <w:tcPr>
            <w:tcW w:w="3376" w:type="dxa"/>
          </w:tcPr>
          <w:p w14:paraId="18DB0AEA" w14:textId="77777777" w:rsidR="00123E0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484" w:type="dxa"/>
          </w:tcPr>
          <w:p w14:paraId="263E7A6B" w14:textId="1115FDE9" w:rsidR="00123E0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  <w:tc>
          <w:tcPr>
            <w:tcW w:w="1476" w:type="dxa"/>
          </w:tcPr>
          <w:p w14:paraId="45EB1251" w14:textId="3F822EFE" w:rsidR="00123E0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717" w:type="dxa"/>
          </w:tcPr>
          <w:p w14:paraId="662A9726" w14:textId="12DC70D3" w:rsidR="00123E0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307" w:type="dxa"/>
          </w:tcPr>
          <w:p w14:paraId="0AF571F6" w14:textId="08191DCC" w:rsidR="00123E0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4054150C" w14:textId="77777777" w:rsidR="006B6997" w:rsidRPr="0049646E" w:rsidRDefault="006B6997" w:rsidP="006B6997">
      <w:pPr>
        <w:rPr>
          <w:rFonts w:ascii="Arial" w:hAnsi="Arial" w:cs="Arial"/>
          <w:b/>
          <w:lang w:val="id-ID"/>
        </w:rPr>
      </w:pPr>
    </w:p>
    <w:p w14:paraId="74B83690" w14:textId="77777777" w:rsidR="006B6997" w:rsidRPr="0049646E" w:rsidRDefault="006B6997" w:rsidP="006B6997">
      <w:pPr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>Validation</w:t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87"/>
        <w:gridCol w:w="4700"/>
      </w:tblGrid>
      <w:tr w:rsidR="006B6997" w:rsidRPr="0049646E" w14:paraId="4C41EA95" w14:textId="77777777" w:rsidTr="003E5F85">
        <w:trPr>
          <w:cantSplit/>
          <w:tblHeader/>
        </w:trPr>
        <w:tc>
          <w:tcPr>
            <w:tcW w:w="3387" w:type="dxa"/>
            <w:shd w:val="pct10" w:color="auto" w:fill="auto"/>
          </w:tcPr>
          <w:p w14:paraId="5A121DE9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4700" w:type="dxa"/>
            <w:shd w:val="pct10" w:color="auto" w:fill="auto"/>
          </w:tcPr>
          <w:p w14:paraId="04124732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 xml:space="preserve">Description </w:t>
            </w:r>
          </w:p>
        </w:tc>
      </w:tr>
      <w:tr w:rsidR="00123E07" w:rsidRPr="0049646E" w14:paraId="312BC9F0" w14:textId="77777777" w:rsidTr="003E5F85">
        <w:trPr>
          <w:cantSplit/>
        </w:trPr>
        <w:tc>
          <w:tcPr>
            <w:tcW w:w="3387" w:type="dxa"/>
          </w:tcPr>
          <w:p w14:paraId="17D1306C" w14:textId="45049F81" w:rsidR="00123E07" w:rsidRPr="0049646E" w:rsidRDefault="00123E07" w:rsidP="00123E07">
            <w:pPr>
              <w:rPr>
                <w:rFonts w:ascii="Arial" w:hAnsi="Arial" w:cs="Arial"/>
              </w:rPr>
            </w:pPr>
            <w:r w:rsidRPr="00123E07">
              <w:rPr>
                <w:rFonts w:ascii="Arial" w:hAnsi="Arial" w:cs="Arial"/>
              </w:rPr>
              <w:t>XTD_FA_MAJOR_CATEGORY_VS</w:t>
            </w:r>
          </w:p>
        </w:tc>
        <w:tc>
          <w:tcPr>
            <w:tcW w:w="4700" w:type="dxa"/>
          </w:tcPr>
          <w:p w14:paraId="4F3B4DFD" w14:textId="0C8F3686" w:rsidR="00123E07" w:rsidRPr="0049646E" w:rsidRDefault="00123E07" w:rsidP="00123E07">
            <w:pPr>
              <w:rPr>
                <w:rFonts w:ascii="Arial" w:hAnsi="Arial" w:cs="Arial"/>
              </w:rPr>
            </w:pPr>
            <w:r w:rsidRPr="00123E07">
              <w:rPr>
                <w:rFonts w:ascii="Arial" w:hAnsi="Arial" w:cs="Arial"/>
              </w:rPr>
              <w:t>Major Category Asset</w:t>
            </w:r>
          </w:p>
        </w:tc>
      </w:tr>
      <w:tr w:rsidR="00123E07" w:rsidRPr="0049646E" w14:paraId="4E350F1D" w14:textId="77777777" w:rsidTr="003E5F85">
        <w:trPr>
          <w:cantSplit/>
        </w:trPr>
        <w:tc>
          <w:tcPr>
            <w:tcW w:w="3387" w:type="dxa"/>
          </w:tcPr>
          <w:p w14:paraId="77EECCA8" w14:textId="67372AF3" w:rsidR="00123E07" w:rsidRPr="0049646E" w:rsidRDefault="00123E07" w:rsidP="00123E07">
            <w:pPr>
              <w:rPr>
                <w:rFonts w:ascii="Arial" w:hAnsi="Arial" w:cs="Arial"/>
              </w:rPr>
            </w:pPr>
            <w:r w:rsidRPr="00123E07">
              <w:rPr>
                <w:rFonts w:ascii="Arial" w:hAnsi="Arial" w:cs="Arial"/>
              </w:rPr>
              <w:t>XTD_FA_MINOR_CATEGORY_VS</w:t>
            </w:r>
          </w:p>
        </w:tc>
        <w:tc>
          <w:tcPr>
            <w:tcW w:w="4700" w:type="dxa"/>
          </w:tcPr>
          <w:p w14:paraId="1F2E4C62" w14:textId="33C46C2C" w:rsidR="00123E07" w:rsidRPr="0049646E" w:rsidRDefault="00123E07" w:rsidP="00123E0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Minor Category Asset</w:t>
            </w:r>
          </w:p>
        </w:tc>
      </w:tr>
      <w:tr w:rsidR="00123E07" w:rsidRPr="0049646E" w14:paraId="4A38681E" w14:textId="77777777" w:rsidTr="003E5F85">
        <w:trPr>
          <w:cantSplit/>
        </w:trPr>
        <w:tc>
          <w:tcPr>
            <w:tcW w:w="3387" w:type="dxa"/>
          </w:tcPr>
          <w:p w14:paraId="2253CB8E" w14:textId="346E9DA3" w:rsidR="00123E07" w:rsidRDefault="00123E07" w:rsidP="00123E07">
            <w:pPr>
              <w:rPr>
                <w:rFonts w:ascii="Arial" w:hAnsi="Arial" w:cs="Arial"/>
              </w:rPr>
            </w:pPr>
            <w:r w:rsidRPr="00123E07">
              <w:rPr>
                <w:rFonts w:ascii="Arial" w:hAnsi="Arial" w:cs="Arial"/>
              </w:rPr>
              <w:t>XTD_FA_KATEGORI</w:t>
            </w:r>
            <w:r>
              <w:rPr>
                <w:rFonts w:ascii="Arial" w:hAnsi="Arial" w:cs="Arial"/>
              </w:rPr>
              <w:t>_</w:t>
            </w:r>
            <w:r w:rsidRPr="00123E07">
              <w:rPr>
                <w:rFonts w:ascii="Arial" w:hAnsi="Arial" w:cs="Arial"/>
              </w:rPr>
              <w:t>VS</w:t>
            </w:r>
          </w:p>
        </w:tc>
        <w:tc>
          <w:tcPr>
            <w:tcW w:w="4700" w:type="dxa"/>
          </w:tcPr>
          <w:p w14:paraId="03B4CD66" w14:textId="77777777" w:rsidR="00123E07" w:rsidRDefault="00123E07" w:rsidP="00123E07">
            <w:pPr>
              <w:rPr>
                <w:rFonts w:ascii="Arial" w:hAnsi="Arial" w:cs="Arial"/>
              </w:rPr>
            </w:pPr>
          </w:p>
        </w:tc>
      </w:tr>
    </w:tbl>
    <w:p w14:paraId="64919843" w14:textId="77777777" w:rsidR="006B6997" w:rsidRPr="0049646E" w:rsidRDefault="006B6997" w:rsidP="006B6997">
      <w:pPr>
        <w:spacing w:after="160" w:line="259" w:lineRule="auto"/>
        <w:rPr>
          <w:rFonts w:ascii="Arial" w:hAnsi="Arial" w:cs="Arial"/>
          <w:b/>
        </w:rPr>
      </w:pPr>
    </w:p>
    <w:p w14:paraId="408B1C2E" w14:textId="77777777" w:rsidR="006B6997" w:rsidRPr="0049646E" w:rsidRDefault="006B6997" w:rsidP="006B6997">
      <w:pPr>
        <w:rPr>
          <w:rFonts w:ascii="Arial" w:hAnsi="Arial" w:cs="Arial"/>
          <w:b/>
        </w:rPr>
      </w:pPr>
      <w:r w:rsidRPr="0049646E">
        <w:rPr>
          <w:rFonts w:ascii="Arial" w:hAnsi="Arial" w:cs="Arial"/>
          <w:b/>
        </w:rPr>
        <w:t>Sizes</w:t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</w:r>
      <w:r w:rsidRPr="0049646E">
        <w:rPr>
          <w:rFonts w:ascii="Arial" w:hAnsi="Arial" w:cs="Arial"/>
          <w:b/>
        </w:rPr>
        <w:tab/>
        <w:t>Prompts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985"/>
        <w:gridCol w:w="3402"/>
        <w:gridCol w:w="3118"/>
        <w:gridCol w:w="3546"/>
      </w:tblGrid>
      <w:tr w:rsidR="006B6997" w:rsidRPr="0049646E" w14:paraId="4C3428BD" w14:textId="77777777" w:rsidTr="003E5F85">
        <w:trPr>
          <w:cantSplit/>
          <w:tblHeader/>
        </w:trPr>
        <w:tc>
          <w:tcPr>
            <w:tcW w:w="1809" w:type="dxa"/>
            <w:shd w:val="pct10" w:color="auto" w:fill="auto"/>
          </w:tcPr>
          <w:p w14:paraId="33C4E262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Display Size</w:t>
            </w:r>
          </w:p>
        </w:tc>
        <w:tc>
          <w:tcPr>
            <w:tcW w:w="1985" w:type="dxa"/>
            <w:shd w:val="pct10" w:color="auto" w:fill="auto"/>
          </w:tcPr>
          <w:p w14:paraId="232DA2FE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Description Size</w:t>
            </w:r>
          </w:p>
        </w:tc>
        <w:tc>
          <w:tcPr>
            <w:tcW w:w="3402" w:type="dxa"/>
            <w:shd w:val="pct10" w:color="auto" w:fill="auto"/>
          </w:tcPr>
          <w:p w14:paraId="28D2B880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Concatenated Description Size</w:t>
            </w:r>
          </w:p>
        </w:tc>
        <w:tc>
          <w:tcPr>
            <w:tcW w:w="3118" w:type="dxa"/>
            <w:shd w:val="pct10" w:color="auto" w:fill="auto"/>
          </w:tcPr>
          <w:p w14:paraId="36FCD241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List of Values</w:t>
            </w:r>
          </w:p>
        </w:tc>
        <w:tc>
          <w:tcPr>
            <w:tcW w:w="3546" w:type="dxa"/>
            <w:shd w:val="pct10" w:color="auto" w:fill="auto"/>
          </w:tcPr>
          <w:p w14:paraId="1C1AD398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Window</w:t>
            </w:r>
          </w:p>
        </w:tc>
      </w:tr>
      <w:tr w:rsidR="006B6997" w:rsidRPr="0049646E" w14:paraId="03638127" w14:textId="77777777" w:rsidTr="003E5F85">
        <w:trPr>
          <w:cantSplit/>
        </w:trPr>
        <w:tc>
          <w:tcPr>
            <w:tcW w:w="1809" w:type="dxa"/>
          </w:tcPr>
          <w:p w14:paraId="080BAF2F" w14:textId="353EA01C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2</w:t>
            </w:r>
            <w:r w:rsidR="00BD5E39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985" w:type="dxa"/>
          </w:tcPr>
          <w:p w14:paraId="434C4D5B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61406723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7EC183B3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  <w:tc>
          <w:tcPr>
            <w:tcW w:w="3546" w:type="dxa"/>
          </w:tcPr>
          <w:p w14:paraId="60E66FFF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</w:tr>
      <w:tr w:rsidR="006B6997" w:rsidRPr="0049646E" w14:paraId="0BD61C54" w14:textId="77777777" w:rsidTr="003E5F85">
        <w:trPr>
          <w:cantSplit/>
        </w:trPr>
        <w:tc>
          <w:tcPr>
            <w:tcW w:w="1809" w:type="dxa"/>
          </w:tcPr>
          <w:p w14:paraId="1B5E5DC8" w14:textId="19C8C4F0" w:rsidR="006B6997" w:rsidRPr="0049646E" w:rsidRDefault="00123E07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1985" w:type="dxa"/>
          </w:tcPr>
          <w:p w14:paraId="0E40865E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5C6F8D47" w14:textId="77777777" w:rsidR="006B6997" w:rsidRPr="0049646E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3E8BC16C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  <w:tc>
          <w:tcPr>
            <w:tcW w:w="3546" w:type="dxa"/>
          </w:tcPr>
          <w:p w14:paraId="128823E7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</w:tr>
      <w:tr w:rsidR="00123E07" w:rsidRPr="0049646E" w14:paraId="2731A821" w14:textId="77777777" w:rsidTr="003E5F85">
        <w:trPr>
          <w:cantSplit/>
        </w:trPr>
        <w:tc>
          <w:tcPr>
            <w:tcW w:w="1809" w:type="dxa"/>
          </w:tcPr>
          <w:p w14:paraId="1F774E32" w14:textId="498EDE06" w:rsidR="00123E07" w:rsidRPr="0049646E" w:rsidRDefault="00123E07" w:rsidP="00123E07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30</w:t>
            </w:r>
          </w:p>
        </w:tc>
        <w:tc>
          <w:tcPr>
            <w:tcW w:w="1985" w:type="dxa"/>
          </w:tcPr>
          <w:p w14:paraId="3EFFA7DC" w14:textId="08E86D24" w:rsidR="00123E07" w:rsidRPr="0049646E" w:rsidRDefault="00123E07" w:rsidP="00123E07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402" w:type="dxa"/>
          </w:tcPr>
          <w:p w14:paraId="70D778A3" w14:textId="57AFB333" w:rsidR="00123E07" w:rsidRPr="0049646E" w:rsidRDefault="00123E07" w:rsidP="00123E07">
            <w:pPr>
              <w:pStyle w:val="TableText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25</w:t>
            </w:r>
          </w:p>
        </w:tc>
        <w:tc>
          <w:tcPr>
            <w:tcW w:w="3118" w:type="dxa"/>
          </w:tcPr>
          <w:p w14:paraId="153BFDA1" w14:textId="2304D62C" w:rsidR="00123E07" w:rsidRPr="0049646E" w:rsidRDefault="00123E07" w:rsidP="00123E07">
            <w:pPr>
              <w:rPr>
                <w:rFonts w:ascii="Arial" w:hAnsi="Arial" w:cs="Arial"/>
              </w:rPr>
            </w:pPr>
            <w:proofErr w:type="spellStart"/>
            <w:r w:rsidRPr="00123E07">
              <w:rPr>
                <w:rFonts w:ascii="Arial" w:hAnsi="Arial" w:cs="Arial"/>
              </w:rPr>
              <w:t>Kategori</w:t>
            </w:r>
            <w:proofErr w:type="spellEnd"/>
          </w:p>
        </w:tc>
        <w:tc>
          <w:tcPr>
            <w:tcW w:w="3546" w:type="dxa"/>
          </w:tcPr>
          <w:p w14:paraId="397DB912" w14:textId="2A381F3C" w:rsidR="00123E07" w:rsidRPr="0049646E" w:rsidRDefault="00123E07" w:rsidP="00123E07">
            <w:pPr>
              <w:rPr>
                <w:rFonts w:ascii="Arial" w:hAnsi="Arial" w:cs="Arial"/>
              </w:rPr>
            </w:pPr>
            <w:proofErr w:type="spellStart"/>
            <w:r w:rsidRPr="00123E07">
              <w:rPr>
                <w:rFonts w:ascii="Arial" w:hAnsi="Arial" w:cs="Arial"/>
              </w:rPr>
              <w:t>Kategori</w:t>
            </w:r>
            <w:proofErr w:type="spellEnd"/>
          </w:p>
        </w:tc>
      </w:tr>
    </w:tbl>
    <w:p w14:paraId="300979F7" w14:textId="77777777" w:rsidR="006B6997" w:rsidRPr="0049646E" w:rsidRDefault="006B6997" w:rsidP="006B6997">
      <w:pPr>
        <w:rPr>
          <w:rFonts w:ascii="Arial" w:hAnsi="Arial" w:cs="Arial"/>
        </w:rPr>
      </w:pPr>
    </w:p>
    <w:p w14:paraId="7698BC17" w14:textId="77777777" w:rsidR="006B6997" w:rsidRPr="0049646E" w:rsidRDefault="006B6997" w:rsidP="006B6997">
      <w:pPr>
        <w:rPr>
          <w:rFonts w:ascii="Arial" w:hAnsi="Arial" w:cs="Arial"/>
          <w:b/>
        </w:rPr>
      </w:pPr>
      <w:proofErr w:type="spellStart"/>
      <w:r w:rsidRPr="0049646E">
        <w:rPr>
          <w:rFonts w:ascii="Arial" w:hAnsi="Arial" w:cs="Arial"/>
          <w:b/>
        </w:rPr>
        <w:t>Flexfield</w:t>
      </w:r>
      <w:proofErr w:type="spellEnd"/>
      <w:r w:rsidRPr="0049646E">
        <w:rPr>
          <w:rFonts w:ascii="Arial" w:hAnsi="Arial" w:cs="Arial"/>
          <w:b/>
        </w:rPr>
        <w:t xml:space="preserve"> Qualifiers </w:t>
      </w:r>
    </w:p>
    <w:tbl>
      <w:tblPr>
        <w:tblW w:w="13878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240"/>
        <w:gridCol w:w="4737"/>
        <w:gridCol w:w="2661"/>
      </w:tblGrid>
      <w:tr w:rsidR="006B6997" w:rsidRPr="0049646E" w14:paraId="43786DA5" w14:textId="77777777" w:rsidTr="003E5F85">
        <w:trPr>
          <w:cantSplit/>
          <w:tblHeader/>
        </w:trPr>
        <w:tc>
          <w:tcPr>
            <w:tcW w:w="3240" w:type="dxa"/>
            <w:shd w:val="pct10" w:color="auto" w:fill="auto"/>
          </w:tcPr>
          <w:p w14:paraId="5C74A382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3240" w:type="dxa"/>
            <w:shd w:val="pct10" w:color="auto" w:fill="auto"/>
          </w:tcPr>
          <w:p w14:paraId="01B19476" w14:textId="77777777" w:rsidR="006B6997" w:rsidRPr="0049646E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4737" w:type="dxa"/>
            <w:shd w:val="pct10" w:color="auto" w:fill="auto"/>
          </w:tcPr>
          <w:p w14:paraId="14992B5E" w14:textId="77777777" w:rsidR="006B6997" w:rsidRPr="0049646E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661" w:type="dxa"/>
            <w:shd w:val="pct10" w:color="auto" w:fill="auto"/>
          </w:tcPr>
          <w:p w14:paraId="532166FA" w14:textId="77777777" w:rsidR="006B6997" w:rsidRPr="0049646E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49646E">
              <w:rPr>
                <w:rFonts w:ascii="Arial" w:hAnsi="Arial" w:cs="Arial"/>
                <w:sz w:val="20"/>
              </w:rPr>
              <w:t>Enabled</w:t>
            </w:r>
          </w:p>
        </w:tc>
      </w:tr>
      <w:tr w:rsidR="006B6997" w:rsidRPr="0049646E" w14:paraId="775862A3" w14:textId="77777777" w:rsidTr="003E5F85">
        <w:trPr>
          <w:cantSplit/>
        </w:trPr>
        <w:tc>
          <w:tcPr>
            <w:tcW w:w="3240" w:type="dxa"/>
          </w:tcPr>
          <w:p w14:paraId="7E133133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  <w:tc>
          <w:tcPr>
            <w:tcW w:w="3240" w:type="dxa"/>
          </w:tcPr>
          <w:p w14:paraId="41535EB3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</w:t>
            </w:r>
          </w:p>
        </w:tc>
        <w:tc>
          <w:tcPr>
            <w:tcW w:w="4737" w:type="dxa"/>
          </w:tcPr>
          <w:p w14:paraId="3664C588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Major category for each asset</w:t>
            </w:r>
          </w:p>
        </w:tc>
        <w:tc>
          <w:tcPr>
            <w:tcW w:w="2661" w:type="dxa"/>
          </w:tcPr>
          <w:p w14:paraId="52FAB757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Yes</w:t>
            </w:r>
          </w:p>
        </w:tc>
      </w:tr>
      <w:tr w:rsidR="006B6997" w:rsidRPr="0049646E" w14:paraId="3FFA5FB6" w14:textId="77777777" w:rsidTr="003E5F85">
        <w:trPr>
          <w:cantSplit/>
          <w:trHeight w:val="148"/>
        </w:trPr>
        <w:tc>
          <w:tcPr>
            <w:tcW w:w="3240" w:type="dxa"/>
          </w:tcPr>
          <w:p w14:paraId="14CD05D9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  <w:tc>
          <w:tcPr>
            <w:tcW w:w="3240" w:type="dxa"/>
          </w:tcPr>
          <w:p w14:paraId="18660869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</w:t>
            </w:r>
          </w:p>
        </w:tc>
        <w:tc>
          <w:tcPr>
            <w:tcW w:w="4737" w:type="dxa"/>
          </w:tcPr>
          <w:p w14:paraId="1D5D6EED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Minor category for each asset</w:t>
            </w:r>
          </w:p>
        </w:tc>
        <w:tc>
          <w:tcPr>
            <w:tcW w:w="2661" w:type="dxa"/>
          </w:tcPr>
          <w:p w14:paraId="24753837" w14:textId="77777777" w:rsidR="006B6997" w:rsidRPr="0049646E" w:rsidRDefault="006B6997" w:rsidP="003E5F85">
            <w:pPr>
              <w:rPr>
                <w:rFonts w:ascii="Arial" w:hAnsi="Arial" w:cs="Arial"/>
              </w:rPr>
            </w:pPr>
            <w:r w:rsidRPr="0049646E">
              <w:rPr>
                <w:rFonts w:ascii="Arial" w:hAnsi="Arial" w:cs="Arial"/>
              </w:rPr>
              <w:t>Yes</w:t>
            </w:r>
          </w:p>
        </w:tc>
      </w:tr>
    </w:tbl>
    <w:p w14:paraId="033698C5" w14:textId="77777777" w:rsidR="006B6997" w:rsidRPr="0049646E" w:rsidRDefault="006B6997" w:rsidP="006B6997">
      <w:pPr>
        <w:pStyle w:val="NoteWide"/>
        <w:numPr>
          <w:ilvl w:val="0"/>
          <w:numId w:val="48"/>
        </w:numPr>
        <w:rPr>
          <w:rFonts w:ascii="Arial" w:hAnsi="Arial" w:cs="Arial"/>
          <w:sz w:val="20"/>
          <w:szCs w:val="20"/>
        </w:rPr>
      </w:pPr>
      <w:r w:rsidRPr="0049646E">
        <w:rPr>
          <w:rFonts w:ascii="Arial" w:hAnsi="Arial" w:cs="Arial"/>
          <w:sz w:val="20"/>
          <w:szCs w:val="20"/>
        </w:rPr>
        <w:t>Use this sheet to track and control application set up. Since there may be multiple environments that require set up, you should indicate which environment this control sheet applies to.</w:t>
      </w:r>
      <w:r w:rsidRPr="0049646E">
        <w:rPr>
          <w:rFonts w:ascii="Arial" w:hAnsi="Arial" w:cs="Arial"/>
          <w:sz w:val="20"/>
          <w:szCs w:val="20"/>
        </w:rPr>
        <w:br/>
      </w:r>
      <w:r w:rsidRPr="0049646E">
        <w:rPr>
          <w:rFonts w:ascii="Arial" w:hAnsi="Arial" w:cs="Arial"/>
          <w:sz w:val="20"/>
          <w:szCs w:val="20"/>
        </w:rPr>
        <w:br/>
        <w:t>In addition, specify whether this control sheet (type) tracks definition, execution, or both.</w:t>
      </w:r>
    </w:p>
    <w:p w14:paraId="608F7443" w14:textId="77777777" w:rsidR="006B6997" w:rsidRPr="0049646E" w:rsidRDefault="006B6997" w:rsidP="006B6997">
      <w:pPr>
        <w:pStyle w:val="NoteWide"/>
        <w:numPr>
          <w:ilvl w:val="0"/>
          <w:numId w:val="48"/>
        </w:numPr>
        <w:ind w:left="0"/>
        <w:rPr>
          <w:rFonts w:ascii="Arial" w:hAnsi="Arial" w:cs="Arial"/>
          <w:sz w:val="20"/>
          <w:szCs w:val="20"/>
        </w:rPr>
      </w:pPr>
    </w:p>
    <w:p w14:paraId="7A6C1F1B" w14:textId="77777777" w:rsidR="006B6997" w:rsidRPr="0049646E" w:rsidRDefault="006B6997" w:rsidP="006B6997">
      <w:pPr>
        <w:pStyle w:val="NoteWide"/>
        <w:numPr>
          <w:ilvl w:val="0"/>
          <w:numId w:val="48"/>
        </w:numPr>
        <w:ind w:left="0"/>
        <w:rPr>
          <w:rFonts w:ascii="Arial" w:hAnsi="Arial" w:cs="Arial"/>
          <w:sz w:val="20"/>
          <w:szCs w:val="20"/>
        </w:rPr>
      </w:pPr>
      <w:r w:rsidRPr="0049646E">
        <w:rPr>
          <w:rFonts w:ascii="Arial" w:hAnsi="Arial" w:cs="Arial"/>
          <w:noProof/>
          <w:sz w:val="20"/>
          <w:szCs w:val="20"/>
          <w:lang w:val="id-ID" w:eastAsia="id-ID"/>
        </w:rPr>
        <w:drawing>
          <wp:inline distT="0" distB="0" distL="0" distR="0" wp14:anchorId="636145D0" wp14:editId="25C031AD">
            <wp:extent cx="382270" cy="3822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38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646E">
        <w:rPr>
          <w:rFonts w:ascii="Arial" w:hAnsi="Arial" w:cs="Arial"/>
          <w:sz w:val="20"/>
          <w:szCs w:val="20"/>
        </w:rPr>
        <w:t xml:space="preserve"> Assets&gt;Setup&gt;Financials&gt;Flex fields&gt;Key&gt;Values</w:t>
      </w:r>
    </w:p>
    <w:p w14:paraId="0A9FF9E9" w14:textId="77777777" w:rsidR="006B6997" w:rsidRPr="00FE1692" w:rsidRDefault="006B6997" w:rsidP="006B6997">
      <w:pPr>
        <w:rPr>
          <w:rFonts w:ascii="Arial" w:hAnsi="Arial" w:cs="Arial"/>
          <w:b/>
          <w:sz w:val="24"/>
          <w:szCs w:val="24"/>
        </w:rPr>
      </w:pPr>
      <w:r w:rsidRPr="00FE1692">
        <w:rPr>
          <w:rFonts w:ascii="Arial" w:hAnsi="Arial" w:cs="Arial"/>
          <w:b/>
          <w:sz w:val="24"/>
          <w:szCs w:val="24"/>
        </w:rPr>
        <w:br w:type="page"/>
      </w:r>
    </w:p>
    <w:p w14:paraId="1ACC870A" w14:textId="77777777" w:rsidR="006B6997" w:rsidRPr="003E5F85" w:rsidRDefault="006B6997" w:rsidP="003E5F85">
      <w:pPr>
        <w:pStyle w:val="Heading3"/>
      </w:pPr>
      <w:bookmarkStart w:id="15" w:name="_Toc415033596"/>
      <w:bookmarkStart w:id="16" w:name="_Toc2015487"/>
      <w:bookmarkStart w:id="17" w:name="_Toc156833676"/>
      <w:r w:rsidRPr="003E5F85">
        <w:rPr>
          <w:rStyle w:val="HighlightedVariable"/>
          <w:rFonts w:ascii="Arial" w:eastAsia="MS Mincho" w:hAnsi="Arial"/>
        </w:rPr>
        <w:lastRenderedPageBreak/>
        <w:t xml:space="preserve">FA-02: Asset Location </w:t>
      </w:r>
      <w:proofErr w:type="spellStart"/>
      <w:r w:rsidRPr="003E5F85">
        <w:rPr>
          <w:rStyle w:val="HighlightedVariable"/>
          <w:rFonts w:ascii="Arial" w:eastAsia="MS Mincho" w:hAnsi="Arial"/>
        </w:rPr>
        <w:t>Flexfields</w:t>
      </w:r>
      <w:bookmarkEnd w:id="15"/>
      <w:bookmarkEnd w:id="16"/>
      <w:bookmarkEnd w:id="17"/>
      <w:proofErr w:type="spellEnd"/>
    </w:p>
    <w:p w14:paraId="33654D78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5059CF55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2073C872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7565A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67565A">
        <w:rPr>
          <w:rFonts w:ascii="Arial" w:hAnsi="Arial" w:cs="Arial"/>
          <w:b/>
          <w:szCs w:val="22"/>
        </w:rPr>
        <w:t>Flexfields</w:t>
      </w:r>
      <w:proofErr w:type="spellEnd"/>
      <w:r w:rsidRPr="0067565A">
        <w:rPr>
          <w:rFonts w:ascii="Arial" w:hAnsi="Arial" w:cs="Arial"/>
          <w:b/>
          <w:szCs w:val="22"/>
        </w:rPr>
        <w:t>&gt;Key&gt;Segments</w:t>
      </w:r>
    </w:p>
    <w:p w14:paraId="58EA8F79" w14:textId="77777777" w:rsidR="003E5F85" w:rsidRPr="003E5F85" w:rsidRDefault="003E5F85" w:rsidP="003E5F85"/>
    <w:p w14:paraId="00804FEE" w14:textId="4AB2378F" w:rsidR="003E5F85" w:rsidRPr="00B149C1" w:rsidRDefault="003E5F85" w:rsidP="003E5F85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6D5D781" wp14:editId="04B96F2C">
            <wp:extent cx="244475" cy="24447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Segments Summary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E5F85" w:rsidRPr="00B149C1" w14:paraId="62B01611" w14:textId="77777777" w:rsidTr="003E5F85">
        <w:tc>
          <w:tcPr>
            <w:tcW w:w="5040" w:type="dxa"/>
          </w:tcPr>
          <w:p w14:paraId="5587204C" w14:textId="77777777" w:rsidR="003E5F85" w:rsidRPr="00B149C1" w:rsidRDefault="003E5F85" w:rsidP="003E5F8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3BEEDE59" w14:textId="77777777" w:rsidR="003E5F85" w:rsidRPr="00B149C1" w:rsidRDefault="003E5F85" w:rsidP="003E5F8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55D4E05C" w14:textId="65006494" w:rsidR="003E5F85" w:rsidRPr="00B149C1" w:rsidRDefault="003E5F85" w:rsidP="003E5F8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3E5F85" w:rsidRPr="00B149C1" w14:paraId="54EA1704" w14:textId="77777777" w:rsidTr="003E5F85">
        <w:tc>
          <w:tcPr>
            <w:tcW w:w="5040" w:type="dxa"/>
          </w:tcPr>
          <w:p w14:paraId="184B728E" w14:textId="77777777" w:rsidR="003E5F85" w:rsidRPr="00B149C1" w:rsidRDefault="003E5F85" w:rsidP="003E5F8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176660A" w14:textId="77777777" w:rsidR="003E5F85" w:rsidRPr="00B149C1" w:rsidRDefault="003E5F85" w:rsidP="003E5F8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63546CD" w14:textId="77777777" w:rsidR="003E5F85" w:rsidRPr="00B149C1" w:rsidRDefault="003E5F85" w:rsidP="003E5F8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3381C78D" w14:textId="77777777" w:rsidR="003E5F85" w:rsidRDefault="003E5F85" w:rsidP="003E5F85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14D1308F" w14:textId="77777777" w:rsidR="003E5F85" w:rsidRPr="00B149C1" w:rsidRDefault="003E5F85" w:rsidP="003E5F85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E5F85" w:rsidRPr="00F51C4C" w14:paraId="142FB483" w14:textId="77777777" w:rsidTr="003E5F85">
        <w:trPr>
          <w:cantSplit/>
          <w:tblHeader/>
        </w:trPr>
        <w:tc>
          <w:tcPr>
            <w:tcW w:w="2126" w:type="dxa"/>
            <w:shd w:val="pct10" w:color="auto" w:fill="auto"/>
          </w:tcPr>
          <w:p w14:paraId="3840AA9A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3DDA8D1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9A22FB9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2E0D7EDC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56C88FAB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73C737A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526FFCA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E5F85" w:rsidRPr="00F51C4C" w14:paraId="6E5CBD44" w14:textId="77777777" w:rsidTr="003E5F85">
        <w:trPr>
          <w:cantSplit/>
        </w:trPr>
        <w:tc>
          <w:tcPr>
            <w:tcW w:w="2126" w:type="dxa"/>
            <w:shd w:val="clear" w:color="auto" w:fill="auto"/>
          </w:tcPr>
          <w:p w14:paraId="052CCE0D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22E96EA3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046399B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11CD9B5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AD8CBE5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A12F38C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4161627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4DD8BB8" w14:textId="77777777" w:rsidR="006B6997" w:rsidRPr="0067565A" w:rsidRDefault="006B6997" w:rsidP="006B6997"/>
    <w:p w14:paraId="1245BE34" w14:textId="77777777" w:rsidR="006B6997" w:rsidRPr="0067565A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  <w:szCs w:val="22"/>
        </w:rPr>
      </w:pPr>
      <w:r w:rsidRPr="0067565A">
        <w:rPr>
          <w:rFonts w:ascii="Arial" w:hAnsi="Arial" w:cs="Arial"/>
          <w:b/>
          <w:szCs w:val="22"/>
        </w:rPr>
        <w:t>Description:</w:t>
      </w:r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Menentukan</w:t>
      </w:r>
      <w:proofErr w:type="spellEnd"/>
      <w:r w:rsidRPr="0067565A">
        <w:rPr>
          <w:rFonts w:ascii="Arial" w:hAnsi="Arial" w:cs="Arial"/>
          <w:szCs w:val="22"/>
        </w:rPr>
        <w:t xml:space="preserve"> segment </w:t>
      </w:r>
      <w:proofErr w:type="spellStart"/>
      <w:r w:rsidRPr="0067565A">
        <w:rPr>
          <w:rFonts w:ascii="Arial" w:hAnsi="Arial" w:cs="Arial"/>
          <w:szCs w:val="22"/>
        </w:rPr>
        <w:t>dari</w:t>
      </w:r>
      <w:proofErr w:type="spellEnd"/>
      <w:r w:rsidRPr="0067565A">
        <w:rPr>
          <w:rFonts w:ascii="Arial" w:hAnsi="Arial" w:cs="Arial"/>
          <w:szCs w:val="22"/>
        </w:rPr>
        <w:t xml:space="preserve"> asset location yang </w:t>
      </w:r>
      <w:proofErr w:type="spellStart"/>
      <w:r w:rsidRPr="0067565A">
        <w:rPr>
          <w:rFonts w:ascii="Arial" w:hAnsi="Arial" w:cs="Arial"/>
          <w:szCs w:val="22"/>
        </w:rPr>
        <w:t>menentukan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seberapa</w:t>
      </w:r>
      <w:proofErr w:type="spellEnd"/>
      <w:r w:rsidRPr="0067565A">
        <w:rPr>
          <w:rFonts w:ascii="Arial" w:hAnsi="Arial" w:cs="Arial"/>
          <w:szCs w:val="22"/>
        </w:rPr>
        <w:t xml:space="preserve"> detail asset location </w:t>
      </w:r>
      <w:proofErr w:type="spellStart"/>
      <w:r w:rsidRPr="0067565A">
        <w:rPr>
          <w:rFonts w:ascii="Arial" w:hAnsi="Arial" w:cs="Arial"/>
          <w:szCs w:val="22"/>
        </w:rPr>
        <w:t>akan</w:t>
      </w:r>
      <w:proofErr w:type="spellEnd"/>
      <w:r w:rsidRPr="0067565A">
        <w:rPr>
          <w:rFonts w:ascii="Arial" w:hAnsi="Arial" w:cs="Arial"/>
          <w:szCs w:val="22"/>
        </w:rPr>
        <w:t xml:space="preserve"> di-track.</w:t>
      </w:r>
    </w:p>
    <w:p w14:paraId="189E98C0" w14:textId="77777777" w:rsidR="006B6997" w:rsidRPr="0067565A" w:rsidRDefault="006B6997" w:rsidP="006B6997">
      <w:pPr>
        <w:spacing w:line="360" w:lineRule="auto"/>
        <w:jc w:val="both"/>
        <w:rPr>
          <w:rFonts w:ascii="Arial" w:hAnsi="Arial" w:cs="Arial"/>
          <w:sz w:val="18"/>
        </w:rPr>
      </w:pPr>
    </w:p>
    <w:p w14:paraId="1756B8A5" w14:textId="77777777" w:rsidR="006B6997" w:rsidRPr="00730548" w:rsidRDefault="006B6997" w:rsidP="006B6997">
      <w:pPr>
        <w:spacing w:before="60"/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&lt;Key Flex field Segments&gt;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11726"/>
      </w:tblGrid>
      <w:tr w:rsidR="006B6997" w:rsidRPr="00730548" w14:paraId="16A505CF" w14:textId="77777777" w:rsidTr="003E5F85">
        <w:trPr>
          <w:cantSplit/>
          <w:tblHeader/>
        </w:trPr>
        <w:tc>
          <w:tcPr>
            <w:tcW w:w="2134" w:type="dxa"/>
            <w:shd w:val="pct10" w:color="auto" w:fill="auto"/>
          </w:tcPr>
          <w:p w14:paraId="74F662F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Application</w:t>
            </w:r>
          </w:p>
        </w:tc>
        <w:tc>
          <w:tcPr>
            <w:tcW w:w="11726" w:type="dxa"/>
            <w:shd w:val="pct10" w:color="auto" w:fill="auto"/>
          </w:tcPr>
          <w:p w14:paraId="2B3E7897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 w:rsidRPr="00730548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730548">
              <w:rPr>
                <w:rFonts w:ascii="Arial" w:hAnsi="Arial" w:cs="Arial"/>
                <w:sz w:val="20"/>
              </w:rPr>
              <w:t xml:space="preserve"> Title</w:t>
            </w:r>
          </w:p>
        </w:tc>
      </w:tr>
      <w:tr w:rsidR="006B6997" w:rsidRPr="00730548" w14:paraId="4771C633" w14:textId="77777777" w:rsidTr="003E5F85">
        <w:trPr>
          <w:cantSplit/>
        </w:trPr>
        <w:tc>
          <w:tcPr>
            <w:tcW w:w="2134" w:type="dxa"/>
          </w:tcPr>
          <w:p w14:paraId="53DC9E94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Assets</w:t>
            </w:r>
          </w:p>
        </w:tc>
        <w:tc>
          <w:tcPr>
            <w:tcW w:w="11726" w:type="dxa"/>
          </w:tcPr>
          <w:p w14:paraId="51BC7F70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Location </w:t>
            </w:r>
            <w:proofErr w:type="spellStart"/>
            <w:r w:rsidRPr="00730548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</w:tbl>
    <w:p w14:paraId="72CD7C8C" w14:textId="77777777" w:rsidR="006B6997" w:rsidRPr="00730548" w:rsidRDefault="006B6997" w:rsidP="006B6997">
      <w:pPr>
        <w:rPr>
          <w:rFonts w:ascii="Arial" w:hAnsi="Arial" w:cs="Arial"/>
        </w:rPr>
      </w:pPr>
    </w:p>
    <w:p w14:paraId="503007E3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Structures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60"/>
        <w:gridCol w:w="3860"/>
        <w:gridCol w:w="3860"/>
        <w:gridCol w:w="2247"/>
      </w:tblGrid>
      <w:tr w:rsidR="006B6997" w:rsidRPr="00730548" w14:paraId="6588CD86" w14:textId="77777777" w:rsidTr="003E5F85">
        <w:trPr>
          <w:cantSplit/>
          <w:tblHeader/>
        </w:trPr>
        <w:tc>
          <w:tcPr>
            <w:tcW w:w="3860" w:type="dxa"/>
            <w:shd w:val="pct10" w:color="auto" w:fill="auto"/>
          </w:tcPr>
          <w:p w14:paraId="5DAB6136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Code</w:t>
            </w:r>
          </w:p>
        </w:tc>
        <w:tc>
          <w:tcPr>
            <w:tcW w:w="3860" w:type="dxa"/>
            <w:shd w:val="pct10" w:color="auto" w:fill="auto"/>
          </w:tcPr>
          <w:p w14:paraId="12BD34FA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Title</w:t>
            </w:r>
          </w:p>
        </w:tc>
        <w:tc>
          <w:tcPr>
            <w:tcW w:w="3860" w:type="dxa"/>
            <w:shd w:val="pct10" w:color="auto" w:fill="auto"/>
          </w:tcPr>
          <w:p w14:paraId="7FA624EC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247" w:type="dxa"/>
            <w:shd w:val="pct10" w:color="auto" w:fill="auto"/>
          </w:tcPr>
          <w:p w14:paraId="23E3643A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View Name</w:t>
            </w:r>
          </w:p>
        </w:tc>
      </w:tr>
      <w:tr w:rsidR="006B6997" w:rsidRPr="00730548" w14:paraId="6F76CC6A" w14:textId="77777777" w:rsidTr="003E5F85">
        <w:trPr>
          <w:cantSplit/>
        </w:trPr>
        <w:tc>
          <w:tcPr>
            <w:tcW w:w="3860" w:type="dxa"/>
          </w:tcPr>
          <w:p w14:paraId="4C418052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LOCATION_FLEXFIELD</w:t>
            </w:r>
          </w:p>
        </w:tc>
        <w:tc>
          <w:tcPr>
            <w:tcW w:w="3860" w:type="dxa"/>
          </w:tcPr>
          <w:p w14:paraId="07E4A02F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Location </w:t>
            </w:r>
            <w:proofErr w:type="spellStart"/>
            <w:r w:rsidRPr="00730548">
              <w:rPr>
                <w:rFonts w:ascii="Arial" w:hAnsi="Arial" w:cs="Arial"/>
              </w:rPr>
              <w:t>Flexfield</w:t>
            </w:r>
            <w:proofErr w:type="spellEnd"/>
          </w:p>
        </w:tc>
        <w:tc>
          <w:tcPr>
            <w:tcW w:w="3860" w:type="dxa"/>
          </w:tcPr>
          <w:p w14:paraId="68E1EF1B" w14:textId="77777777" w:rsidR="006B6997" w:rsidRPr="00730548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2247" w:type="dxa"/>
          </w:tcPr>
          <w:p w14:paraId="3E9EDC50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3B8CF92B" w14:textId="77777777" w:rsidR="006B6997" w:rsidRPr="00730548" w:rsidRDefault="006B6997" w:rsidP="006B6997">
      <w:pPr>
        <w:rPr>
          <w:rFonts w:ascii="Arial" w:hAnsi="Arial" w:cs="Arial"/>
        </w:rPr>
      </w:pP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2"/>
        <w:gridCol w:w="1078"/>
        <w:gridCol w:w="2471"/>
        <w:gridCol w:w="2536"/>
        <w:gridCol w:w="2880"/>
        <w:gridCol w:w="2823"/>
      </w:tblGrid>
      <w:tr w:rsidR="006B6997" w:rsidRPr="00730548" w14:paraId="08A8002F" w14:textId="77777777" w:rsidTr="003E5F85">
        <w:trPr>
          <w:cantSplit/>
          <w:tblHeader/>
        </w:trPr>
        <w:tc>
          <w:tcPr>
            <w:tcW w:w="2072" w:type="dxa"/>
            <w:shd w:val="pct10" w:color="auto" w:fill="auto"/>
          </w:tcPr>
          <w:p w14:paraId="2A3FA77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Freeze </w:t>
            </w:r>
            <w:proofErr w:type="spellStart"/>
            <w:r w:rsidRPr="00730548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730548">
              <w:rPr>
                <w:rFonts w:ascii="Arial" w:hAnsi="Arial" w:cs="Arial"/>
                <w:sz w:val="20"/>
              </w:rPr>
              <w:t xml:space="preserve"> Definition</w:t>
            </w:r>
          </w:p>
        </w:tc>
        <w:tc>
          <w:tcPr>
            <w:tcW w:w="1078" w:type="dxa"/>
            <w:shd w:val="pct10" w:color="auto" w:fill="auto"/>
          </w:tcPr>
          <w:p w14:paraId="67072BB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2471" w:type="dxa"/>
            <w:shd w:val="pct10" w:color="auto" w:fill="auto"/>
          </w:tcPr>
          <w:p w14:paraId="1925A00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Segment Separator</w:t>
            </w:r>
          </w:p>
        </w:tc>
        <w:tc>
          <w:tcPr>
            <w:tcW w:w="2536" w:type="dxa"/>
            <w:shd w:val="pct10" w:color="auto" w:fill="auto"/>
          </w:tcPr>
          <w:p w14:paraId="53798A2E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Cross-Validate Segments</w:t>
            </w:r>
          </w:p>
        </w:tc>
        <w:tc>
          <w:tcPr>
            <w:tcW w:w="2880" w:type="dxa"/>
            <w:shd w:val="pct10" w:color="auto" w:fill="auto"/>
          </w:tcPr>
          <w:p w14:paraId="78B6EBC9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Freeze Rollup Groups</w:t>
            </w:r>
          </w:p>
        </w:tc>
        <w:tc>
          <w:tcPr>
            <w:tcW w:w="2823" w:type="dxa"/>
            <w:shd w:val="pct10" w:color="auto" w:fill="auto"/>
          </w:tcPr>
          <w:p w14:paraId="1C807F8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Dynamic Inserts</w:t>
            </w:r>
          </w:p>
        </w:tc>
      </w:tr>
      <w:tr w:rsidR="006B6997" w:rsidRPr="00730548" w14:paraId="2C5680D6" w14:textId="77777777" w:rsidTr="003E5F85">
        <w:trPr>
          <w:cantSplit/>
        </w:trPr>
        <w:tc>
          <w:tcPr>
            <w:tcW w:w="2072" w:type="dxa"/>
          </w:tcPr>
          <w:p w14:paraId="301BC4C5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78" w:type="dxa"/>
          </w:tcPr>
          <w:p w14:paraId="34588E29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71" w:type="dxa"/>
          </w:tcPr>
          <w:p w14:paraId="44529782" w14:textId="0007FA0A" w:rsidR="006B6997" w:rsidRPr="00730548" w:rsidRDefault="00CA5382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Period </w:t>
            </w:r>
            <w:proofErr w:type="gramStart"/>
            <w:r>
              <w:rPr>
                <w:rFonts w:ascii="Arial" w:hAnsi="Arial" w:cs="Arial"/>
                <w:sz w:val="20"/>
              </w:rPr>
              <w:t>( .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)</w:t>
            </w:r>
          </w:p>
        </w:tc>
        <w:tc>
          <w:tcPr>
            <w:tcW w:w="2536" w:type="dxa"/>
          </w:tcPr>
          <w:p w14:paraId="2F8B1D2F" w14:textId="3AADB288" w:rsidR="006B6997" w:rsidRPr="00730548" w:rsidRDefault="00332DB1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880" w:type="dxa"/>
          </w:tcPr>
          <w:p w14:paraId="06EB6E71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823" w:type="dxa"/>
          </w:tcPr>
          <w:p w14:paraId="10F89AC7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0D996298" w14:textId="77777777" w:rsidR="006B6997" w:rsidRPr="00730548" w:rsidRDefault="006B6997" w:rsidP="006B6997">
      <w:pPr>
        <w:rPr>
          <w:rFonts w:ascii="Arial" w:hAnsi="Arial" w:cs="Arial"/>
        </w:rPr>
      </w:pPr>
    </w:p>
    <w:p w14:paraId="50681452" w14:textId="47C80C9A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 xml:space="preserve">Segments </w:t>
      </w:r>
      <w:r w:rsidRPr="00730548">
        <w:rPr>
          <w:rFonts w:ascii="Arial" w:hAnsi="Arial" w:cs="Arial"/>
        </w:rPr>
        <w:t>–</w:t>
      </w:r>
      <w:r w:rsidRPr="00730548">
        <w:rPr>
          <w:rFonts w:ascii="Arial" w:hAnsi="Arial" w:cs="Arial"/>
          <w:b/>
        </w:rPr>
        <w:t xml:space="preserve"> Segment Summary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2"/>
        <w:gridCol w:w="2565"/>
        <w:gridCol w:w="2565"/>
        <w:gridCol w:w="1510"/>
        <w:gridCol w:w="3148"/>
        <w:gridCol w:w="1245"/>
        <w:gridCol w:w="1602"/>
      </w:tblGrid>
      <w:tr w:rsidR="006B6997" w:rsidRPr="00730548" w14:paraId="17077B62" w14:textId="77777777" w:rsidTr="003E5F85">
        <w:trPr>
          <w:cantSplit/>
          <w:trHeight w:val="308"/>
          <w:tblHeader/>
        </w:trPr>
        <w:tc>
          <w:tcPr>
            <w:tcW w:w="1192" w:type="dxa"/>
            <w:shd w:val="pct10" w:color="auto" w:fill="auto"/>
          </w:tcPr>
          <w:p w14:paraId="43E062FC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2565" w:type="dxa"/>
            <w:shd w:val="pct10" w:color="auto" w:fill="auto"/>
          </w:tcPr>
          <w:p w14:paraId="1242252E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565" w:type="dxa"/>
            <w:shd w:val="pct10" w:color="auto" w:fill="auto"/>
          </w:tcPr>
          <w:p w14:paraId="0E99221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510" w:type="dxa"/>
            <w:shd w:val="pct10" w:color="auto" w:fill="auto"/>
          </w:tcPr>
          <w:p w14:paraId="23BC9D2D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3148" w:type="dxa"/>
            <w:shd w:val="pct10" w:color="auto" w:fill="auto"/>
          </w:tcPr>
          <w:p w14:paraId="15E68744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245" w:type="dxa"/>
            <w:shd w:val="pct10" w:color="auto" w:fill="auto"/>
          </w:tcPr>
          <w:p w14:paraId="47DFECD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602" w:type="dxa"/>
            <w:shd w:val="pct10" w:color="auto" w:fill="auto"/>
          </w:tcPr>
          <w:p w14:paraId="748E6D64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Enabled</w:t>
            </w:r>
          </w:p>
        </w:tc>
      </w:tr>
      <w:tr w:rsidR="00332DB1" w:rsidRPr="00730548" w14:paraId="23BCA15D" w14:textId="77777777" w:rsidTr="003E5F85">
        <w:trPr>
          <w:cantSplit/>
          <w:trHeight w:val="236"/>
        </w:trPr>
        <w:tc>
          <w:tcPr>
            <w:tcW w:w="1192" w:type="dxa"/>
            <w:vAlign w:val="bottom"/>
          </w:tcPr>
          <w:p w14:paraId="1515215E" w14:textId="77777777" w:rsidR="00332DB1" w:rsidRPr="00730548" w:rsidRDefault="00332DB1" w:rsidP="00332DB1">
            <w:pPr>
              <w:jc w:val="right"/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1</w:t>
            </w:r>
          </w:p>
        </w:tc>
        <w:tc>
          <w:tcPr>
            <w:tcW w:w="2565" w:type="dxa"/>
            <w:vAlign w:val="bottom"/>
          </w:tcPr>
          <w:p w14:paraId="66ADC08E" w14:textId="73AA36F3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Kota</w:t>
            </w:r>
          </w:p>
        </w:tc>
        <w:tc>
          <w:tcPr>
            <w:tcW w:w="2565" w:type="dxa"/>
            <w:vAlign w:val="bottom"/>
          </w:tcPr>
          <w:p w14:paraId="32C0E446" w14:textId="437D8039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Kota</w:t>
            </w:r>
          </w:p>
        </w:tc>
        <w:tc>
          <w:tcPr>
            <w:tcW w:w="1510" w:type="dxa"/>
            <w:vAlign w:val="bottom"/>
          </w:tcPr>
          <w:p w14:paraId="2D021F5B" w14:textId="16DC1A55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SEGMENT1</w:t>
            </w:r>
          </w:p>
        </w:tc>
        <w:tc>
          <w:tcPr>
            <w:tcW w:w="3148" w:type="dxa"/>
            <w:vAlign w:val="bottom"/>
          </w:tcPr>
          <w:p w14:paraId="4579BC4D" w14:textId="533B979C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XTD_FA_KOTA_VS</w:t>
            </w:r>
          </w:p>
        </w:tc>
        <w:tc>
          <w:tcPr>
            <w:tcW w:w="1245" w:type="dxa"/>
            <w:vAlign w:val="bottom"/>
          </w:tcPr>
          <w:p w14:paraId="6A39B26F" w14:textId="6EABA182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2" w:type="dxa"/>
            <w:vAlign w:val="bottom"/>
          </w:tcPr>
          <w:p w14:paraId="427F2BB5" w14:textId="0177098A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332DB1" w:rsidRPr="00730548" w14:paraId="1FB4025E" w14:textId="77777777" w:rsidTr="003E5F85">
        <w:trPr>
          <w:cantSplit/>
          <w:trHeight w:val="236"/>
        </w:trPr>
        <w:tc>
          <w:tcPr>
            <w:tcW w:w="1192" w:type="dxa"/>
            <w:vAlign w:val="bottom"/>
          </w:tcPr>
          <w:p w14:paraId="168721C3" w14:textId="77777777" w:rsidR="00332DB1" w:rsidRPr="00730548" w:rsidRDefault="00332DB1" w:rsidP="00332DB1">
            <w:pPr>
              <w:jc w:val="right"/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</w:t>
            </w:r>
          </w:p>
        </w:tc>
        <w:tc>
          <w:tcPr>
            <w:tcW w:w="2565" w:type="dxa"/>
            <w:vAlign w:val="bottom"/>
          </w:tcPr>
          <w:p w14:paraId="5926F96D" w14:textId="315D5FAB" w:rsidR="00332DB1" w:rsidRPr="009D325B" w:rsidRDefault="00332DB1" w:rsidP="00332DB1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Alamat</w:t>
            </w:r>
            <w:proofErr w:type="spellEnd"/>
          </w:p>
        </w:tc>
        <w:tc>
          <w:tcPr>
            <w:tcW w:w="2565" w:type="dxa"/>
            <w:vAlign w:val="bottom"/>
          </w:tcPr>
          <w:p w14:paraId="473B9E4B" w14:textId="773F54D6" w:rsidR="00332DB1" w:rsidRPr="009D325B" w:rsidRDefault="00332DB1" w:rsidP="00332DB1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Alamat</w:t>
            </w:r>
            <w:proofErr w:type="spellEnd"/>
          </w:p>
        </w:tc>
        <w:tc>
          <w:tcPr>
            <w:tcW w:w="1510" w:type="dxa"/>
            <w:vAlign w:val="bottom"/>
          </w:tcPr>
          <w:p w14:paraId="553478F7" w14:textId="6B1584D0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SEGMENT2</w:t>
            </w:r>
          </w:p>
        </w:tc>
        <w:tc>
          <w:tcPr>
            <w:tcW w:w="3148" w:type="dxa"/>
            <w:vAlign w:val="bottom"/>
          </w:tcPr>
          <w:p w14:paraId="59116DC7" w14:textId="0402F745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XTD_FA_ALAMAT_VS</w:t>
            </w:r>
          </w:p>
        </w:tc>
        <w:tc>
          <w:tcPr>
            <w:tcW w:w="1245" w:type="dxa"/>
            <w:vAlign w:val="bottom"/>
          </w:tcPr>
          <w:p w14:paraId="0CAD412A" w14:textId="4EB59227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2" w:type="dxa"/>
            <w:vAlign w:val="bottom"/>
          </w:tcPr>
          <w:p w14:paraId="6DA9A1E0" w14:textId="26B4C3A7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332DB1" w:rsidRPr="00730548" w14:paraId="4CC05D85" w14:textId="77777777" w:rsidTr="003E5F85">
        <w:trPr>
          <w:cantSplit/>
          <w:trHeight w:val="236"/>
        </w:trPr>
        <w:tc>
          <w:tcPr>
            <w:tcW w:w="1192" w:type="dxa"/>
            <w:vAlign w:val="bottom"/>
          </w:tcPr>
          <w:p w14:paraId="6A954E32" w14:textId="36F73611" w:rsidR="00332DB1" w:rsidRPr="00730548" w:rsidRDefault="00332DB1" w:rsidP="00332D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</w:t>
            </w:r>
          </w:p>
        </w:tc>
        <w:tc>
          <w:tcPr>
            <w:tcW w:w="2565" w:type="dxa"/>
            <w:vAlign w:val="bottom"/>
          </w:tcPr>
          <w:p w14:paraId="7CE5C108" w14:textId="1FC4DC16" w:rsidR="00332DB1" w:rsidRPr="009D325B" w:rsidRDefault="00332DB1" w:rsidP="00332DB1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Gedung</w:t>
            </w:r>
            <w:proofErr w:type="spellEnd"/>
          </w:p>
        </w:tc>
        <w:tc>
          <w:tcPr>
            <w:tcW w:w="2565" w:type="dxa"/>
            <w:vAlign w:val="bottom"/>
          </w:tcPr>
          <w:p w14:paraId="152B4D30" w14:textId="3EAC65F1" w:rsidR="00332DB1" w:rsidRPr="009D325B" w:rsidRDefault="00332DB1" w:rsidP="00332DB1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Gedung</w:t>
            </w:r>
            <w:proofErr w:type="spellEnd"/>
          </w:p>
        </w:tc>
        <w:tc>
          <w:tcPr>
            <w:tcW w:w="1510" w:type="dxa"/>
            <w:vAlign w:val="bottom"/>
          </w:tcPr>
          <w:p w14:paraId="393CF8E3" w14:textId="01C4CABF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SEGMENT3</w:t>
            </w:r>
          </w:p>
        </w:tc>
        <w:tc>
          <w:tcPr>
            <w:tcW w:w="3148" w:type="dxa"/>
            <w:vAlign w:val="bottom"/>
          </w:tcPr>
          <w:p w14:paraId="7324FD1F" w14:textId="6290ED62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XTD_FA_GEDUNG_VS</w:t>
            </w:r>
          </w:p>
        </w:tc>
        <w:tc>
          <w:tcPr>
            <w:tcW w:w="1245" w:type="dxa"/>
            <w:vAlign w:val="bottom"/>
          </w:tcPr>
          <w:p w14:paraId="6D0F743D" w14:textId="7FC2A8AB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2" w:type="dxa"/>
            <w:vAlign w:val="bottom"/>
          </w:tcPr>
          <w:p w14:paraId="04EB2A3F" w14:textId="69CDA181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332DB1" w:rsidRPr="00730548" w14:paraId="1B8C26FB" w14:textId="77777777" w:rsidTr="003E5F85">
        <w:trPr>
          <w:cantSplit/>
          <w:trHeight w:val="236"/>
        </w:trPr>
        <w:tc>
          <w:tcPr>
            <w:tcW w:w="1192" w:type="dxa"/>
            <w:vAlign w:val="bottom"/>
          </w:tcPr>
          <w:p w14:paraId="66E51736" w14:textId="3C135857" w:rsidR="00332DB1" w:rsidRPr="00730548" w:rsidRDefault="00332DB1" w:rsidP="00332DB1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2565" w:type="dxa"/>
            <w:vAlign w:val="bottom"/>
          </w:tcPr>
          <w:p w14:paraId="7DB85991" w14:textId="48A3F254" w:rsidR="00332DB1" w:rsidRPr="009D325B" w:rsidRDefault="00332DB1" w:rsidP="00332DB1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Ruangan</w:t>
            </w:r>
            <w:proofErr w:type="spellEnd"/>
          </w:p>
        </w:tc>
        <w:tc>
          <w:tcPr>
            <w:tcW w:w="2565" w:type="dxa"/>
            <w:vAlign w:val="bottom"/>
          </w:tcPr>
          <w:p w14:paraId="2451168C" w14:textId="29E936CE" w:rsidR="00332DB1" w:rsidRPr="009D325B" w:rsidRDefault="00332DB1" w:rsidP="00332DB1">
            <w:pPr>
              <w:rPr>
                <w:rFonts w:ascii="Arial" w:hAnsi="Arial" w:cs="Arial"/>
                <w:color w:val="000000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Ruangan</w:t>
            </w:r>
            <w:proofErr w:type="spellEnd"/>
          </w:p>
        </w:tc>
        <w:tc>
          <w:tcPr>
            <w:tcW w:w="1510" w:type="dxa"/>
            <w:vAlign w:val="bottom"/>
          </w:tcPr>
          <w:p w14:paraId="55DAD0E6" w14:textId="582A7668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SEGMENT4</w:t>
            </w:r>
          </w:p>
        </w:tc>
        <w:tc>
          <w:tcPr>
            <w:tcW w:w="3148" w:type="dxa"/>
            <w:vAlign w:val="bottom"/>
          </w:tcPr>
          <w:p w14:paraId="468CF1CE" w14:textId="0B729857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XTD_FA_RUANGAN_VS</w:t>
            </w:r>
          </w:p>
        </w:tc>
        <w:tc>
          <w:tcPr>
            <w:tcW w:w="1245" w:type="dxa"/>
            <w:vAlign w:val="bottom"/>
          </w:tcPr>
          <w:p w14:paraId="2825350B" w14:textId="10B9B599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602" w:type="dxa"/>
            <w:vAlign w:val="bottom"/>
          </w:tcPr>
          <w:p w14:paraId="3670AC3B" w14:textId="3F7858FE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57CB8A84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368DD6E6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Value Set</w:t>
      </w:r>
    </w:p>
    <w:tbl>
      <w:tblPr>
        <w:tblW w:w="13827" w:type="dxa"/>
        <w:tblInd w:w="-15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60"/>
        <w:gridCol w:w="3297"/>
        <w:gridCol w:w="1170"/>
        <w:gridCol w:w="1440"/>
        <w:gridCol w:w="1890"/>
        <w:gridCol w:w="1293"/>
        <w:gridCol w:w="1677"/>
      </w:tblGrid>
      <w:tr w:rsidR="006B6997" w:rsidRPr="00730548" w14:paraId="4582158A" w14:textId="77777777" w:rsidTr="003E5F85">
        <w:trPr>
          <w:cantSplit/>
          <w:trHeight w:val="290"/>
          <w:tblHeader/>
        </w:trPr>
        <w:tc>
          <w:tcPr>
            <w:tcW w:w="3060" w:type="dxa"/>
            <w:shd w:val="pct10" w:color="auto" w:fill="auto"/>
          </w:tcPr>
          <w:p w14:paraId="7A7A137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3297" w:type="dxa"/>
            <w:shd w:val="pct10" w:color="auto" w:fill="auto"/>
          </w:tcPr>
          <w:p w14:paraId="3848A06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170" w:type="dxa"/>
            <w:shd w:val="pct10" w:color="auto" w:fill="auto"/>
          </w:tcPr>
          <w:p w14:paraId="553D8A4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List Type</w:t>
            </w:r>
          </w:p>
        </w:tc>
        <w:tc>
          <w:tcPr>
            <w:tcW w:w="1440" w:type="dxa"/>
            <w:shd w:val="pct10" w:color="auto" w:fill="auto"/>
          </w:tcPr>
          <w:p w14:paraId="34EE5B86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Format Validation</w:t>
            </w:r>
          </w:p>
        </w:tc>
        <w:tc>
          <w:tcPr>
            <w:tcW w:w="1890" w:type="dxa"/>
            <w:shd w:val="pct10" w:color="auto" w:fill="auto"/>
          </w:tcPr>
          <w:p w14:paraId="3739F11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Security Type</w:t>
            </w:r>
          </w:p>
        </w:tc>
        <w:tc>
          <w:tcPr>
            <w:tcW w:w="1293" w:type="dxa"/>
            <w:shd w:val="pct10" w:color="auto" w:fill="auto"/>
          </w:tcPr>
          <w:p w14:paraId="44E27E7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Maximum Size</w:t>
            </w:r>
          </w:p>
        </w:tc>
        <w:tc>
          <w:tcPr>
            <w:tcW w:w="1677" w:type="dxa"/>
            <w:shd w:val="pct10" w:color="auto" w:fill="auto"/>
          </w:tcPr>
          <w:p w14:paraId="401A217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Validation Type</w:t>
            </w:r>
          </w:p>
        </w:tc>
      </w:tr>
      <w:tr w:rsidR="009D325B" w:rsidRPr="00730548" w14:paraId="35A2CBFC" w14:textId="77777777" w:rsidTr="003E5F85">
        <w:trPr>
          <w:cantSplit/>
          <w:trHeight w:val="188"/>
        </w:trPr>
        <w:tc>
          <w:tcPr>
            <w:tcW w:w="3060" w:type="dxa"/>
            <w:vAlign w:val="bottom"/>
          </w:tcPr>
          <w:p w14:paraId="2A812407" w14:textId="5A0602B6" w:rsidR="009D325B" w:rsidRPr="00730548" w:rsidRDefault="00332DB1" w:rsidP="009D325B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XTD_FA_KOTA_VS</w:t>
            </w:r>
          </w:p>
        </w:tc>
        <w:tc>
          <w:tcPr>
            <w:tcW w:w="3297" w:type="dxa"/>
          </w:tcPr>
          <w:p w14:paraId="374FF2AA" w14:textId="0AC6F99D" w:rsidR="009D325B" w:rsidRPr="00730548" w:rsidRDefault="009D325B" w:rsidP="009D325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11D4099" w14:textId="77777777" w:rsidR="009D325B" w:rsidRPr="00730548" w:rsidRDefault="009D325B" w:rsidP="009D325B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List of Value</w:t>
            </w:r>
          </w:p>
        </w:tc>
        <w:tc>
          <w:tcPr>
            <w:tcW w:w="1440" w:type="dxa"/>
          </w:tcPr>
          <w:p w14:paraId="2A43E315" w14:textId="77777777" w:rsidR="009D325B" w:rsidRPr="00730548" w:rsidRDefault="009D325B" w:rsidP="009D325B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Char</w:t>
            </w:r>
          </w:p>
        </w:tc>
        <w:tc>
          <w:tcPr>
            <w:tcW w:w="1890" w:type="dxa"/>
          </w:tcPr>
          <w:p w14:paraId="096B6AA2" w14:textId="29AD747D" w:rsidR="009D325B" w:rsidRPr="00730548" w:rsidRDefault="009D325B" w:rsidP="009D325B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Hierarchical Security</w:t>
            </w:r>
          </w:p>
        </w:tc>
        <w:tc>
          <w:tcPr>
            <w:tcW w:w="1293" w:type="dxa"/>
          </w:tcPr>
          <w:p w14:paraId="78E67FB2" w14:textId="06DE7E93" w:rsidR="009D325B" w:rsidRPr="00730548" w:rsidRDefault="009D325B" w:rsidP="009D325B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3</w:t>
            </w:r>
            <w:r w:rsidR="00332DB1">
              <w:rPr>
                <w:rFonts w:ascii="Arial" w:hAnsi="Arial" w:cs="Arial"/>
              </w:rPr>
              <w:t>0</w:t>
            </w:r>
          </w:p>
        </w:tc>
        <w:tc>
          <w:tcPr>
            <w:tcW w:w="1677" w:type="dxa"/>
          </w:tcPr>
          <w:p w14:paraId="3DBDCE5E" w14:textId="77777777" w:rsidR="009D325B" w:rsidRPr="00730548" w:rsidRDefault="009D325B" w:rsidP="009D325B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Independent</w:t>
            </w:r>
          </w:p>
        </w:tc>
      </w:tr>
      <w:tr w:rsidR="009D325B" w:rsidRPr="00730548" w14:paraId="72034403" w14:textId="77777777" w:rsidTr="003E5F85">
        <w:trPr>
          <w:cantSplit/>
          <w:trHeight w:val="188"/>
        </w:trPr>
        <w:tc>
          <w:tcPr>
            <w:tcW w:w="3060" w:type="dxa"/>
            <w:vAlign w:val="bottom"/>
          </w:tcPr>
          <w:p w14:paraId="4178423C" w14:textId="7AA8B2E0" w:rsidR="009D325B" w:rsidRPr="00730548" w:rsidRDefault="00332DB1" w:rsidP="009D325B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XTD_FA_ALAMAT_VS</w:t>
            </w:r>
          </w:p>
        </w:tc>
        <w:tc>
          <w:tcPr>
            <w:tcW w:w="3297" w:type="dxa"/>
          </w:tcPr>
          <w:p w14:paraId="3D91E0C6" w14:textId="7BDFBBA7" w:rsidR="009D325B" w:rsidRPr="00730548" w:rsidRDefault="009D325B" w:rsidP="009D325B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2068D1C4" w14:textId="77777777" w:rsidR="009D325B" w:rsidRPr="00730548" w:rsidRDefault="009D325B" w:rsidP="009D325B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List of Value</w:t>
            </w:r>
          </w:p>
        </w:tc>
        <w:tc>
          <w:tcPr>
            <w:tcW w:w="1440" w:type="dxa"/>
          </w:tcPr>
          <w:p w14:paraId="70440AC4" w14:textId="5238F70D" w:rsidR="009D325B" w:rsidRPr="00730548" w:rsidRDefault="00332DB1" w:rsidP="009D3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890" w:type="dxa"/>
          </w:tcPr>
          <w:p w14:paraId="7D5DF4BD" w14:textId="58C02AAA" w:rsidR="009D325B" w:rsidRPr="00730548" w:rsidRDefault="00332DB1" w:rsidP="009D3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Security</w:t>
            </w:r>
          </w:p>
        </w:tc>
        <w:tc>
          <w:tcPr>
            <w:tcW w:w="1293" w:type="dxa"/>
          </w:tcPr>
          <w:p w14:paraId="1882FA76" w14:textId="3BE9691F" w:rsidR="009D325B" w:rsidRPr="00730548" w:rsidRDefault="00332DB1" w:rsidP="009D3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677" w:type="dxa"/>
          </w:tcPr>
          <w:p w14:paraId="73CF47D2" w14:textId="18960202" w:rsidR="009D325B" w:rsidRPr="00730548" w:rsidRDefault="00332DB1" w:rsidP="009D325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Dependent</w:t>
            </w:r>
          </w:p>
        </w:tc>
      </w:tr>
      <w:tr w:rsidR="00332DB1" w:rsidRPr="00730548" w14:paraId="44F5B202" w14:textId="77777777" w:rsidTr="003E5F85">
        <w:trPr>
          <w:cantSplit/>
          <w:trHeight w:val="188"/>
        </w:trPr>
        <w:tc>
          <w:tcPr>
            <w:tcW w:w="3060" w:type="dxa"/>
            <w:vAlign w:val="bottom"/>
          </w:tcPr>
          <w:p w14:paraId="48DDBF3A" w14:textId="398BDB5E" w:rsidR="00332DB1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XTD_FA_GEDUNG_VS</w:t>
            </w:r>
          </w:p>
        </w:tc>
        <w:tc>
          <w:tcPr>
            <w:tcW w:w="3297" w:type="dxa"/>
          </w:tcPr>
          <w:p w14:paraId="7DFE00B6" w14:textId="77777777" w:rsidR="00332DB1" w:rsidRPr="00730548" w:rsidRDefault="00332DB1" w:rsidP="00332DB1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46E54DC" w14:textId="4F43DCC9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List of Value</w:t>
            </w:r>
          </w:p>
        </w:tc>
        <w:tc>
          <w:tcPr>
            <w:tcW w:w="1440" w:type="dxa"/>
          </w:tcPr>
          <w:p w14:paraId="67BA3072" w14:textId="7979E528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890" w:type="dxa"/>
          </w:tcPr>
          <w:p w14:paraId="6CE16BEA" w14:textId="54591D13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Security</w:t>
            </w:r>
          </w:p>
        </w:tc>
        <w:tc>
          <w:tcPr>
            <w:tcW w:w="1293" w:type="dxa"/>
          </w:tcPr>
          <w:p w14:paraId="1EF5DC6E" w14:textId="1D20C71F" w:rsidR="00332DB1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677" w:type="dxa"/>
          </w:tcPr>
          <w:p w14:paraId="59163B81" w14:textId="102959CD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Independent</w:t>
            </w:r>
          </w:p>
        </w:tc>
      </w:tr>
      <w:tr w:rsidR="00332DB1" w:rsidRPr="00730548" w14:paraId="34D9EE65" w14:textId="77777777" w:rsidTr="003E5F85">
        <w:trPr>
          <w:cantSplit/>
          <w:trHeight w:val="188"/>
        </w:trPr>
        <w:tc>
          <w:tcPr>
            <w:tcW w:w="3060" w:type="dxa"/>
            <w:vAlign w:val="bottom"/>
          </w:tcPr>
          <w:p w14:paraId="52CB3709" w14:textId="456B68F5" w:rsidR="00332DB1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XTD_FA_RUANGAN_VS</w:t>
            </w:r>
          </w:p>
        </w:tc>
        <w:tc>
          <w:tcPr>
            <w:tcW w:w="3297" w:type="dxa"/>
          </w:tcPr>
          <w:p w14:paraId="590B2BEF" w14:textId="77777777" w:rsidR="00332DB1" w:rsidRPr="00730548" w:rsidRDefault="00332DB1" w:rsidP="00332DB1">
            <w:pPr>
              <w:rPr>
                <w:rFonts w:ascii="Arial" w:hAnsi="Arial" w:cs="Arial"/>
              </w:rPr>
            </w:pPr>
          </w:p>
        </w:tc>
        <w:tc>
          <w:tcPr>
            <w:tcW w:w="1170" w:type="dxa"/>
          </w:tcPr>
          <w:p w14:paraId="1CA15D99" w14:textId="643546E8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List of Value</w:t>
            </w:r>
          </w:p>
        </w:tc>
        <w:tc>
          <w:tcPr>
            <w:tcW w:w="1440" w:type="dxa"/>
          </w:tcPr>
          <w:p w14:paraId="75906E07" w14:textId="6AEE20E0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</w:t>
            </w:r>
          </w:p>
        </w:tc>
        <w:tc>
          <w:tcPr>
            <w:tcW w:w="1890" w:type="dxa"/>
          </w:tcPr>
          <w:p w14:paraId="40D9EC44" w14:textId="4C700F1C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Security</w:t>
            </w:r>
          </w:p>
        </w:tc>
        <w:tc>
          <w:tcPr>
            <w:tcW w:w="1293" w:type="dxa"/>
          </w:tcPr>
          <w:p w14:paraId="0349D1EF" w14:textId="02008802" w:rsidR="00332DB1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677" w:type="dxa"/>
          </w:tcPr>
          <w:p w14:paraId="42078083" w14:textId="696E583E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Independent</w:t>
            </w:r>
          </w:p>
        </w:tc>
      </w:tr>
    </w:tbl>
    <w:p w14:paraId="182D35DB" w14:textId="398F0068" w:rsidR="006B6997" w:rsidRPr="00730548" w:rsidRDefault="006B6997" w:rsidP="006B6997">
      <w:pPr>
        <w:rPr>
          <w:rFonts w:ascii="Arial" w:hAnsi="Arial" w:cs="Arial"/>
        </w:rPr>
      </w:pPr>
    </w:p>
    <w:p w14:paraId="1977E223" w14:textId="5FA27A96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 xml:space="preserve">Open </w:t>
      </w:r>
      <w:r w:rsidR="00A34830" w:rsidRPr="00730548">
        <w:rPr>
          <w:rFonts w:ascii="Arial" w:hAnsi="Arial" w:cs="Arial"/>
        </w:rPr>
        <w:t>–</w:t>
      </w:r>
      <w:r w:rsidR="00A34830" w:rsidRPr="00730548">
        <w:rPr>
          <w:rFonts w:ascii="Arial" w:hAnsi="Arial" w:cs="Arial"/>
          <w:b/>
        </w:rPr>
        <w:t xml:space="preserve"> Segments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1881"/>
        <w:gridCol w:w="1889"/>
        <w:gridCol w:w="1484"/>
        <w:gridCol w:w="1476"/>
        <w:gridCol w:w="1717"/>
        <w:gridCol w:w="1470"/>
      </w:tblGrid>
      <w:tr w:rsidR="006B6997" w:rsidRPr="00730548" w14:paraId="2577E5AA" w14:textId="77777777" w:rsidTr="003E5F85">
        <w:trPr>
          <w:cantSplit/>
          <w:trHeight w:val="446"/>
          <w:tblHeader/>
        </w:trPr>
        <w:tc>
          <w:tcPr>
            <w:tcW w:w="3893" w:type="dxa"/>
            <w:shd w:val="pct10" w:color="auto" w:fill="auto"/>
          </w:tcPr>
          <w:p w14:paraId="272B1F7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881" w:type="dxa"/>
            <w:shd w:val="pct10" w:color="auto" w:fill="auto"/>
          </w:tcPr>
          <w:p w14:paraId="3C62443D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1889" w:type="dxa"/>
            <w:shd w:val="pct10" w:color="auto" w:fill="auto"/>
          </w:tcPr>
          <w:p w14:paraId="20E09A4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484" w:type="dxa"/>
            <w:shd w:val="pct10" w:color="auto" w:fill="auto"/>
          </w:tcPr>
          <w:p w14:paraId="638A44A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1476" w:type="dxa"/>
            <w:shd w:val="pct10" w:color="auto" w:fill="auto"/>
          </w:tcPr>
          <w:p w14:paraId="4A792F89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1717" w:type="dxa"/>
            <w:shd w:val="pct10" w:color="auto" w:fill="auto"/>
          </w:tcPr>
          <w:p w14:paraId="2621655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470" w:type="dxa"/>
            <w:shd w:val="pct10" w:color="auto" w:fill="auto"/>
          </w:tcPr>
          <w:p w14:paraId="6A38F0B9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Indexed</w:t>
            </w:r>
          </w:p>
        </w:tc>
      </w:tr>
      <w:tr w:rsidR="00332DB1" w:rsidRPr="00730548" w14:paraId="5302F44E" w14:textId="77777777" w:rsidTr="003E5F85">
        <w:trPr>
          <w:cantSplit/>
          <w:trHeight w:val="200"/>
        </w:trPr>
        <w:tc>
          <w:tcPr>
            <w:tcW w:w="3893" w:type="dxa"/>
            <w:vAlign w:val="bottom"/>
          </w:tcPr>
          <w:p w14:paraId="03B27949" w14:textId="252AD604" w:rsidR="00332DB1" w:rsidRPr="00730548" w:rsidRDefault="00332DB1" w:rsidP="00332DB1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Kota</w:t>
            </w:r>
          </w:p>
        </w:tc>
        <w:tc>
          <w:tcPr>
            <w:tcW w:w="1881" w:type="dxa"/>
          </w:tcPr>
          <w:p w14:paraId="70E3A6C8" w14:textId="77777777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SEGMENT1</w:t>
            </w:r>
          </w:p>
        </w:tc>
        <w:tc>
          <w:tcPr>
            <w:tcW w:w="1889" w:type="dxa"/>
          </w:tcPr>
          <w:p w14:paraId="68822883" w14:textId="77777777" w:rsidR="00332DB1" w:rsidRPr="00730548" w:rsidRDefault="00332DB1" w:rsidP="00332DB1">
            <w:pPr>
              <w:rPr>
                <w:rFonts w:ascii="Arial" w:hAnsi="Arial" w:cs="Arial"/>
              </w:rPr>
            </w:pPr>
          </w:p>
        </w:tc>
        <w:tc>
          <w:tcPr>
            <w:tcW w:w="1484" w:type="dxa"/>
          </w:tcPr>
          <w:p w14:paraId="64590C1E" w14:textId="77777777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1</w:t>
            </w:r>
          </w:p>
        </w:tc>
        <w:tc>
          <w:tcPr>
            <w:tcW w:w="1476" w:type="dxa"/>
          </w:tcPr>
          <w:p w14:paraId="4732D5A2" w14:textId="483BF236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717" w:type="dxa"/>
          </w:tcPr>
          <w:p w14:paraId="043A6F90" w14:textId="165D109B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470" w:type="dxa"/>
          </w:tcPr>
          <w:p w14:paraId="50D69445" w14:textId="039A736A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  <w:tr w:rsidR="00332DB1" w:rsidRPr="00730548" w14:paraId="13ED0ACA" w14:textId="77777777" w:rsidTr="003E5F85">
        <w:trPr>
          <w:cantSplit/>
          <w:trHeight w:val="200"/>
        </w:trPr>
        <w:tc>
          <w:tcPr>
            <w:tcW w:w="3893" w:type="dxa"/>
            <w:vAlign w:val="bottom"/>
          </w:tcPr>
          <w:p w14:paraId="33633AFD" w14:textId="6487D49E" w:rsidR="00332DB1" w:rsidRPr="00730548" w:rsidRDefault="00332DB1" w:rsidP="00332DB1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Alamat</w:t>
            </w:r>
            <w:proofErr w:type="spellEnd"/>
          </w:p>
        </w:tc>
        <w:tc>
          <w:tcPr>
            <w:tcW w:w="1881" w:type="dxa"/>
          </w:tcPr>
          <w:p w14:paraId="00DACFE9" w14:textId="77777777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SEGMENT2</w:t>
            </w:r>
          </w:p>
        </w:tc>
        <w:tc>
          <w:tcPr>
            <w:tcW w:w="1889" w:type="dxa"/>
          </w:tcPr>
          <w:p w14:paraId="6566C282" w14:textId="77777777" w:rsidR="00332DB1" w:rsidRPr="00730548" w:rsidRDefault="00332DB1" w:rsidP="00332DB1">
            <w:pPr>
              <w:rPr>
                <w:rFonts w:ascii="Arial" w:hAnsi="Arial" w:cs="Arial"/>
              </w:rPr>
            </w:pPr>
          </w:p>
        </w:tc>
        <w:tc>
          <w:tcPr>
            <w:tcW w:w="1484" w:type="dxa"/>
          </w:tcPr>
          <w:p w14:paraId="3240DD28" w14:textId="77777777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</w:t>
            </w:r>
          </w:p>
        </w:tc>
        <w:tc>
          <w:tcPr>
            <w:tcW w:w="1476" w:type="dxa"/>
          </w:tcPr>
          <w:p w14:paraId="7D7103FF" w14:textId="574A6453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717" w:type="dxa"/>
          </w:tcPr>
          <w:p w14:paraId="73B33DE0" w14:textId="5BF7B48B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470" w:type="dxa"/>
          </w:tcPr>
          <w:p w14:paraId="3E59BE79" w14:textId="48D62405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  <w:tr w:rsidR="00332DB1" w:rsidRPr="00730548" w14:paraId="4EC24106" w14:textId="77777777" w:rsidTr="003E5F85">
        <w:trPr>
          <w:cantSplit/>
          <w:trHeight w:val="200"/>
        </w:trPr>
        <w:tc>
          <w:tcPr>
            <w:tcW w:w="3893" w:type="dxa"/>
            <w:vAlign w:val="bottom"/>
          </w:tcPr>
          <w:p w14:paraId="1FD481B6" w14:textId="49F49EB8" w:rsidR="00332DB1" w:rsidRDefault="00332DB1" w:rsidP="00332DB1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Gedung</w:t>
            </w:r>
            <w:proofErr w:type="spellEnd"/>
          </w:p>
        </w:tc>
        <w:tc>
          <w:tcPr>
            <w:tcW w:w="1881" w:type="dxa"/>
          </w:tcPr>
          <w:p w14:paraId="3680D878" w14:textId="394942A9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SEGMENT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1889" w:type="dxa"/>
          </w:tcPr>
          <w:p w14:paraId="07FD33A9" w14:textId="77777777" w:rsidR="00332DB1" w:rsidRPr="00730548" w:rsidRDefault="00332DB1" w:rsidP="00332DB1">
            <w:pPr>
              <w:rPr>
                <w:rFonts w:ascii="Arial" w:hAnsi="Arial" w:cs="Arial"/>
              </w:rPr>
            </w:pPr>
          </w:p>
        </w:tc>
        <w:tc>
          <w:tcPr>
            <w:tcW w:w="1484" w:type="dxa"/>
          </w:tcPr>
          <w:p w14:paraId="17B3997D" w14:textId="2DD25FDF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476" w:type="dxa"/>
          </w:tcPr>
          <w:p w14:paraId="601401A3" w14:textId="5A30A064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717" w:type="dxa"/>
          </w:tcPr>
          <w:p w14:paraId="7A8FB103" w14:textId="16860E99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470" w:type="dxa"/>
          </w:tcPr>
          <w:p w14:paraId="7586C862" w14:textId="2FEAB722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  <w:tr w:rsidR="00332DB1" w:rsidRPr="00730548" w14:paraId="51B6D57F" w14:textId="77777777" w:rsidTr="003E5F85">
        <w:trPr>
          <w:cantSplit/>
          <w:trHeight w:val="200"/>
        </w:trPr>
        <w:tc>
          <w:tcPr>
            <w:tcW w:w="3893" w:type="dxa"/>
            <w:vAlign w:val="bottom"/>
          </w:tcPr>
          <w:p w14:paraId="58695629" w14:textId="4879D335" w:rsidR="00332DB1" w:rsidRDefault="00332DB1" w:rsidP="00332DB1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Ruangan</w:t>
            </w:r>
            <w:proofErr w:type="spellEnd"/>
          </w:p>
        </w:tc>
        <w:tc>
          <w:tcPr>
            <w:tcW w:w="1881" w:type="dxa"/>
          </w:tcPr>
          <w:p w14:paraId="5C1B4BB8" w14:textId="5A310284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SEGMENT</w:t>
            </w:r>
            <w:r>
              <w:rPr>
                <w:rFonts w:ascii="Arial" w:hAnsi="Arial" w:cs="Arial"/>
              </w:rPr>
              <w:t>4</w:t>
            </w:r>
          </w:p>
        </w:tc>
        <w:tc>
          <w:tcPr>
            <w:tcW w:w="1889" w:type="dxa"/>
          </w:tcPr>
          <w:p w14:paraId="1E34B01B" w14:textId="77777777" w:rsidR="00332DB1" w:rsidRPr="00730548" w:rsidRDefault="00332DB1" w:rsidP="00332DB1">
            <w:pPr>
              <w:rPr>
                <w:rFonts w:ascii="Arial" w:hAnsi="Arial" w:cs="Arial"/>
              </w:rPr>
            </w:pPr>
          </w:p>
        </w:tc>
        <w:tc>
          <w:tcPr>
            <w:tcW w:w="1484" w:type="dxa"/>
          </w:tcPr>
          <w:p w14:paraId="6654C29D" w14:textId="1C4C9949" w:rsidR="00332DB1" w:rsidRPr="00730548" w:rsidRDefault="00332DB1" w:rsidP="00332DB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476" w:type="dxa"/>
          </w:tcPr>
          <w:p w14:paraId="5CBAF3D3" w14:textId="5A806BFE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717" w:type="dxa"/>
          </w:tcPr>
          <w:p w14:paraId="0B28C9FC" w14:textId="0BBBC48C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470" w:type="dxa"/>
          </w:tcPr>
          <w:p w14:paraId="36D98457" w14:textId="3D6FD719" w:rsidR="00332DB1" w:rsidRPr="00730548" w:rsidRDefault="00332DB1" w:rsidP="00332DB1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</w:tbl>
    <w:p w14:paraId="07C3B144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797434EC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Validation</w:t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4700"/>
      </w:tblGrid>
      <w:tr w:rsidR="006B6997" w:rsidRPr="00730548" w14:paraId="51AFCBB6" w14:textId="77777777" w:rsidTr="003E5F85">
        <w:trPr>
          <w:cantSplit/>
          <w:tblHeader/>
        </w:trPr>
        <w:tc>
          <w:tcPr>
            <w:tcW w:w="2708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7A1F3CEA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4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B70CE87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Description </w:t>
            </w:r>
          </w:p>
        </w:tc>
      </w:tr>
      <w:tr w:rsidR="009529B5" w:rsidRPr="00730548" w14:paraId="32610DAA" w14:textId="77777777" w:rsidTr="003E5F85">
        <w:trPr>
          <w:cantSplit/>
        </w:trPr>
        <w:tc>
          <w:tcPr>
            <w:tcW w:w="2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6E792" w14:textId="1C400251" w:rsidR="009529B5" w:rsidRPr="00730548" w:rsidRDefault="009529B5" w:rsidP="009529B5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XTD_FA_KOTA_VS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8EBFCD" w14:textId="53C6D3E2" w:rsidR="009529B5" w:rsidRPr="00730548" w:rsidRDefault="009529B5" w:rsidP="009529B5">
            <w:pPr>
              <w:rPr>
                <w:rFonts w:ascii="Arial" w:hAnsi="Arial" w:cs="Arial"/>
              </w:rPr>
            </w:pPr>
          </w:p>
        </w:tc>
      </w:tr>
      <w:tr w:rsidR="009529B5" w:rsidRPr="00730548" w14:paraId="328A5810" w14:textId="77777777" w:rsidTr="009529B5">
        <w:trPr>
          <w:cantSplit/>
        </w:trPr>
        <w:tc>
          <w:tcPr>
            <w:tcW w:w="2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5605B4" w14:textId="148BD35D" w:rsidR="009529B5" w:rsidRPr="00730548" w:rsidRDefault="009529B5" w:rsidP="009529B5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XTD_FA_ALAMAT_VS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F25A728" w14:textId="0DBB6BC2" w:rsidR="009529B5" w:rsidRPr="00730548" w:rsidRDefault="009529B5" w:rsidP="009529B5">
            <w:pPr>
              <w:rPr>
                <w:rFonts w:ascii="Arial" w:hAnsi="Arial" w:cs="Arial"/>
              </w:rPr>
            </w:pPr>
          </w:p>
        </w:tc>
      </w:tr>
      <w:tr w:rsidR="009529B5" w:rsidRPr="00730548" w14:paraId="281516BB" w14:textId="77777777" w:rsidTr="009529B5">
        <w:trPr>
          <w:cantSplit/>
        </w:trPr>
        <w:tc>
          <w:tcPr>
            <w:tcW w:w="27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636B6B" w14:textId="533853DA" w:rsidR="009529B5" w:rsidRDefault="009529B5" w:rsidP="009529B5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XTD_FA_GEDUNG_VS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1CC096" w14:textId="77777777" w:rsidR="009529B5" w:rsidRPr="00730548" w:rsidRDefault="009529B5" w:rsidP="009529B5">
            <w:pPr>
              <w:rPr>
                <w:rFonts w:ascii="Arial" w:hAnsi="Arial" w:cs="Arial"/>
              </w:rPr>
            </w:pPr>
          </w:p>
        </w:tc>
      </w:tr>
      <w:tr w:rsidR="009529B5" w:rsidRPr="00730548" w14:paraId="268FECCA" w14:textId="77777777" w:rsidTr="003E5F85">
        <w:trPr>
          <w:cantSplit/>
        </w:trPr>
        <w:tc>
          <w:tcPr>
            <w:tcW w:w="2708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bottom"/>
          </w:tcPr>
          <w:p w14:paraId="4C5C4964" w14:textId="32F5AD76" w:rsidR="009529B5" w:rsidRDefault="009529B5" w:rsidP="009529B5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XTD_FA_RUANGAN_VS</w:t>
            </w:r>
          </w:p>
        </w:tc>
        <w:tc>
          <w:tcPr>
            <w:tcW w:w="4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0B7870E6" w14:textId="77777777" w:rsidR="009529B5" w:rsidRPr="00730548" w:rsidRDefault="009529B5" w:rsidP="009529B5">
            <w:pPr>
              <w:rPr>
                <w:rFonts w:ascii="Arial" w:hAnsi="Arial" w:cs="Arial"/>
              </w:rPr>
            </w:pPr>
          </w:p>
        </w:tc>
      </w:tr>
    </w:tbl>
    <w:p w14:paraId="00612FF0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2B78C0A9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Sizes</w:t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  <w:t>Prompts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985"/>
        <w:gridCol w:w="3402"/>
        <w:gridCol w:w="3118"/>
        <w:gridCol w:w="3546"/>
      </w:tblGrid>
      <w:tr w:rsidR="006B6997" w:rsidRPr="00730548" w14:paraId="39E93AE0" w14:textId="77777777" w:rsidTr="003E5F85">
        <w:trPr>
          <w:cantSplit/>
          <w:tblHeader/>
        </w:trPr>
        <w:tc>
          <w:tcPr>
            <w:tcW w:w="1809" w:type="dxa"/>
            <w:shd w:val="pct10" w:color="auto" w:fill="auto"/>
          </w:tcPr>
          <w:p w14:paraId="5283EF42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Display Size</w:t>
            </w:r>
          </w:p>
        </w:tc>
        <w:tc>
          <w:tcPr>
            <w:tcW w:w="1985" w:type="dxa"/>
            <w:shd w:val="pct10" w:color="auto" w:fill="auto"/>
          </w:tcPr>
          <w:p w14:paraId="2A7E935D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 Size</w:t>
            </w:r>
          </w:p>
        </w:tc>
        <w:tc>
          <w:tcPr>
            <w:tcW w:w="3402" w:type="dxa"/>
            <w:shd w:val="pct10" w:color="auto" w:fill="auto"/>
          </w:tcPr>
          <w:p w14:paraId="54E82F3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Concatenated Description Size</w:t>
            </w:r>
          </w:p>
        </w:tc>
        <w:tc>
          <w:tcPr>
            <w:tcW w:w="3118" w:type="dxa"/>
            <w:shd w:val="pct10" w:color="auto" w:fill="auto"/>
          </w:tcPr>
          <w:p w14:paraId="6A679E4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List of Values</w:t>
            </w:r>
          </w:p>
        </w:tc>
        <w:tc>
          <w:tcPr>
            <w:tcW w:w="3546" w:type="dxa"/>
            <w:shd w:val="pct10" w:color="auto" w:fill="auto"/>
          </w:tcPr>
          <w:p w14:paraId="242EFE94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Window</w:t>
            </w:r>
          </w:p>
        </w:tc>
      </w:tr>
      <w:tr w:rsidR="009529B5" w:rsidRPr="00730548" w14:paraId="05ECE5C6" w14:textId="77777777" w:rsidTr="003E5F85">
        <w:trPr>
          <w:cantSplit/>
        </w:trPr>
        <w:tc>
          <w:tcPr>
            <w:tcW w:w="1809" w:type="dxa"/>
          </w:tcPr>
          <w:p w14:paraId="43846550" w14:textId="593A5FFC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985" w:type="dxa"/>
          </w:tcPr>
          <w:p w14:paraId="492F81E8" w14:textId="77777777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50</w:t>
            </w:r>
          </w:p>
        </w:tc>
        <w:tc>
          <w:tcPr>
            <w:tcW w:w="3402" w:type="dxa"/>
          </w:tcPr>
          <w:p w14:paraId="3E9784F0" w14:textId="77777777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25</w:t>
            </w:r>
          </w:p>
        </w:tc>
        <w:tc>
          <w:tcPr>
            <w:tcW w:w="3118" w:type="dxa"/>
            <w:vAlign w:val="bottom"/>
          </w:tcPr>
          <w:p w14:paraId="55D3B4FE" w14:textId="0513F797" w:rsidR="009529B5" w:rsidRPr="00730548" w:rsidRDefault="009529B5" w:rsidP="009529B5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Kota</w:t>
            </w:r>
          </w:p>
        </w:tc>
        <w:tc>
          <w:tcPr>
            <w:tcW w:w="3546" w:type="dxa"/>
            <w:vAlign w:val="bottom"/>
          </w:tcPr>
          <w:p w14:paraId="35D34AE4" w14:textId="1EAE409E" w:rsidR="009529B5" w:rsidRPr="00730548" w:rsidRDefault="009529B5" w:rsidP="009529B5">
            <w:pPr>
              <w:rPr>
                <w:rFonts w:ascii="Arial" w:hAnsi="Arial" w:cs="Arial"/>
              </w:rPr>
            </w:pPr>
            <w:r w:rsidRPr="00332DB1">
              <w:rPr>
                <w:rFonts w:ascii="Arial" w:hAnsi="Arial" w:cs="Arial"/>
              </w:rPr>
              <w:t>Kota</w:t>
            </w:r>
          </w:p>
        </w:tc>
      </w:tr>
      <w:tr w:rsidR="009529B5" w:rsidRPr="00730548" w14:paraId="148ACD4C" w14:textId="77777777" w:rsidTr="003E5F85">
        <w:trPr>
          <w:cantSplit/>
        </w:trPr>
        <w:tc>
          <w:tcPr>
            <w:tcW w:w="1809" w:type="dxa"/>
          </w:tcPr>
          <w:p w14:paraId="6C378158" w14:textId="3711C145" w:rsidR="009529B5" w:rsidRPr="00730548" w:rsidRDefault="009529B5" w:rsidP="009529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985" w:type="dxa"/>
          </w:tcPr>
          <w:p w14:paraId="2869F173" w14:textId="77777777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50</w:t>
            </w:r>
          </w:p>
        </w:tc>
        <w:tc>
          <w:tcPr>
            <w:tcW w:w="3402" w:type="dxa"/>
          </w:tcPr>
          <w:p w14:paraId="03609296" w14:textId="77777777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25</w:t>
            </w:r>
          </w:p>
        </w:tc>
        <w:tc>
          <w:tcPr>
            <w:tcW w:w="3118" w:type="dxa"/>
            <w:vAlign w:val="bottom"/>
          </w:tcPr>
          <w:p w14:paraId="2AE434BF" w14:textId="3B156308" w:rsidR="009529B5" w:rsidRPr="00730548" w:rsidRDefault="009529B5" w:rsidP="009529B5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Alamat</w:t>
            </w:r>
            <w:proofErr w:type="spellEnd"/>
          </w:p>
        </w:tc>
        <w:tc>
          <w:tcPr>
            <w:tcW w:w="3546" w:type="dxa"/>
            <w:vAlign w:val="bottom"/>
          </w:tcPr>
          <w:p w14:paraId="0FC85C54" w14:textId="5DC6143B" w:rsidR="009529B5" w:rsidRPr="00730548" w:rsidRDefault="009529B5" w:rsidP="009529B5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Alamat</w:t>
            </w:r>
            <w:proofErr w:type="spellEnd"/>
          </w:p>
        </w:tc>
      </w:tr>
      <w:tr w:rsidR="009529B5" w:rsidRPr="00730548" w14:paraId="05027F78" w14:textId="77777777" w:rsidTr="003E5F85">
        <w:trPr>
          <w:cantSplit/>
        </w:trPr>
        <w:tc>
          <w:tcPr>
            <w:tcW w:w="1809" w:type="dxa"/>
          </w:tcPr>
          <w:p w14:paraId="61ED73BD" w14:textId="41AA7745" w:rsidR="009529B5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985" w:type="dxa"/>
          </w:tcPr>
          <w:p w14:paraId="6D7E0F98" w14:textId="43AE6EFA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50</w:t>
            </w:r>
          </w:p>
        </w:tc>
        <w:tc>
          <w:tcPr>
            <w:tcW w:w="3402" w:type="dxa"/>
          </w:tcPr>
          <w:p w14:paraId="182936AD" w14:textId="15E44FA7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25</w:t>
            </w:r>
          </w:p>
        </w:tc>
        <w:tc>
          <w:tcPr>
            <w:tcW w:w="3118" w:type="dxa"/>
            <w:vAlign w:val="bottom"/>
          </w:tcPr>
          <w:p w14:paraId="00235974" w14:textId="3E84F5CF" w:rsidR="009529B5" w:rsidRDefault="009529B5" w:rsidP="009529B5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Gedung</w:t>
            </w:r>
            <w:proofErr w:type="spellEnd"/>
          </w:p>
        </w:tc>
        <w:tc>
          <w:tcPr>
            <w:tcW w:w="3546" w:type="dxa"/>
            <w:vAlign w:val="bottom"/>
          </w:tcPr>
          <w:p w14:paraId="672B5902" w14:textId="1302F92C" w:rsidR="009529B5" w:rsidRDefault="009529B5" w:rsidP="009529B5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Gedung</w:t>
            </w:r>
            <w:proofErr w:type="spellEnd"/>
          </w:p>
        </w:tc>
      </w:tr>
      <w:tr w:rsidR="009529B5" w:rsidRPr="00730548" w14:paraId="1ABF5438" w14:textId="77777777" w:rsidTr="003E5F85">
        <w:trPr>
          <w:cantSplit/>
        </w:trPr>
        <w:tc>
          <w:tcPr>
            <w:tcW w:w="1809" w:type="dxa"/>
          </w:tcPr>
          <w:p w14:paraId="51C67907" w14:textId="72D0838B" w:rsidR="009529B5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lastRenderedPageBreak/>
              <w:t>3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985" w:type="dxa"/>
          </w:tcPr>
          <w:p w14:paraId="461DEF8A" w14:textId="44536F72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50</w:t>
            </w:r>
          </w:p>
        </w:tc>
        <w:tc>
          <w:tcPr>
            <w:tcW w:w="3402" w:type="dxa"/>
          </w:tcPr>
          <w:p w14:paraId="057B647E" w14:textId="4FE73D4F" w:rsidR="009529B5" w:rsidRPr="00730548" w:rsidRDefault="009529B5" w:rsidP="009529B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25</w:t>
            </w:r>
          </w:p>
        </w:tc>
        <w:tc>
          <w:tcPr>
            <w:tcW w:w="3118" w:type="dxa"/>
            <w:vAlign w:val="bottom"/>
          </w:tcPr>
          <w:p w14:paraId="69CAE3B4" w14:textId="0DD6E01E" w:rsidR="009529B5" w:rsidRDefault="009529B5" w:rsidP="009529B5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Ruangan</w:t>
            </w:r>
            <w:proofErr w:type="spellEnd"/>
          </w:p>
        </w:tc>
        <w:tc>
          <w:tcPr>
            <w:tcW w:w="3546" w:type="dxa"/>
            <w:vAlign w:val="bottom"/>
          </w:tcPr>
          <w:p w14:paraId="278E577E" w14:textId="741DC960" w:rsidR="009529B5" w:rsidRDefault="009529B5" w:rsidP="009529B5">
            <w:pPr>
              <w:rPr>
                <w:rFonts w:ascii="Arial" w:hAnsi="Arial" w:cs="Arial"/>
              </w:rPr>
            </w:pPr>
            <w:proofErr w:type="spellStart"/>
            <w:r w:rsidRPr="00332DB1">
              <w:rPr>
                <w:rFonts w:ascii="Arial" w:hAnsi="Arial" w:cs="Arial"/>
                <w:color w:val="000000"/>
              </w:rPr>
              <w:t>Ruangan</w:t>
            </w:r>
            <w:proofErr w:type="spellEnd"/>
          </w:p>
        </w:tc>
      </w:tr>
    </w:tbl>
    <w:p w14:paraId="043AD4CC" w14:textId="24ECF139" w:rsidR="00300275" w:rsidRPr="00917720" w:rsidRDefault="006B6997" w:rsidP="00917720">
      <w:pPr>
        <w:pStyle w:val="BodyText"/>
        <w:ind w:left="0"/>
        <w:rPr>
          <w:rFonts w:ascii="Arial" w:hAnsi="Arial" w:cs="Arial"/>
        </w:rPr>
      </w:pPr>
      <w:r w:rsidRPr="00FE1692">
        <w:rPr>
          <w:rFonts w:ascii="Arial" w:hAnsi="Arial" w:cs="Arial"/>
        </w:rPr>
        <w:t xml:space="preserve"> </w:t>
      </w:r>
      <w:r w:rsidR="00300275">
        <w:rPr>
          <w:rFonts w:ascii="Arial" w:hAnsi="Arial" w:cs="Arial"/>
          <w:b/>
        </w:rPr>
        <w:br w:type="page"/>
      </w:r>
    </w:p>
    <w:p w14:paraId="644C410E" w14:textId="77777777" w:rsidR="006B6997" w:rsidRPr="003E5F85" w:rsidRDefault="006B6997" w:rsidP="003E5F85">
      <w:pPr>
        <w:pStyle w:val="Heading3"/>
      </w:pPr>
      <w:bookmarkStart w:id="18" w:name="_Toc415033597"/>
      <w:bookmarkStart w:id="19" w:name="_Toc2015488"/>
      <w:bookmarkStart w:id="20" w:name="_Toc156833677"/>
      <w:r w:rsidRPr="003E5F85">
        <w:rPr>
          <w:rStyle w:val="HighlightedVariable"/>
          <w:rFonts w:ascii="Arial" w:eastAsia="MS Mincho" w:hAnsi="Arial"/>
        </w:rPr>
        <w:lastRenderedPageBreak/>
        <w:t xml:space="preserve">FA-03: Asset Key </w:t>
      </w:r>
      <w:proofErr w:type="spellStart"/>
      <w:r w:rsidRPr="003E5F85">
        <w:rPr>
          <w:rStyle w:val="HighlightedVariable"/>
          <w:rFonts w:ascii="Arial" w:eastAsia="MS Mincho" w:hAnsi="Arial"/>
        </w:rPr>
        <w:t>Flexfields</w:t>
      </w:r>
      <w:bookmarkEnd w:id="18"/>
      <w:bookmarkEnd w:id="19"/>
      <w:bookmarkEnd w:id="20"/>
      <w:proofErr w:type="spellEnd"/>
    </w:p>
    <w:p w14:paraId="5C689E16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34859054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02FEB44C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7565A">
        <w:rPr>
          <w:rFonts w:ascii="Arial" w:hAnsi="Arial" w:cs="Arial"/>
          <w:b/>
          <w:szCs w:val="22"/>
        </w:rPr>
        <w:t>Navigation: Setup&gt;Financials&gt;</w:t>
      </w:r>
      <w:proofErr w:type="spellStart"/>
      <w:r w:rsidRPr="0067565A">
        <w:rPr>
          <w:rFonts w:ascii="Arial" w:hAnsi="Arial" w:cs="Arial"/>
          <w:b/>
          <w:szCs w:val="22"/>
        </w:rPr>
        <w:t>Flexfields</w:t>
      </w:r>
      <w:proofErr w:type="spellEnd"/>
      <w:r w:rsidRPr="0067565A">
        <w:rPr>
          <w:rFonts w:ascii="Arial" w:hAnsi="Arial" w:cs="Arial"/>
          <w:b/>
          <w:szCs w:val="22"/>
        </w:rPr>
        <w:t xml:space="preserve">&gt;Key&gt;Segments </w:t>
      </w:r>
    </w:p>
    <w:p w14:paraId="27B7ED9D" w14:textId="77777777" w:rsidR="003E5F85" w:rsidRPr="003E5F85" w:rsidRDefault="003E5F85" w:rsidP="003E5F85"/>
    <w:p w14:paraId="3F297E39" w14:textId="500441CB" w:rsidR="003E5F85" w:rsidRPr="00B149C1" w:rsidRDefault="003E5F85" w:rsidP="003E5F85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246ED13" wp14:editId="0601CE71">
            <wp:extent cx="244475" cy="244475"/>
            <wp:effectExtent l="0" t="0" r="317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Segments Summary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3E5F85" w:rsidRPr="00B149C1" w14:paraId="7FAE0897" w14:textId="77777777" w:rsidTr="003E5F85">
        <w:tc>
          <w:tcPr>
            <w:tcW w:w="5040" w:type="dxa"/>
          </w:tcPr>
          <w:p w14:paraId="35DC1BDC" w14:textId="77777777" w:rsidR="003E5F85" w:rsidRPr="00B149C1" w:rsidRDefault="003E5F85" w:rsidP="003E5F8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5825A7E1" w14:textId="77777777" w:rsidR="003E5F85" w:rsidRPr="00B149C1" w:rsidRDefault="003E5F85" w:rsidP="003E5F8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37A63E3A" w14:textId="5F2C4268" w:rsidR="003E5F85" w:rsidRPr="00B149C1" w:rsidRDefault="003E5F85" w:rsidP="003E5F8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3E5F85" w:rsidRPr="00B149C1" w14:paraId="5E66E400" w14:textId="77777777" w:rsidTr="003E5F85">
        <w:tc>
          <w:tcPr>
            <w:tcW w:w="5040" w:type="dxa"/>
          </w:tcPr>
          <w:p w14:paraId="528C7AAC" w14:textId="77777777" w:rsidR="003E5F85" w:rsidRPr="00B149C1" w:rsidRDefault="003E5F85" w:rsidP="003E5F8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724AEF06" w14:textId="77777777" w:rsidR="003E5F85" w:rsidRPr="00B149C1" w:rsidRDefault="003E5F85" w:rsidP="003E5F8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3FC0B184" w14:textId="77777777" w:rsidR="003E5F85" w:rsidRPr="00B149C1" w:rsidRDefault="003E5F85" w:rsidP="003E5F8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C45C60B" w14:textId="77777777" w:rsidR="003E5F85" w:rsidRDefault="003E5F85" w:rsidP="003E5F85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BCB5902" w14:textId="77777777" w:rsidR="003E5F85" w:rsidRPr="00B149C1" w:rsidRDefault="003E5F85" w:rsidP="003E5F85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3E5F85" w:rsidRPr="00F51C4C" w14:paraId="25782C6B" w14:textId="77777777" w:rsidTr="003E5F85">
        <w:trPr>
          <w:cantSplit/>
          <w:tblHeader/>
        </w:trPr>
        <w:tc>
          <w:tcPr>
            <w:tcW w:w="2126" w:type="dxa"/>
            <w:shd w:val="pct10" w:color="auto" w:fill="auto"/>
          </w:tcPr>
          <w:p w14:paraId="1322605F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28D7CA4B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9787868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1DB033D5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BC12436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B96D714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4C5DB3B" w14:textId="77777777" w:rsidR="003E5F85" w:rsidRPr="00F51C4C" w:rsidRDefault="003E5F85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3E5F85" w:rsidRPr="00F51C4C" w14:paraId="7D58C9E9" w14:textId="77777777" w:rsidTr="003E5F85">
        <w:trPr>
          <w:cantSplit/>
        </w:trPr>
        <w:tc>
          <w:tcPr>
            <w:tcW w:w="2126" w:type="dxa"/>
            <w:shd w:val="clear" w:color="auto" w:fill="auto"/>
          </w:tcPr>
          <w:p w14:paraId="0E4CD160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340914CF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5B70273C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89E010F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609B9B9A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CAD463A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E6BEC66" w14:textId="77777777" w:rsidR="003E5F85" w:rsidRPr="00F51C4C" w:rsidRDefault="003E5F85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0057698E" w14:textId="77777777" w:rsidR="006B6997" w:rsidRPr="0067565A" w:rsidRDefault="006B6997" w:rsidP="006B6997">
      <w:pPr>
        <w:spacing w:line="360" w:lineRule="auto"/>
      </w:pPr>
    </w:p>
    <w:p w14:paraId="34792AEE" w14:textId="77777777" w:rsidR="006B6997" w:rsidRPr="0067565A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  <w:szCs w:val="22"/>
        </w:rPr>
      </w:pPr>
      <w:r w:rsidRPr="0067565A">
        <w:rPr>
          <w:rFonts w:ascii="Arial" w:hAnsi="Arial" w:cs="Arial"/>
          <w:b/>
          <w:szCs w:val="22"/>
        </w:rPr>
        <w:t>Description:</w:t>
      </w:r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Untuk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mendefinisikan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informasi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tambahan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dari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suatu</w:t>
      </w:r>
      <w:proofErr w:type="spellEnd"/>
      <w:r w:rsidRPr="0067565A">
        <w:rPr>
          <w:rFonts w:ascii="Arial" w:hAnsi="Arial" w:cs="Arial"/>
          <w:szCs w:val="22"/>
        </w:rPr>
        <w:t xml:space="preserve"> asset </w:t>
      </w:r>
      <w:proofErr w:type="spellStart"/>
      <w:r w:rsidRPr="0067565A">
        <w:rPr>
          <w:rFonts w:ascii="Arial" w:hAnsi="Arial" w:cs="Arial"/>
          <w:szCs w:val="22"/>
        </w:rPr>
        <w:t>tertentu</w:t>
      </w:r>
      <w:proofErr w:type="spellEnd"/>
      <w:r w:rsidRPr="0067565A">
        <w:rPr>
          <w:rFonts w:ascii="Arial" w:hAnsi="Arial" w:cs="Arial"/>
          <w:szCs w:val="22"/>
        </w:rPr>
        <w:t>.</w:t>
      </w:r>
    </w:p>
    <w:p w14:paraId="2770BBBB" w14:textId="77777777" w:rsidR="006B6997" w:rsidRPr="0067565A" w:rsidRDefault="006B6997" w:rsidP="006B6997">
      <w:pPr>
        <w:spacing w:line="360" w:lineRule="auto"/>
        <w:jc w:val="both"/>
        <w:rPr>
          <w:rFonts w:ascii="Arial" w:hAnsi="Arial" w:cs="Arial"/>
          <w:sz w:val="18"/>
        </w:rPr>
      </w:pPr>
    </w:p>
    <w:p w14:paraId="2ADEC542" w14:textId="77777777" w:rsidR="006B6997" w:rsidRPr="00730548" w:rsidRDefault="006B6997" w:rsidP="006B6997">
      <w:pPr>
        <w:spacing w:before="60"/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&lt;Key Flex field Segments&gt;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4"/>
        <w:gridCol w:w="11726"/>
      </w:tblGrid>
      <w:tr w:rsidR="006B6997" w:rsidRPr="00730548" w14:paraId="50682BB7" w14:textId="77777777" w:rsidTr="003E5F85">
        <w:trPr>
          <w:cantSplit/>
          <w:tblHeader/>
        </w:trPr>
        <w:tc>
          <w:tcPr>
            <w:tcW w:w="2134" w:type="dxa"/>
            <w:shd w:val="pct10" w:color="auto" w:fill="auto"/>
          </w:tcPr>
          <w:p w14:paraId="3F424407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Application</w:t>
            </w:r>
          </w:p>
        </w:tc>
        <w:tc>
          <w:tcPr>
            <w:tcW w:w="11726" w:type="dxa"/>
            <w:shd w:val="pct10" w:color="auto" w:fill="auto"/>
          </w:tcPr>
          <w:p w14:paraId="6C388C38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proofErr w:type="spellStart"/>
            <w:r w:rsidRPr="00730548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730548">
              <w:rPr>
                <w:rFonts w:ascii="Arial" w:hAnsi="Arial" w:cs="Arial"/>
                <w:sz w:val="20"/>
              </w:rPr>
              <w:t xml:space="preserve"> Title</w:t>
            </w:r>
          </w:p>
        </w:tc>
      </w:tr>
      <w:tr w:rsidR="006B6997" w:rsidRPr="00730548" w14:paraId="776F2FDA" w14:textId="77777777" w:rsidTr="003E5F85">
        <w:trPr>
          <w:cantSplit/>
        </w:trPr>
        <w:tc>
          <w:tcPr>
            <w:tcW w:w="2134" w:type="dxa"/>
          </w:tcPr>
          <w:p w14:paraId="4761F08F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Assets</w:t>
            </w:r>
          </w:p>
        </w:tc>
        <w:tc>
          <w:tcPr>
            <w:tcW w:w="11726" w:type="dxa"/>
          </w:tcPr>
          <w:p w14:paraId="13567911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Asset Key </w:t>
            </w:r>
            <w:proofErr w:type="spellStart"/>
            <w:r w:rsidRPr="00730548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</w:tbl>
    <w:p w14:paraId="7F8BC49D" w14:textId="77777777" w:rsidR="006B6997" w:rsidRPr="00730548" w:rsidRDefault="006B6997" w:rsidP="006B6997">
      <w:pPr>
        <w:rPr>
          <w:rFonts w:ascii="Arial" w:hAnsi="Arial" w:cs="Arial"/>
        </w:rPr>
      </w:pPr>
    </w:p>
    <w:p w14:paraId="3002B625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Structures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60"/>
        <w:gridCol w:w="3860"/>
        <w:gridCol w:w="3860"/>
        <w:gridCol w:w="2247"/>
      </w:tblGrid>
      <w:tr w:rsidR="006B6997" w:rsidRPr="00730548" w14:paraId="39DDFDFE" w14:textId="77777777" w:rsidTr="003E5F85">
        <w:trPr>
          <w:cantSplit/>
          <w:tblHeader/>
        </w:trPr>
        <w:tc>
          <w:tcPr>
            <w:tcW w:w="3860" w:type="dxa"/>
            <w:shd w:val="pct10" w:color="auto" w:fill="auto"/>
          </w:tcPr>
          <w:p w14:paraId="73126DB3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Code</w:t>
            </w:r>
          </w:p>
        </w:tc>
        <w:tc>
          <w:tcPr>
            <w:tcW w:w="3860" w:type="dxa"/>
            <w:shd w:val="pct10" w:color="auto" w:fill="auto"/>
          </w:tcPr>
          <w:p w14:paraId="25075813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Title</w:t>
            </w:r>
          </w:p>
        </w:tc>
        <w:tc>
          <w:tcPr>
            <w:tcW w:w="3860" w:type="dxa"/>
            <w:shd w:val="pct10" w:color="auto" w:fill="auto"/>
          </w:tcPr>
          <w:p w14:paraId="25CAA80C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247" w:type="dxa"/>
            <w:shd w:val="pct10" w:color="auto" w:fill="auto"/>
          </w:tcPr>
          <w:p w14:paraId="6A9D9159" w14:textId="77777777" w:rsidR="006B6997" w:rsidRPr="00730548" w:rsidRDefault="006B6997" w:rsidP="003E5F85">
            <w:pPr>
              <w:pStyle w:val="TableHeading"/>
              <w:ind w:left="83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View Name</w:t>
            </w:r>
          </w:p>
        </w:tc>
      </w:tr>
      <w:tr w:rsidR="006B6997" w:rsidRPr="00730548" w14:paraId="3D0C7FC3" w14:textId="77777777" w:rsidTr="003E5F85">
        <w:trPr>
          <w:cantSplit/>
        </w:trPr>
        <w:tc>
          <w:tcPr>
            <w:tcW w:w="3860" w:type="dxa"/>
          </w:tcPr>
          <w:p w14:paraId="1465BA04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ASSET_KEY_FLEXFIELD</w:t>
            </w:r>
          </w:p>
        </w:tc>
        <w:tc>
          <w:tcPr>
            <w:tcW w:w="3860" w:type="dxa"/>
          </w:tcPr>
          <w:p w14:paraId="1D9DDC89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Asset Key </w:t>
            </w:r>
            <w:proofErr w:type="spellStart"/>
            <w:r w:rsidRPr="00730548">
              <w:rPr>
                <w:rFonts w:ascii="Arial" w:hAnsi="Arial" w:cs="Arial"/>
              </w:rPr>
              <w:t>Flexfield</w:t>
            </w:r>
            <w:proofErr w:type="spellEnd"/>
          </w:p>
        </w:tc>
        <w:tc>
          <w:tcPr>
            <w:tcW w:w="3860" w:type="dxa"/>
          </w:tcPr>
          <w:p w14:paraId="4C222645" w14:textId="77777777" w:rsidR="006B6997" w:rsidRPr="00730548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2247" w:type="dxa"/>
          </w:tcPr>
          <w:p w14:paraId="55230F3D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38E2532" w14:textId="77777777" w:rsidR="006B6997" w:rsidRPr="00730548" w:rsidRDefault="006B6997" w:rsidP="006B6997">
      <w:pPr>
        <w:rPr>
          <w:rFonts w:ascii="Arial" w:hAnsi="Arial" w:cs="Arial"/>
        </w:rPr>
      </w:pP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2"/>
        <w:gridCol w:w="1078"/>
        <w:gridCol w:w="2471"/>
        <w:gridCol w:w="2003"/>
        <w:gridCol w:w="2833"/>
        <w:gridCol w:w="3403"/>
      </w:tblGrid>
      <w:tr w:rsidR="006B6997" w:rsidRPr="00730548" w14:paraId="5AB2AB98" w14:textId="77777777" w:rsidTr="003E5F85">
        <w:trPr>
          <w:cantSplit/>
          <w:tblHeader/>
        </w:trPr>
        <w:tc>
          <w:tcPr>
            <w:tcW w:w="2072" w:type="dxa"/>
            <w:shd w:val="pct10" w:color="auto" w:fill="auto"/>
          </w:tcPr>
          <w:p w14:paraId="1F35C256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Freeze </w:t>
            </w:r>
            <w:proofErr w:type="spellStart"/>
            <w:r w:rsidRPr="00730548">
              <w:rPr>
                <w:rFonts w:ascii="Arial" w:hAnsi="Arial" w:cs="Arial"/>
                <w:sz w:val="20"/>
              </w:rPr>
              <w:t>Flexfield</w:t>
            </w:r>
            <w:proofErr w:type="spellEnd"/>
            <w:r w:rsidRPr="00730548">
              <w:rPr>
                <w:rFonts w:ascii="Arial" w:hAnsi="Arial" w:cs="Arial"/>
                <w:sz w:val="20"/>
              </w:rPr>
              <w:t xml:space="preserve"> Definition</w:t>
            </w:r>
          </w:p>
        </w:tc>
        <w:tc>
          <w:tcPr>
            <w:tcW w:w="1078" w:type="dxa"/>
            <w:shd w:val="pct10" w:color="auto" w:fill="auto"/>
          </w:tcPr>
          <w:p w14:paraId="6C6D288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2471" w:type="dxa"/>
            <w:shd w:val="pct10" w:color="auto" w:fill="auto"/>
          </w:tcPr>
          <w:p w14:paraId="32B94B64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Segment Separator</w:t>
            </w:r>
          </w:p>
        </w:tc>
        <w:tc>
          <w:tcPr>
            <w:tcW w:w="2003" w:type="dxa"/>
            <w:shd w:val="pct10" w:color="auto" w:fill="auto"/>
          </w:tcPr>
          <w:p w14:paraId="098E0E94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Cross-Validate Segments</w:t>
            </w:r>
          </w:p>
        </w:tc>
        <w:tc>
          <w:tcPr>
            <w:tcW w:w="2833" w:type="dxa"/>
            <w:shd w:val="pct10" w:color="auto" w:fill="auto"/>
          </w:tcPr>
          <w:p w14:paraId="29D1EFAD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Freeze Rollup Groups</w:t>
            </w:r>
          </w:p>
        </w:tc>
        <w:tc>
          <w:tcPr>
            <w:tcW w:w="3403" w:type="dxa"/>
            <w:shd w:val="pct10" w:color="auto" w:fill="auto"/>
          </w:tcPr>
          <w:p w14:paraId="75E4844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Dynamic Inserts</w:t>
            </w:r>
          </w:p>
        </w:tc>
      </w:tr>
      <w:tr w:rsidR="006B6997" w:rsidRPr="00730548" w14:paraId="00576950" w14:textId="77777777" w:rsidTr="003E5F85">
        <w:trPr>
          <w:cantSplit/>
        </w:trPr>
        <w:tc>
          <w:tcPr>
            <w:tcW w:w="2072" w:type="dxa"/>
          </w:tcPr>
          <w:p w14:paraId="136DDB56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1078" w:type="dxa"/>
          </w:tcPr>
          <w:p w14:paraId="7884220B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471" w:type="dxa"/>
          </w:tcPr>
          <w:p w14:paraId="001AFBDB" w14:textId="07496136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Period </w:t>
            </w:r>
            <w:proofErr w:type="gramStart"/>
            <w:r w:rsidRPr="00730548">
              <w:rPr>
                <w:rFonts w:ascii="Arial" w:hAnsi="Arial" w:cs="Arial"/>
                <w:sz w:val="20"/>
              </w:rPr>
              <w:t>(</w:t>
            </w:r>
            <w:r w:rsidR="00F43F4A">
              <w:rPr>
                <w:rFonts w:ascii="Arial" w:hAnsi="Arial" w:cs="Arial"/>
                <w:sz w:val="20"/>
              </w:rPr>
              <w:t xml:space="preserve"> .</w:t>
            </w:r>
            <w:proofErr w:type="gramEnd"/>
            <w:r w:rsidR="00F43F4A">
              <w:rPr>
                <w:rFonts w:ascii="Arial" w:hAnsi="Arial" w:cs="Arial"/>
                <w:sz w:val="20"/>
              </w:rPr>
              <w:t xml:space="preserve"> </w:t>
            </w:r>
            <w:r w:rsidRPr="00730548">
              <w:rPr>
                <w:rFonts w:ascii="Arial" w:hAnsi="Arial" w:cs="Arial"/>
                <w:sz w:val="20"/>
              </w:rPr>
              <w:t>)</w:t>
            </w:r>
          </w:p>
        </w:tc>
        <w:tc>
          <w:tcPr>
            <w:tcW w:w="2003" w:type="dxa"/>
          </w:tcPr>
          <w:p w14:paraId="263CBDC7" w14:textId="3E8143B3" w:rsidR="006B6997" w:rsidRPr="00730548" w:rsidRDefault="00F43F4A" w:rsidP="003E5F85">
            <w:pPr>
              <w:pStyle w:val="TableTex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833" w:type="dxa"/>
          </w:tcPr>
          <w:p w14:paraId="03493E22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3403" w:type="dxa"/>
          </w:tcPr>
          <w:p w14:paraId="2BE1611D" w14:textId="77777777" w:rsidR="006B6997" w:rsidRPr="00730548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No</w:t>
            </w:r>
          </w:p>
        </w:tc>
      </w:tr>
    </w:tbl>
    <w:p w14:paraId="346FC907" w14:textId="77777777" w:rsidR="006B6997" w:rsidRPr="00730548" w:rsidRDefault="006B6997" w:rsidP="006B6997">
      <w:pPr>
        <w:rPr>
          <w:rFonts w:ascii="Arial" w:hAnsi="Arial" w:cs="Arial"/>
        </w:rPr>
      </w:pPr>
    </w:p>
    <w:p w14:paraId="3F7FD667" w14:textId="1B51AF1F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 xml:space="preserve">Segments </w:t>
      </w:r>
      <w:r w:rsidRPr="00730548">
        <w:rPr>
          <w:rFonts w:ascii="Arial" w:hAnsi="Arial" w:cs="Arial"/>
        </w:rPr>
        <w:t>–</w:t>
      </w:r>
      <w:r w:rsidR="003E5F85">
        <w:rPr>
          <w:rFonts w:ascii="Arial" w:hAnsi="Arial" w:cs="Arial"/>
          <w:b/>
        </w:rPr>
        <w:t xml:space="preserve"> </w:t>
      </w:r>
      <w:r w:rsidRPr="00730548">
        <w:rPr>
          <w:rFonts w:ascii="Arial" w:hAnsi="Arial" w:cs="Arial"/>
          <w:b/>
        </w:rPr>
        <w:t>Segment Summary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92"/>
        <w:gridCol w:w="2565"/>
        <w:gridCol w:w="2565"/>
        <w:gridCol w:w="1510"/>
        <w:gridCol w:w="3014"/>
        <w:gridCol w:w="1379"/>
        <w:gridCol w:w="1602"/>
      </w:tblGrid>
      <w:tr w:rsidR="006B6997" w:rsidRPr="00730548" w14:paraId="01DDAAB0" w14:textId="77777777" w:rsidTr="003E5F85">
        <w:trPr>
          <w:cantSplit/>
          <w:trHeight w:val="308"/>
          <w:tblHeader/>
        </w:trPr>
        <w:tc>
          <w:tcPr>
            <w:tcW w:w="1192" w:type="dxa"/>
            <w:shd w:val="pct10" w:color="auto" w:fill="auto"/>
          </w:tcPr>
          <w:p w14:paraId="265112DF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2565" w:type="dxa"/>
            <w:shd w:val="pct10" w:color="auto" w:fill="auto"/>
          </w:tcPr>
          <w:p w14:paraId="0F4DCC9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565" w:type="dxa"/>
            <w:shd w:val="pct10" w:color="auto" w:fill="auto"/>
          </w:tcPr>
          <w:p w14:paraId="36AF16BF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510" w:type="dxa"/>
            <w:shd w:val="pct10" w:color="auto" w:fill="auto"/>
          </w:tcPr>
          <w:p w14:paraId="76087F5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3014" w:type="dxa"/>
            <w:shd w:val="pct10" w:color="auto" w:fill="auto"/>
          </w:tcPr>
          <w:p w14:paraId="3F092FC6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79" w:type="dxa"/>
            <w:shd w:val="pct10" w:color="auto" w:fill="auto"/>
          </w:tcPr>
          <w:p w14:paraId="5E7AA7C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602" w:type="dxa"/>
            <w:shd w:val="pct10" w:color="auto" w:fill="auto"/>
          </w:tcPr>
          <w:p w14:paraId="2282756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Enabled</w:t>
            </w:r>
          </w:p>
        </w:tc>
      </w:tr>
      <w:tr w:rsidR="00D004D9" w:rsidRPr="00730548" w14:paraId="76A6B824" w14:textId="77777777" w:rsidTr="00BF46D8">
        <w:trPr>
          <w:cantSplit/>
          <w:trHeight w:val="236"/>
        </w:trPr>
        <w:tc>
          <w:tcPr>
            <w:tcW w:w="1192" w:type="dxa"/>
            <w:vAlign w:val="bottom"/>
          </w:tcPr>
          <w:p w14:paraId="2FE9C801" w14:textId="396BE122" w:rsidR="00D004D9" w:rsidRPr="00730548" w:rsidRDefault="00D004D9" w:rsidP="00D004D9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1</w:t>
            </w:r>
          </w:p>
        </w:tc>
        <w:tc>
          <w:tcPr>
            <w:tcW w:w="2565" w:type="dxa"/>
            <w:vAlign w:val="bottom"/>
          </w:tcPr>
          <w:p w14:paraId="36AA8C55" w14:textId="39E620E5" w:rsidR="00D004D9" w:rsidRPr="00730548" w:rsidRDefault="00F43F4A" w:rsidP="00D004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Key</w:t>
            </w:r>
          </w:p>
        </w:tc>
        <w:tc>
          <w:tcPr>
            <w:tcW w:w="2565" w:type="dxa"/>
            <w:vAlign w:val="bottom"/>
          </w:tcPr>
          <w:p w14:paraId="47D66BAD" w14:textId="107F0A27" w:rsidR="00D004D9" w:rsidRPr="00730548" w:rsidRDefault="00F43F4A" w:rsidP="00D004D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Key</w:t>
            </w:r>
          </w:p>
        </w:tc>
        <w:tc>
          <w:tcPr>
            <w:tcW w:w="1510" w:type="dxa"/>
            <w:vAlign w:val="bottom"/>
          </w:tcPr>
          <w:p w14:paraId="07ED9AAD" w14:textId="4153BEAA" w:rsidR="00D004D9" w:rsidRPr="00730548" w:rsidRDefault="00D004D9" w:rsidP="00D004D9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SEGMENT1</w:t>
            </w:r>
          </w:p>
        </w:tc>
        <w:tc>
          <w:tcPr>
            <w:tcW w:w="3014" w:type="dxa"/>
            <w:vAlign w:val="bottom"/>
          </w:tcPr>
          <w:p w14:paraId="4153959F" w14:textId="450AF442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1379" w:type="dxa"/>
            <w:vAlign w:val="bottom"/>
          </w:tcPr>
          <w:p w14:paraId="3E9FC622" w14:textId="2263AA86" w:rsidR="00D004D9" w:rsidRPr="00730548" w:rsidRDefault="00D004D9" w:rsidP="00D004D9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602" w:type="dxa"/>
            <w:vAlign w:val="bottom"/>
          </w:tcPr>
          <w:p w14:paraId="1280EA3C" w14:textId="3E7971B0" w:rsidR="00D004D9" w:rsidRPr="00730548" w:rsidRDefault="00D004D9" w:rsidP="00D004D9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</w:tbl>
    <w:p w14:paraId="74F32DB1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302CDFCE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lastRenderedPageBreak/>
        <w:t>Value Set</w:t>
      </w:r>
    </w:p>
    <w:tbl>
      <w:tblPr>
        <w:tblW w:w="13781" w:type="dxa"/>
        <w:tblInd w:w="-15" w:type="dxa"/>
        <w:tblBorders>
          <w:top w:val="single" w:sz="12" w:space="0" w:color="auto"/>
          <w:left w:val="single" w:sz="12" w:space="0" w:color="auto"/>
          <w:bottom w:val="single" w:sz="6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90"/>
        <w:gridCol w:w="2647"/>
        <w:gridCol w:w="1412"/>
        <w:gridCol w:w="1611"/>
        <w:gridCol w:w="2160"/>
        <w:gridCol w:w="1530"/>
        <w:gridCol w:w="1631"/>
      </w:tblGrid>
      <w:tr w:rsidR="006B6997" w:rsidRPr="00730548" w14:paraId="163470BF" w14:textId="77777777" w:rsidTr="00D004D9">
        <w:trPr>
          <w:cantSplit/>
          <w:trHeight w:val="290"/>
          <w:tblHeader/>
        </w:trPr>
        <w:tc>
          <w:tcPr>
            <w:tcW w:w="2790" w:type="dxa"/>
            <w:shd w:val="pct10" w:color="auto" w:fill="auto"/>
          </w:tcPr>
          <w:p w14:paraId="4492A918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2647" w:type="dxa"/>
            <w:shd w:val="pct10" w:color="auto" w:fill="auto"/>
          </w:tcPr>
          <w:p w14:paraId="496DCD98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412" w:type="dxa"/>
            <w:shd w:val="pct10" w:color="auto" w:fill="auto"/>
          </w:tcPr>
          <w:p w14:paraId="14750BD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List Type</w:t>
            </w:r>
          </w:p>
        </w:tc>
        <w:tc>
          <w:tcPr>
            <w:tcW w:w="1611" w:type="dxa"/>
            <w:shd w:val="pct10" w:color="auto" w:fill="auto"/>
          </w:tcPr>
          <w:p w14:paraId="69535BB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Format validation</w:t>
            </w:r>
          </w:p>
        </w:tc>
        <w:tc>
          <w:tcPr>
            <w:tcW w:w="2160" w:type="dxa"/>
            <w:shd w:val="pct10" w:color="auto" w:fill="auto"/>
          </w:tcPr>
          <w:p w14:paraId="3DF17E6D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Security Type</w:t>
            </w:r>
          </w:p>
        </w:tc>
        <w:tc>
          <w:tcPr>
            <w:tcW w:w="1530" w:type="dxa"/>
            <w:shd w:val="pct10" w:color="auto" w:fill="auto"/>
          </w:tcPr>
          <w:p w14:paraId="748BEF5D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Maximum Size</w:t>
            </w:r>
          </w:p>
        </w:tc>
        <w:tc>
          <w:tcPr>
            <w:tcW w:w="1631" w:type="dxa"/>
            <w:shd w:val="pct10" w:color="auto" w:fill="auto"/>
          </w:tcPr>
          <w:p w14:paraId="376AC5D6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Validation Type</w:t>
            </w:r>
          </w:p>
        </w:tc>
      </w:tr>
      <w:tr w:rsidR="00D004D9" w:rsidRPr="00730548" w14:paraId="4808450E" w14:textId="77777777" w:rsidTr="00D004D9">
        <w:trPr>
          <w:cantSplit/>
          <w:trHeight w:val="188"/>
        </w:trPr>
        <w:tc>
          <w:tcPr>
            <w:tcW w:w="2790" w:type="dxa"/>
            <w:vAlign w:val="bottom"/>
          </w:tcPr>
          <w:p w14:paraId="74D6063B" w14:textId="08339CE7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2647" w:type="dxa"/>
          </w:tcPr>
          <w:p w14:paraId="51BA0423" w14:textId="0C6134CF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1412" w:type="dxa"/>
          </w:tcPr>
          <w:p w14:paraId="683D928C" w14:textId="32B2B1F1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1611" w:type="dxa"/>
          </w:tcPr>
          <w:p w14:paraId="1D2BEAEA" w14:textId="6DBE2588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38DFD59F" w14:textId="04E55A19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1530" w:type="dxa"/>
          </w:tcPr>
          <w:p w14:paraId="7E12FA97" w14:textId="4108AD18" w:rsidR="00D004D9" w:rsidRPr="00730548" w:rsidRDefault="00D004D9" w:rsidP="00D004D9">
            <w:pPr>
              <w:rPr>
                <w:rFonts w:ascii="Arial" w:hAnsi="Arial" w:cs="Arial"/>
              </w:rPr>
            </w:pPr>
          </w:p>
        </w:tc>
        <w:tc>
          <w:tcPr>
            <w:tcW w:w="1631" w:type="dxa"/>
          </w:tcPr>
          <w:p w14:paraId="39247E26" w14:textId="1D257510" w:rsidR="00D004D9" w:rsidRPr="00730548" w:rsidRDefault="00D004D9" w:rsidP="00D004D9">
            <w:pPr>
              <w:rPr>
                <w:rFonts w:ascii="Arial" w:hAnsi="Arial" w:cs="Arial"/>
                <w:lang w:val="id-ID"/>
              </w:rPr>
            </w:pPr>
          </w:p>
        </w:tc>
      </w:tr>
    </w:tbl>
    <w:p w14:paraId="004E0E58" w14:textId="77777777" w:rsidR="006B6997" w:rsidRPr="00730548" w:rsidRDefault="006B6997" w:rsidP="006B6997">
      <w:pPr>
        <w:rPr>
          <w:rFonts w:ascii="Arial" w:hAnsi="Arial" w:cs="Arial"/>
        </w:rPr>
      </w:pPr>
    </w:p>
    <w:p w14:paraId="4D88FACB" w14:textId="2A47E50E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 xml:space="preserve">Open </w:t>
      </w:r>
      <w:r w:rsidRPr="00730548">
        <w:rPr>
          <w:rFonts w:ascii="Arial" w:hAnsi="Arial" w:cs="Arial"/>
        </w:rPr>
        <w:t>–</w:t>
      </w:r>
      <w:r w:rsidRPr="00730548">
        <w:rPr>
          <w:rFonts w:ascii="Arial" w:hAnsi="Arial" w:cs="Arial"/>
          <w:b/>
        </w:rPr>
        <w:t xml:space="preserve"> Segments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93"/>
        <w:gridCol w:w="1881"/>
        <w:gridCol w:w="1889"/>
        <w:gridCol w:w="1484"/>
        <w:gridCol w:w="1476"/>
        <w:gridCol w:w="1717"/>
        <w:gridCol w:w="1470"/>
      </w:tblGrid>
      <w:tr w:rsidR="006B6997" w:rsidRPr="00730548" w14:paraId="5DA3C9DF" w14:textId="77777777" w:rsidTr="003E5F85">
        <w:trPr>
          <w:cantSplit/>
          <w:trHeight w:val="446"/>
          <w:tblHeader/>
        </w:trPr>
        <w:tc>
          <w:tcPr>
            <w:tcW w:w="3893" w:type="dxa"/>
            <w:shd w:val="pct10" w:color="auto" w:fill="auto"/>
          </w:tcPr>
          <w:p w14:paraId="1B0A19C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1881" w:type="dxa"/>
            <w:shd w:val="pct10" w:color="auto" w:fill="auto"/>
          </w:tcPr>
          <w:p w14:paraId="6D8B11CC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1889" w:type="dxa"/>
            <w:shd w:val="pct10" w:color="auto" w:fill="auto"/>
          </w:tcPr>
          <w:p w14:paraId="0B36B5A6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1484" w:type="dxa"/>
            <w:shd w:val="pct10" w:color="auto" w:fill="auto"/>
          </w:tcPr>
          <w:p w14:paraId="4CE3629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Number</w:t>
            </w:r>
          </w:p>
        </w:tc>
        <w:tc>
          <w:tcPr>
            <w:tcW w:w="1476" w:type="dxa"/>
            <w:shd w:val="pct10" w:color="auto" w:fill="auto"/>
          </w:tcPr>
          <w:p w14:paraId="4A493688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Enabled</w:t>
            </w:r>
          </w:p>
        </w:tc>
        <w:tc>
          <w:tcPr>
            <w:tcW w:w="1717" w:type="dxa"/>
            <w:shd w:val="pct10" w:color="auto" w:fill="auto"/>
          </w:tcPr>
          <w:p w14:paraId="75BDE1C9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470" w:type="dxa"/>
            <w:shd w:val="pct10" w:color="auto" w:fill="auto"/>
          </w:tcPr>
          <w:p w14:paraId="108BC8D2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Indexed</w:t>
            </w:r>
          </w:p>
        </w:tc>
      </w:tr>
      <w:tr w:rsidR="007F4235" w:rsidRPr="00730548" w14:paraId="20641849" w14:textId="77777777" w:rsidTr="005D7A0D">
        <w:trPr>
          <w:cantSplit/>
          <w:trHeight w:val="200"/>
        </w:trPr>
        <w:tc>
          <w:tcPr>
            <w:tcW w:w="3893" w:type="dxa"/>
            <w:vAlign w:val="bottom"/>
          </w:tcPr>
          <w:p w14:paraId="6F8468F2" w14:textId="0D4E9193" w:rsidR="007F4235" w:rsidRPr="00730548" w:rsidRDefault="00F43F4A" w:rsidP="007F42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Key</w:t>
            </w:r>
          </w:p>
        </w:tc>
        <w:tc>
          <w:tcPr>
            <w:tcW w:w="1881" w:type="dxa"/>
          </w:tcPr>
          <w:p w14:paraId="45BAEC32" w14:textId="1ABEC2CF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SEGMENT1</w:t>
            </w:r>
          </w:p>
        </w:tc>
        <w:tc>
          <w:tcPr>
            <w:tcW w:w="1889" w:type="dxa"/>
          </w:tcPr>
          <w:p w14:paraId="2F0423BD" w14:textId="234442C9" w:rsidR="007F4235" w:rsidRPr="00730548" w:rsidRDefault="007F4235" w:rsidP="007F4235">
            <w:pPr>
              <w:rPr>
                <w:rFonts w:ascii="Arial" w:hAnsi="Arial" w:cs="Arial"/>
              </w:rPr>
            </w:pPr>
          </w:p>
        </w:tc>
        <w:tc>
          <w:tcPr>
            <w:tcW w:w="1484" w:type="dxa"/>
          </w:tcPr>
          <w:p w14:paraId="4CDBE0E0" w14:textId="2CFFFE33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1</w:t>
            </w:r>
          </w:p>
        </w:tc>
        <w:tc>
          <w:tcPr>
            <w:tcW w:w="1476" w:type="dxa"/>
          </w:tcPr>
          <w:p w14:paraId="2A4EDBB3" w14:textId="509A2945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717" w:type="dxa"/>
          </w:tcPr>
          <w:p w14:paraId="2E4F3234" w14:textId="14FCAC18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  <w:tc>
          <w:tcPr>
            <w:tcW w:w="1470" w:type="dxa"/>
          </w:tcPr>
          <w:p w14:paraId="2F45B601" w14:textId="34733A2A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</w:tbl>
    <w:p w14:paraId="3B046CC8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33CDFA57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Validation</w:t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4700"/>
      </w:tblGrid>
      <w:tr w:rsidR="006B6997" w:rsidRPr="00730548" w14:paraId="4403758A" w14:textId="77777777" w:rsidTr="003E5F85">
        <w:trPr>
          <w:cantSplit/>
          <w:tblHeader/>
        </w:trPr>
        <w:tc>
          <w:tcPr>
            <w:tcW w:w="2708" w:type="dxa"/>
            <w:shd w:val="pct10" w:color="auto" w:fill="auto"/>
          </w:tcPr>
          <w:p w14:paraId="0009B29A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4700" w:type="dxa"/>
            <w:shd w:val="pct10" w:color="auto" w:fill="auto"/>
          </w:tcPr>
          <w:p w14:paraId="0F156D01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 xml:space="preserve">Description </w:t>
            </w:r>
          </w:p>
        </w:tc>
      </w:tr>
      <w:tr w:rsidR="007F4235" w:rsidRPr="00730548" w14:paraId="7E07C72D" w14:textId="77777777" w:rsidTr="002945E4">
        <w:trPr>
          <w:cantSplit/>
        </w:trPr>
        <w:tc>
          <w:tcPr>
            <w:tcW w:w="2708" w:type="dxa"/>
            <w:vAlign w:val="bottom"/>
          </w:tcPr>
          <w:p w14:paraId="5AB797BC" w14:textId="5856FBE2" w:rsidR="007F4235" w:rsidRPr="00730548" w:rsidRDefault="007F4235" w:rsidP="007F4235">
            <w:pPr>
              <w:rPr>
                <w:rFonts w:ascii="Arial" w:hAnsi="Arial" w:cs="Arial"/>
              </w:rPr>
            </w:pPr>
          </w:p>
        </w:tc>
        <w:tc>
          <w:tcPr>
            <w:tcW w:w="4700" w:type="dxa"/>
          </w:tcPr>
          <w:p w14:paraId="5044E4BB" w14:textId="1A26AA11" w:rsidR="007F4235" w:rsidRPr="00730548" w:rsidRDefault="007F4235" w:rsidP="007F4235">
            <w:pPr>
              <w:rPr>
                <w:rFonts w:ascii="Arial" w:hAnsi="Arial" w:cs="Arial"/>
              </w:rPr>
            </w:pPr>
          </w:p>
        </w:tc>
      </w:tr>
    </w:tbl>
    <w:p w14:paraId="44DA58FE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0794D1A2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Sizes</w:t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</w:r>
      <w:r w:rsidRPr="00730548">
        <w:rPr>
          <w:rFonts w:ascii="Arial" w:hAnsi="Arial" w:cs="Arial"/>
          <w:b/>
        </w:rPr>
        <w:tab/>
        <w:t>Prompts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1985"/>
        <w:gridCol w:w="3402"/>
        <w:gridCol w:w="3118"/>
        <w:gridCol w:w="3546"/>
      </w:tblGrid>
      <w:tr w:rsidR="006B6997" w:rsidRPr="00730548" w14:paraId="339CDB4D" w14:textId="77777777" w:rsidTr="003E5F85">
        <w:trPr>
          <w:cantSplit/>
          <w:tblHeader/>
        </w:trPr>
        <w:tc>
          <w:tcPr>
            <w:tcW w:w="1809" w:type="dxa"/>
            <w:shd w:val="pct10" w:color="auto" w:fill="auto"/>
          </w:tcPr>
          <w:p w14:paraId="733AE0A8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Display Size</w:t>
            </w:r>
          </w:p>
        </w:tc>
        <w:tc>
          <w:tcPr>
            <w:tcW w:w="1985" w:type="dxa"/>
            <w:shd w:val="pct10" w:color="auto" w:fill="auto"/>
          </w:tcPr>
          <w:p w14:paraId="34C97EB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 Size</w:t>
            </w:r>
          </w:p>
        </w:tc>
        <w:tc>
          <w:tcPr>
            <w:tcW w:w="3402" w:type="dxa"/>
            <w:shd w:val="pct10" w:color="auto" w:fill="auto"/>
          </w:tcPr>
          <w:p w14:paraId="310E61A2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Concatenated Description Size</w:t>
            </w:r>
          </w:p>
        </w:tc>
        <w:tc>
          <w:tcPr>
            <w:tcW w:w="3118" w:type="dxa"/>
            <w:shd w:val="pct10" w:color="auto" w:fill="auto"/>
          </w:tcPr>
          <w:p w14:paraId="0FC45E12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List of Values</w:t>
            </w:r>
          </w:p>
        </w:tc>
        <w:tc>
          <w:tcPr>
            <w:tcW w:w="3546" w:type="dxa"/>
            <w:shd w:val="pct10" w:color="auto" w:fill="auto"/>
          </w:tcPr>
          <w:p w14:paraId="7B59805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Window</w:t>
            </w:r>
          </w:p>
        </w:tc>
      </w:tr>
      <w:tr w:rsidR="007F4235" w:rsidRPr="00730548" w14:paraId="55DE1A9E" w14:textId="77777777" w:rsidTr="003E5F85">
        <w:trPr>
          <w:cantSplit/>
        </w:trPr>
        <w:tc>
          <w:tcPr>
            <w:tcW w:w="1809" w:type="dxa"/>
          </w:tcPr>
          <w:p w14:paraId="2FDA13AC" w14:textId="3091B348" w:rsidR="007F4235" w:rsidRPr="00730548" w:rsidRDefault="007F4235" w:rsidP="007F42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730548">
              <w:rPr>
                <w:rFonts w:ascii="Arial" w:hAnsi="Arial" w:cs="Arial"/>
              </w:rPr>
              <w:t>5</w:t>
            </w:r>
          </w:p>
        </w:tc>
        <w:tc>
          <w:tcPr>
            <w:tcW w:w="1985" w:type="dxa"/>
          </w:tcPr>
          <w:p w14:paraId="5C3187C6" w14:textId="6097AED1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50</w:t>
            </w:r>
          </w:p>
        </w:tc>
        <w:tc>
          <w:tcPr>
            <w:tcW w:w="3402" w:type="dxa"/>
          </w:tcPr>
          <w:p w14:paraId="73328C0C" w14:textId="361A6F37" w:rsidR="007F4235" w:rsidRPr="00730548" w:rsidRDefault="007F4235" w:rsidP="007F423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25</w:t>
            </w:r>
          </w:p>
        </w:tc>
        <w:tc>
          <w:tcPr>
            <w:tcW w:w="3118" w:type="dxa"/>
            <w:vAlign w:val="bottom"/>
          </w:tcPr>
          <w:p w14:paraId="75338F62" w14:textId="0AFC6D9D" w:rsidR="007F4235" w:rsidRPr="00730548" w:rsidRDefault="00F43F4A" w:rsidP="007F42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Key</w:t>
            </w:r>
          </w:p>
        </w:tc>
        <w:tc>
          <w:tcPr>
            <w:tcW w:w="3546" w:type="dxa"/>
            <w:vAlign w:val="bottom"/>
          </w:tcPr>
          <w:p w14:paraId="56109983" w14:textId="53D8FDDD" w:rsidR="007F4235" w:rsidRPr="00730548" w:rsidRDefault="00F43F4A" w:rsidP="007F423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Asset Key</w:t>
            </w:r>
          </w:p>
        </w:tc>
      </w:tr>
    </w:tbl>
    <w:p w14:paraId="5670AAF0" w14:textId="32EBEC59" w:rsidR="003E5F85" w:rsidRDefault="003E5F85" w:rsidP="006B6997">
      <w:pPr>
        <w:rPr>
          <w:rFonts w:ascii="Arial" w:hAnsi="Arial" w:cs="Arial"/>
        </w:rPr>
      </w:pPr>
    </w:p>
    <w:p w14:paraId="421B7889" w14:textId="11187DB7" w:rsidR="006B6997" w:rsidRPr="00730548" w:rsidRDefault="003E5F85" w:rsidP="006B699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B5A920E" w14:textId="77777777" w:rsidR="006B6997" w:rsidRPr="003E5F85" w:rsidRDefault="006B6997" w:rsidP="003E5F85">
      <w:pPr>
        <w:pStyle w:val="Heading3"/>
      </w:pPr>
      <w:bookmarkStart w:id="21" w:name="_Toc415033598"/>
      <w:bookmarkStart w:id="22" w:name="_Toc2015489"/>
      <w:bookmarkStart w:id="23" w:name="_Toc156833678"/>
      <w:r w:rsidRPr="003E5F85">
        <w:rPr>
          <w:rStyle w:val="HighlightedVariable"/>
          <w:rFonts w:ascii="Arial" w:eastAsia="MS Mincho" w:hAnsi="Arial"/>
        </w:rPr>
        <w:lastRenderedPageBreak/>
        <w:t>FA-04: System Controls</w:t>
      </w:r>
      <w:bookmarkEnd w:id="21"/>
      <w:bookmarkEnd w:id="22"/>
      <w:bookmarkEnd w:id="23"/>
    </w:p>
    <w:p w14:paraId="1CA1E6E6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0A23C7CB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19B4801B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7565A">
        <w:rPr>
          <w:rFonts w:ascii="Arial" w:hAnsi="Arial" w:cs="Arial"/>
          <w:b/>
          <w:szCs w:val="22"/>
        </w:rPr>
        <w:t>Navigation: Setup&gt;Asset System&gt;System Controls</w:t>
      </w:r>
    </w:p>
    <w:p w14:paraId="3CA3389E" w14:textId="77777777" w:rsidR="006B6997" w:rsidRDefault="006B6997" w:rsidP="006B6997"/>
    <w:p w14:paraId="321BB124" w14:textId="4B9A4033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F51DCD5" wp14:editId="1291BE69">
            <wp:extent cx="244475" cy="244475"/>
            <wp:effectExtent l="0" t="0" r="317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System Controls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19064EEF" w14:textId="77777777" w:rsidTr="00300275">
        <w:tc>
          <w:tcPr>
            <w:tcW w:w="5040" w:type="dxa"/>
          </w:tcPr>
          <w:p w14:paraId="6B67743D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7AE330E8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78D83215" w14:textId="654E6B5D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D3E3C">
              <w:rPr>
                <w:rStyle w:val="HighlightedVariable"/>
                <w:rFonts w:ascii="Arial" w:hAnsi="Arial" w:cs="Arial"/>
              </w:rPr>
              <w:t xml:space="preserve">11-Jun </w:t>
            </w:r>
            <w:r w:rsidR="00917720">
              <w:rPr>
                <w:rStyle w:val="HighlightedVariable"/>
                <w:rFonts w:ascii="Arial" w:hAnsi="Arial" w:cs="Arial"/>
              </w:rPr>
              <w:t>-2024</w:t>
            </w:r>
          </w:p>
        </w:tc>
      </w:tr>
      <w:tr w:rsidR="00AA1322" w:rsidRPr="00B149C1" w14:paraId="297C665E" w14:textId="77777777" w:rsidTr="00300275">
        <w:tc>
          <w:tcPr>
            <w:tcW w:w="5040" w:type="dxa"/>
          </w:tcPr>
          <w:p w14:paraId="220EF1AE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25A654C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0ECDA38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46FFDB1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77642519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235297C3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7F019F4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12098CE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A92F7A5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333427F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08AB589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46339D7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2DAEBB42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0C8A8EAE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3294E3F0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4F94EB3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B4CDAB5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E6F15A4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69DFDC8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61DCD42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0580A29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3D4B475" w14:textId="77777777" w:rsidR="00AA1322" w:rsidRPr="0067565A" w:rsidRDefault="00AA1322" w:rsidP="006B6997"/>
    <w:p w14:paraId="5CBFD0B3" w14:textId="77777777" w:rsidR="006B6997" w:rsidRPr="0067565A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  <w:szCs w:val="22"/>
        </w:rPr>
      </w:pPr>
      <w:r w:rsidRPr="0067565A">
        <w:rPr>
          <w:rFonts w:ascii="Arial" w:hAnsi="Arial" w:cs="Arial"/>
          <w:b/>
          <w:szCs w:val="22"/>
        </w:rPr>
        <w:t xml:space="preserve">Description: </w:t>
      </w:r>
      <w:proofErr w:type="spellStart"/>
      <w:r w:rsidRPr="0067565A">
        <w:rPr>
          <w:rFonts w:ascii="Arial" w:hAnsi="Arial" w:cs="Arial"/>
          <w:szCs w:val="22"/>
        </w:rPr>
        <w:t>Digunakan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untuk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menentukan</w:t>
      </w:r>
      <w:proofErr w:type="spellEnd"/>
      <w:r w:rsidRPr="0067565A">
        <w:rPr>
          <w:rFonts w:ascii="Arial" w:hAnsi="Arial" w:cs="Arial"/>
          <w:szCs w:val="22"/>
        </w:rPr>
        <w:t xml:space="preserve"> system control default </w:t>
      </w:r>
      <w:proofErr w:type="spellStart"/>
      <w:r w:rsidRPr="0067565A">
        <w:rPr>
          <w:rFonts w:ascii="Arial" w:hAnsi="Arial" w:cs="Arial"/>
          <w:szCs w:val="22"/>
        </w:rPr>
        <w:t>dalam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modul</w:t>
      </w:r>
      <w:proofErr w:type="spellEnd"/>
      <w:r w:rsidRPr="0067565A">
        <w:rPr>
          <w:rFonts w:ascii="Arial" w:hAnsi="Arial" w:cs="Arial"/>
          <w:szCs w:val="22"/>
        </w:rPr>
        <w:t xml:space="preserve"> Fixed Asset </w:t>
      </w:r>
      <w:proofErr w:type="spellStart"/>
      <w:r w:rsidRPr="0067565A">
        <w:rPr>
          <w:rFonts w:ascii="Arial" w:hAnsi="Arial" w:cs="Arial"/>
          <w:szCs w:val="22"/>
        </w:rPr>
        <w:t>seperti</w:t>
      </w:r>
      <w:proofErr w:type="spellEnd"/>
      <w:r w:rsidRPr="0067565A">
        <w:rPr>
          <w:rFonts w:ascii="Arial" w:hAnsi="Arial" w:cs="Arial"/>
          <w:szCs w:val="22"/>
        </w:rPr>
        <w:t xml:space="preserve"> asset paling </w:t>
      </w:r>
      <w:proofErr w:type="spellStart"/>
      <w:r w:rsidRPr="0067565A">
        <w:rPr>
          <w:rFonts w:ascii="Arial" w:hAnsi="Arial" w:cs="Arial"/>
          <w:szCs w:val="22"/>
        </w:rPr>
        <w:t>tua</w:t>
      </w:r>
      <w:proofErr w:type="spellEnd"/>
      <w:r w:rsidRPr="0067565A">
        <w:rPr>
          <w:rFonts w:ascii="Arial" w:hAnsi="Arial" w:cs="Arial"/>
          <w:szCs w:val="22"/>
        </w:rPr>
        <w:t xml:space="preserve">, </w:t>
      </w:r>
      <w:proofErr w:type="spellStart"/>
      <w:r w:rsidRPr="0067565A">
        <w:rPr>
          <w:rFonts w:ascii="Arial" w:hAnsi="Arial" w:cs="Arial"/>
          <w:szCs w:val="22"/>
        </w:rPr>
        <w:t>Flexfield</w:t>
      </w:r>
      <w:proofErr w:type="spellEnd"/>
      <w:r w:rsidRPr="0067565A">
        <w:rPr>
          <w:rFonts w:ascii="Arial" w:hAnsi="Arial" w:cs="Arial"/>
          <w:szCs w:val="22"/>
        </w:rPr>
        <w:t xml:space="preserve"> structure yang </w:t>
      </w:r>
      <w:proofErr w:type="spellStart"/>
      <w:r w:rsidRPr="0067565A">
        <w:rPr>
          <w:rFonts w:ascii="Arial" w:hAnsi="Arial" w:cs="Arial"/>
          <w:szCs w:val="22"/>
        </w:rPr>
        <w:t>akan</w:t>
      </w:r>
      <w:proofErr w:type="spellEnd"/>
      <w:r w:rsidRPr="0067565A">
        <w:rPr>
          <w:rFonts w:ascii="Arial" w:hAnsi="Arial" w:cs="Arial"/>
          <w:szCs w:val="22"/>
        </w:rPr>
        <w:t xml:space="preserve"> </w:t>
      </w:r>
      <w:proofErr w:type="spellStart"/>
      <w:r w:rsidRPr="0067565A">
        <w:rPr>
          <w:rFonts w:ascii="Arial" w:hAnsi="Arial" w:cs="Arial"/>
          <w:szCs w:val="22"/>
        </w:rPr>
        <w:t>dipakai</w:t>
      </w:r>
      <w:proofErr w:type="spellEnd"/>
      <w:r w:rsidRPr="0067565A">
        <w:rPr>
          <w:rFonts w:ascii="Arial" w:hAnsi="Arial" w:cs="Arial"/>
          <w:szCs w:val="22"/>
        </w:rPr>
        <w:t xml:space="preserve">, </w:t>
      </w:r>
      <w:proofErr w:type="spellStart"/>
      <w:r w:rsidRPr="0067565A">
        <w:rPr>
          <w:rFonts w:ascii="Arial" w:hAnsi="Arial" w:cs="Arial"/>
          <w:szCs w:val="22"/>
        </w:rPr>
        <w:t>dan</w:t>
      </w:r>
      <w:proofErr w:type="spellEnd"/>
      <w:r w:rsidRPr="0067565A">
        <w:rPr>
          <w:rFonts w:ascii="Arial" w:hAnsi="Arial" w:cs="Arial"/>
          <w:szCs w:val="22"/>
        </w:rPr>
        <w:t xml:space="preserve"> asset numbering.</w:t>
      </w:r>
    </w:p>
    <w:p w14:paraId="45B651EC" w14:textId="77777777" w:rsidR="006B6997" w:rsidRPr="00FE1692" w:rsidRDefault="006B6997" w:rsidP="006B6997">
      <w:pPr>
        <w:spacing w:line="360" w:lineRule="auto"/>
        <w:jc w:val="both"/>
        <w:rPr>
          <w:rFonts w:ascii="Arial" w:hAnsi="Arial" w:cs="Arial"/>
        </w:rPr>
      </w:pPr>
    </w:p>
    <w:p w14:paraId="7E719DFA" w14:textId="77777777" w:rsidR="006B6997" w:rsidRPr="00FE1692" w:rsidRDefault="006B6997" w:rsidP="006B6997">
      <w:pPr>
        <w:tabs>
          <w:tab w:val="left" w:pos="13590"/>
        </w:tabs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&lt;System Controls&gt;</w:t>
      </w:r>
    </w:p>
    <w:p w14:paraId="67C67874" w14:textId="77777777" w:rsidR="006B6997" w:rsidRPr="00FE1692" w:rsidRDefault="006B6997" w:rsidP="006B6997">
      <w:pPr>
        <w:tabs>
          <w:tab w:val="left" w:pos="13590"/>
        </w:tabs>
        <w:rPr>
          <w:rFonts w:ascii="Arial" w:hAnsi="Arial" w:cs="Arial"/>
        </w:rPr>
      </w:pPr>
      <w:proofErr w:type="spellStart"/>
      <w:r w:rsidRPr="00FE1692">
        <w:rPr>
          <w:rFonts w:ascii="Arial" w:hAnsi="Arial" w:cs="Arial"/>
        </w:rPr>
        <w:t>Merupakan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tanggal</w:t>
      </w:r>
      <w:proofErr w:type="spellEnd"/>
      <w:r w:rsidRPr="00FE1692">
        <w:rPr>
          <w:rFonts w:ascii="Arial" w:hAnsi="Arial" w:cs="Arial"/>
        </w:rPr>
        <w:t xml:space="preserve"> asset paling lama.</w:t>
      </w:r>
    </w:p>
    <w:tbl>
      <w:tblPr>
        <w:tblW w:w="1458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32"/>
        <w:gridCol w:w="7848"/>
      </w:tblGrid>
      <w:tr w:rsidR="006B6997" w:rsidRPr="00FE1692" w14:paraId="4D759B05" w14:textId="77777777" w:rsidTr="003E5F85">
        <w:trPr>
          <w:cantSplit/>
          <w:tblHeader/>
        </w:trPr>
        <w:tc>
          <w:tcPr>
            <w:tcW w:w="6732" w:type="dxa"/>
            <w:shd w:val="pct10" w:color="auto" w:fill="auto"/>
          </w:tcPr>
          <w:p w14:paraId="4407E510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Enterprise Name</w:t>
            </w:r>
          </w:p>
        </w:tc>
        <w:tc>
          <w:tcPr>
            <w:tcW w:w="7848" w:type="dxa"/>
            <w:shd w:val="pct10" w:color="auto" w:fill="auto"/>
          </w:tcPr>
          <w:p w14:paraId="7DEB785E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Oldest Date Placed in Service</w:t>
            </w:r>
          </w:p>
        </w:tc>
      </w:tr>
      <w:tr w:rsidR="00917720" w:rsidRPr="00FE1692" w14:paraId="513B88EF" w14:textId="77777777" w:rsidTr="003E5F85">
        <w:trPr>
          <w:cantSplit/>
        </w:trPr>
        <w:tc>
          <w:tcPr>
            <w:tcW w:w="6732" w:type="dxa"/>
          </w:tcPr>
          <w:p w14:paraId="33C8E5CF" w14:textId="02293097" w:rsidR="00917720" w:rsidRPr="00FE1692" w:rsidRDefault="00BD3E3C" w:rsidP="00917720">
            <w:pPr>
              <w:rPr>
                <w:rFonts w:ascii="Arial" w:hAnsi="Arial" w:cs="Arial"/>
                <w:szCs w:val="16"/>
              </w:rPr>
            </w:pPr>
            <w:r w:rsidRPr="00BD3E3C">
              <w:rPr>
                <w:rFonts w:ascii="Arial" w:hAnsi="Arial" w:cs="Arial"/>
                <w:szCs w:val="16"/>
              </w:rPr>
              <w:t>DNN BUSINESS GROUP</w:t>
            </w:r>
          </w:p>
        </w:tc>
        <w:tc>
          <w:tcPr>
            <w:tcW w:w="7848" w:type="dxa"/>
          </w:tcPr>
          <w:p w14:paraId="3D250B9E" w14:textId="502531FC" w:rsidR="00917720" w:rsidRPr="00FE1692" w:rsidRDefault="00BD3E3C" w:rsidP="00917720">
            <w:pPr>
              <w:rPr>
                <w:rFonts w:ascii="Arial" w:hAnsi="Arial" w:cs="Arial"/>
                <w:szCs w:val="16"/>
              </w:rPr>
            </w:pPr>
            <w:r w:rsidRPr="00BD3E3C">
              <w:rPr>
                <w:rFonts w:ascii="Arial" w:hAnsi="Arial" w:cs="Arial"/>
                <w:szCs w:val="16"/>
              </w:rPr>
              <w:t>01-JAN-1988</w:t>
            </w:r>
          </w:p>
        </w:tc>
      </w:tr>
    </w:tbl>
    <w:p w14:paraId="74011F2C" w14:textId="77777777" w:rsidR="006B6997" w:rsidRPr="00FE1692" w:rsidRDefault="006B6997" w:rsidP="006B6997">
      <w:pPr>
        <w:rPr>
          <w:rFonts w:ascii="Arial" w:hAnsi="Arial" w:cs="Arial"/>
          <w:b/>
        </w:rPr>
      </w:pPr>
    </w:p>
    <w:p w14:paraId="6A15DFD4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</w:t>
      </w:r>
      <w:proofErr w:type="spellStart"/>
      <w:r w:rsidRPr="00FE1692">
        <w:rPr>
          <w:rFonts w:ascii="Arial" w:hAnsi="Arial" w:cs="Arial"/>
          <w:b/>
        </w:rPr>
        <w:t>Flexfield</w:t>
      </w:r>
      <w:proofErr w:type="spellEnd"/>
      <w:r w:rsidRPr="00FE1692">
        <w:rPr>
          <w:rFonts w:ascii="Arial" w:hAnsi="Arial" w:cs="Arial"/>
          <w:b/>
        </w:rPr>
        <w:t xml:space="preserve"> Structures&gt;</w:t>
      </w:r>
    </w:p>
    <w:p w14:paraId="6438CA2A" w14:textId="77777777" w:rsidR="006B6997" w:rsidRPr="00FE1692" w:rsidRDefault="006B6997" w:rsidP="006B6997">
      <w:pPr>
        <w:rPr>
          <w:rFonts w:ascii="Arial" w:hAnsi="Arial" w:cs="Arial"/>
        </w:rPr>
      </w:pPr>
      <w:proofErr w:type="spellStart"/>
      <w:r w:rsidRPr="00FE1692">
        <w:rPr>
          <w:rFonts w:ascii="Arial" w:hAnsi="Arial" w:cs="Arial"/>
        </w:rPr>
        <w:t>Untuk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menentukan</w:t>
      </w:r>
      <w:proofErr w:type="spellEnd"/>
      <w:r w:rsidRPr="00FE1692">
        <w:rPr>
          <w:rFonts w:ascii="Arial" w:hAnsi="Arial" w:cs="Arial"/>
        </w:rPr>
        <w:t xml:space="preserve"> Asset </w:t>
      </w:r>
      <w:proofErr w:type="spellStart"/>
      <w:r w:rsidRPr="00FE1692">
        <w:rPr>
          <w:rFonts w:ascii="Arial" w:hAnsi="Arial" w:cs="Arial"/>
        </w:rPr>
        <w:t>flexfield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apa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saja</w:t>
      </w:r>
      <w:proofErr w:type="spellEnd"/>
      <w:r w:rsidRPr="00FE1692">
        <w:rPr>
          <w:rFonts w:ascii="Arial" w:hAnsi="Arial" w:cs="Arial"/>
        </w:rPr>
        <w:t xml:space="preserve"> yang </w:t>
      </w:r>
      <w:proofErr w:type="spellStart"/>
      <w:r w:rsidRPr="00FE1692">
        <w:rPr>
          <w:rFonts w:ascii="Arial" w:hAnsi="Arial" w:cs="Arial"/>
        </w:rPr>
        <w:t>akan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digunakan</w:t>
      </w:r>
      <w:proofErr w:type="spellEnd"/>
      <w:r w:rsidRPr="00FE1692">
        <w:rPr>
          <w:rFonts w:ascii="Arial" w:hAnsi="Arial" w:cs="Arial"/>
        </w:rPr>
        <w:t>.</w:t>
      </w:r>
    </w:p>
    <w:tbl>
      <w:tblPr>
        <w:tblW w:w="1458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536"/>
        <w:gridCol w:w="5616"/>
      </w:tblGrid>
      <w:tr w:rsidR="006B6997" w:rsidRPr="00FE1692" w14:paraId="5A970BE1" w14:textId="77777777" w:rsidTr="003E5F85">
        <w:trPr>
          <w:cantSplit/>
          <w:tblHeader/>
        </w:trPr>
        <w:tc>
          <w:tcPr>
            <w:tcW w:w="4428" w:type="dxa"/>
            <w:shd w:val="pct10" w:color="auto" w:fill="auto"/>
          </w:tcPr>
          <w:p w14:paraId="71B09AA7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 xml:space="preserve">Category </w:t>
            </w:r>
            <w:proofErr w:type="spellStart"/>
            <w:r w:rsidRPr="00FE1692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  <w:tc>
          <w:tcPr>
            <w:tcW w:w="4536" w:type="dxa"/>
            <w:shd w:val="pct10" w:color="auto" w:fill="auto"/>
          </w:tcPr>
          <w:p w14:paraId="1F29DA01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 xml:space="preserve">Location </w:t>
            </w:r>
            <w:proofErr w:type="spellStart"/>
            <w:r w:rsidRPr="00FE1692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  <w:tc>
          <w:tcPr>
            <w:tcW w:w="5616" w:type="dxa"/>
            <w:shd w:val="pct10" w:color="auto" w:fill="auto"/>
          </w:tcPr>
          <w:p w14:paraId="239D0A0B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 xml:space="preserve">Asset Key </w:t>
            </w:r>
            <w:proofErr w:type="spellStart"/>
            <w:r w:rsidRPr="00FE1692">
              <w:rPr>
                <w:rFonts w:ascii="Arial" w:hAnsi="Arial" w:cs="Arial"/>
                <w:sz w:val="20"/>
              </w:rPr>
              <w:t>Flexfield</w:t>
            </w:r>
            <w:proofErr w:type="spellEnd"/>
          </w:p>
        </w:tc>
      </w:tr>
      <w:tr w:rsidR="006B6997" w:rsidRPr="00FE1692" w14:paraId="03FD894C" w14:textId="77777777" w:rsidTr="003E5F85">
        <w:trPr>
          <w:cantSplit/>
        </w:trPr>
        <w:tc>
          <w:tcPr>
            <w:tcW w:w="4428" w:type="dxa"/>
          </w:tcPr>
          <w:p w14:paraId="6FAFA64E" w14:textId="77777777" w:rsidR="006B6997" w:rsidRPr="00FE1692" w:rsidRDefault="006B6997" w:rsidP="003E5F85">
            <w:pPr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 xml:space="preserve">Category </w:t>
            </w:r>
            <w:proofErr w:type="spellStart"/>
            <w:r w:rsidRPr="00FE1692">
              <w:rPr>
                <w:rFonts w:ascii="Arial" w:hAnsi="Arial" w:cs="Arial"/>
              </w:rPr>
              <w:t>Flexfield</w:t>
            </w:r>
            <w:proofErr w:type="spellEnd"/>
          </w:p>
        </w:tc>
        <w:tc>
          <w:tcPr>
            <w:tcW w:w="4536" w:type="dxa"/>
          </w:tcPr>
          <w:p w14:paraId="408BE9EF" w14:textId="77777777" w:rsidR="006B6997" w:rsidRPr="00FE1692" w:rsidRDefault="006B6997" w:rsidP="003E5F85">
            <w:pPr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 xml:space="preserve">Location </w:t>
            </w:r>
            <w:proofErr w:type="spellStart"/>
            <w:r w:rsidRPr="00FE1692">
              <w:rPr>
                <w:rFonts w:ascii="Arial" w:hAnsi="Arial" w:cs="Arial"/>
              </w:rPr>
              <w:t>Flexfield</w:t>
            </w:r>
            <w:proofErr w:type="spellEnd"/>
          </w:p>
        </w:tc>
        <w:tc>
          <w:tcPr>
            <w:tcW w:w="5616" w:type="dxa"/>
          </w:tcPr>
          <w:p w14:paraId="529A495E" w14:textId="77777777" w:rsidR="006B6997" w:rsidRPr="00FE1692" w:rsidRDefault="006B6997" w:rsidP="003E5F85">
            <w:pPr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 xml:space="preserve">Asset Key </w:t>
            </w:r>
            <w:proofErr w:type="spellStart"/>
            <w:r w:rsidRPr="00FE1692">
              <w:rPr>
                <w:rFonts w:ascii="Arial" w:hAnsi="Arial" w:cs="Arial"/>
              </w:rPr>
              <w:t>Flexfield</w:t>
            </w:r>
            <w:proofErr w:type="spellEnd"/>
          </w:p>
        </w:tc>
      </w:tr>
    </w:tbl>
    <w:p w14:paraId="3088DC89" w14:textId="77777777" w:rsidR="006B6997" w:rsidRPr="00FE1692" w:rsidRDefault="006B6997" w:rsidP="006B6997">
      <w:pPr>
        <w:rPr>
          <w:rFonts w:ascii="Arial" w:hAnsi="Arial" w:cs="Arial"/>
          <w:b/>
        </w:rPr>
      </w:pPr>
    </w:p>
    <w:p w14:paraId="0D8148E4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&lt;Automatic Asset Nu</w:t>
      </w:r>
      <w:r>
        <w:rPr>
          <w:rFonts w:ascii="Arial" w:hAnsi="Arial" w:cs="Arial"/>
          <w:b/>
        </w:rPr>
        <w:t>mbering</w:t>
      </w:r>
      <w:r w:rsidRPr="00FE1692">
        <w:rPr>
          <w:rFonts w:ascii="Arial" w:hAnsi="Arial" w:cs="Arial"/>
          <w:b/>
        </w:rPr>
        <w:t>&gt;</w:t>
      </w:r>
    </w:p>
    <w:p w14:paraId="33D6137E" w14:textId="77777777" w:rsidR="006B6997" w:rsidRPr="00FE1692" w:rsidRDefault="006B6997" w:rsidP="006B6997">
      <w:pPr>
        <w:rPr>
          <w:rFonts w:ascii="Arial" w:hAnsi="Arial" w:cs="Arial"/>
        </w:rPr>
      </w:pPr>
      <w:proofErr w:type="spellStart"/>
      <w:r w:rsidRPr="00FE1692">
        <w:rPr>
          <w:rFonts w:ascii="Arial" w:hAnsi="Arial" w:cs="Arial"/>
        </w:rPr>
        <w:t>Menentukan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penomoran</w:t>
      </w:r>
      <w:proofErr w:type="spellEnd"/>
      <w:r w:rsidRPr="00FE1692">
        <w:rPr>
          <w:rFonts w:ascii="Arial" w:hAnsi="Arial" w:cs="Arial"/>
        </w:rPr>
        <w:t xml:space="preserve"> asset </w:t>
      </w:r>
      <w:proofErr w:type="spellStart"/>
      <w:r w:rsidRPr="00FE1692">
        <w:rPr>
          <w:rFonts w:ascii="Arial" w:hAnsi="Arial" w:cs="Arial"/>
        </w:rPr>
        <w:t>secara</w:t>
      </w:r>
      <w:proofErr w:type="spellEnd"/>
      <w:r w:rsidRPr="00FE1692">
        <w:rPr>
          <w:rFonts w:ascii="Arial" w:hAnsi="Arial" w:cs="Arial"/>
        </w:rPr>
        <w:t xml:space="preserve"> </w:t>
      </w:r>
      <w:proofErr w:type="spellStart"/>
      <w:r w:rsidRPr="00FE1692">
        <w:rPr>
          <w:rFonts w:ascii="Arial" w:hAnsi="Arial" w:cs="Arial"/>
        </w:rPr>
        <w:t>otomatis</w:t>
      </w:r>
      <w:proofErr w:type="spellEnd"/>
    </w:p>
    <w:tbl>
      <w:tblPr>
        <w:tblW w:w="1458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0"/>
        <w:gridCol w:w="11880"/>
      </w:tblGrid>
      <w:tr w:rsidR="006B6997" w:rsidRPr="00FE1692" w14:paraId="2D096ED0" w14:textId="77777777" w:rsidTr="003E5F85">
        <w:trPr>
          <w:cantSplit/>
          <w:tblHeader/>
        </w:trPr>
        <w:tc>
          <w:tcPr>
            <w:tcW w:w="2700" w:type="dxa"/>
            <w:shd w:val="pct10" w:color="auto" w:fill="auto"/>
          </w:tcPr>
          <w:p w14:paraId="36B6993F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Starting Asset Numbering</w:t>
            </w:r>
          </w:p>
        </w:tc>
        <w:tc>
          <w:tcPr>
            <w:tcW w:w="11880" w:type="dxa"/>
            <w:shd w:val="pct10" w:color="auto" w:fill="auto"/>
          </w:tcPr>
          <w:p w14:paraId="1621E2E0" w14:textId="77777777" w:rsidR="006B6997" w:rsidRPr="00FE1692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Last Asset Number Used</w:t>
            </w:r>
          </w:p>
        </w:tc>
      </w:tr>
      <w:tr w:rsidR="006B6997" w:rsidRPr="00FE1692" w14:paraId="2DA3210C" w14:textId="77777777" w:rsidTr="003E5F85">
        <w:trPr>
          <w:cantSplit/>
        </w:trPr>
        <w:tc>
          <w:tcPr>
            <w:tcW w:w="2700" w:type="dxa"/>
          </w:tcPr>
          <w:p w14:paraId="5DECE752" w14:textId="4DFCD340" w:rsidR="006B6997" w:rsidRPr="00FE1692" w:rsidRDefault="006B6997" w:rsidP="003E5F85">
            <w:pPr>
              <w:pStyle w:val="TableText"/>
              <w:rPr>
                <w:rFonts w:ascii="Arial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1880" w:type="dxa"/>
          </w:tcPr>
          <w:p w14:paraId="647312BF" w14:textId="3387C9B9" w:rsidR="006B6997" w:rsidRPr="00FE1692" w:rsidRDefault="00BD3E3C" w:rsidP="003E5F85">
            <w:pPr>
              <w:pStyle w:val="TableText"/>
              <w:rPr>
                <w:rFonts w:ascii="Arial" w:hAnsi="Arial" w:cs="Arial"/>
                <w:iCs/>
                <w:sz w:val="20"/>
              </w:rPr>
            </w:pPr>
            <w:r>
              <w:rPr>
                <w:rFonts w:ascii="Arial" w:hAnsi="Arial" w:cs="Arial"/>
                <w:iCs/>
                <w:sz w:val="20"/>
              </w:rPr>
              <w:t>6</w:t>
            </w:r>
            <w:r w:rsidR="008B7B7E">
              <w:rPr>
                <w:rFonts w:ascii="Arial" w:hAnsi="Arial" w:cs="Arial"/>
                <w:iCs/>
                <w:sz w:val="20"/>
              </w:rPr>
              <w:t>781</w:t>
            </w:r>
          </w:p>
        </w:tc>
      </w:tr>
    </w:tbl>
    <w:p w14:paraId="075E01DE" w14:textId="77777777" w:rsidR="00917720" w:rsidRDefault="00917720" w:rsidP="00917720">
      <w:pPr>
        <w:rPr>
          <w:rFonts w:ascii="Arial" w:hAnsi="Arial" w:cs="Arial"/>
        </w:rPr>
      </w:pPr>
    </w:p>
    <w:p w14:paraId="7FF287E5" w14:textId="77777777" w:rsidR="006B6997" w:rsidRPr="00AA1322" w:rsidRDefault="006B6997" w:rsidP="00AA1322">
      <w:pPr>
        <w:pStyle w:val="Heading3"/>
      </w:pPr>
      <w:bookmarkStart w:id="24" w:name="_Toc415033599"/>
      <w:bookmarkStart w:id="25" w:name="_Toc2015490"/>
      <w:bookmarkStart w:id="26" w:name="_Toc156833679"/>
      <w:r w:rsidRPr="00AA1322">
        <w:rPr>
          <w:rStyle w:val="HighlightedVariable"/>
          <w:rFonts w:ascii="Arial" w:eastAsia="MS Mincho" w:hAnsi="Arial"/>
        </w:rPr>
        <w:lastRenderedPageBreak/>
        <w:t>FA-05: Asset Fiscal Years</w:t>
      </w:r>
      <w:bookmarkEnd w:id="24"/>
      <w:bookmarkEnd w:id="25"/>
      <w:bookmarkEnd w:id="26"/>
    </w:p>
    <w:p w14:paraId="16544C70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3B051C0F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4E124E34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2374B">
        <w:rPr>
          <w:rFonts w:ascii="Arial" w:hAnsi="Arial" w:cs="Arial"/>
          <w:b/>
          <w:szCs w:val="22"/>
        </w:rPr>
        <w:t>Navigation: Setup&gt;Asset System&gt;Fiscal Years</w:t>
      </w:r>
    </w:p>
    <w:p w14:paraId="1F6635B6" w14:textId="77777777" w:rsidR="00AA1322" w:rsidRPr="00AA1322" w:rsidRDefault="00AA1322" w:rsidP="00AA1322"/>
    <w:p w14:paraId="6AECB67F" w14:textId="0748A52A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2569C37" wp14:editId="2FB3CA57">
            <wp:extent cx="244475" cy="244475"/>
            <wp:effectExtent l="0" t="0" r="317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Asset Fiscal Years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0DB2260A" w14:textId="77777777" w:rsidTr="00300275">
        <w:tc>
          <w:tcPr>
            <w:tcW w:w="5040" w:type="dxa"/>
          </w:tcPr>
          <w:p w14:paraId="162211F6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3417CC88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100E3FCC" w14:textId="4958896B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917720">
              <w:rPr>
                <w:rStyle w:val="HighlightedVariable"/>
                <w:rFonts w:ascii="Arial" w:hAnsi="Arial" w:cs="Arial"/>
              </w:rPr>
              <w:t>22-Jan-2024</w:t>
            </w:r>
          </w:p>
        </w:tc>
      </w:tr>
      <w:tr w:rsidR="00AA1322" w:rsidRPr="00B149C1" w14:paraId="097F309E" w14:textId="77777777" w:rsidTr="00300275">
        <w:tc>
          <w:tcPr>
            <w:tcW w:w="5040" w:type="dxa"/>
          </w:tcPr>
          <w:p w14:paraId="066A1891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F3D185E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5DC8FA2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F78CD0D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085F59A5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000742CF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4CFED466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67273581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63C77A5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8C6D05B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E33FD9D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6B953F9B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7B619C3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48E05CD8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319AA111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1421E6EA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3A46909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55E69CC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20D5D67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25C4E4ED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0D8F2DE5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F4F0A2B" w14:textId="77777777" w:rsidR="006B6997" w:rsidRPr="0062374B" w:rsidRDefault="006B6997" w:rsidP="006B6997"/>
    <w:p w14:paraId="3F21AE2D" w14:textId="2F27533F" w:rsidR="006B6997" w:rsidRDefault="006B6997" w:rsidP="00AA1322">
      <w:pPr>
        <w:pStyle w:val="BodyText"/>
        <w:spacing w:before="0" w:after="0" w:line="360" w:lineRule="auto"/>
        <w:ind w:left="0"/>
        <w:rPr>
          <w:rFonts w:ascii="Arial" w:hAnsi="Arial" w:cs="Arial"/>
          <w:szCs w:val="22"/>
        </w:rPr>
      </w:pPr>
      <w:r w:rsidRPr="0062374B">
        <w:rPr>
          <w:rFonts w:ascii="Arial" w:hAnsi="Arial" w:cs="Arial"/>
          <w:b/>
          <w:szCs w:val="22"/>
        </w:rPr>
        <w:t xml:space="preserve">Description: </w:t>
      </w:r>
      <w:proofErr w:type="spellStart"/>
      <w:r w:rsidRPr="0062374B">
        <w:rPr>
          <w:rFonts w:ascii="Arial" w:hAnsi="Arial" w:cs="Arial"/>
          <w:szCs w:val="22"/>
        </w:rPr>
        <w:t>Untuk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mendefinisikan</w:t>
      </w:r>
      <w:proofErr w:type="spellEnd"/>
      <w:r w:rsidRPr="0062374B">
        <w:rPr>
          <w:rFonts w:ascii="Arial" w:hAnsi="Arial" w:cs="Arial"/>
          <w:szCs w:val="22"/>
        </w:rPr>
        <w:t xml:space="preserve"> fiscal year </w:t>
      </w:r>
      <w:proofErr w:type="spellStart"/>
      <w:r w:rsidRPr="0062374B">
        <w:rPr>
          <w:rFonts w:ascii="Arial" w:hAnsi="Arial" w:cs="Arial"/>
          <w:szCs w:val="22"/>
        </w:rPr>
        <w:t>dimana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dilakukan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depresiasi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terhadap</w:t>
      </w:r>
      <w:proofErr w:type="spellEnd"/>
      <w:r w:rsidRPr="0062374B">
        <w:rPr>
          <w:rFonts w:ascii="Arial" w:hAnsi="Arial" w:cs="Arial"/>
          <w:szCs w:val="22"/>
        </w:rPr>
        <w:t xml:space="preserve"> asset.</w:t>
      </w:r>
    </w:p>
    <w:p w14:paraId="12B16058" w14:textId="77777777" w:rsidR="00AA1322" w:rsidRPr="00AA1322" w:rsidRDefault="00AA1322" w:rsidP="00AA1322">
      <w:pPr>
        <w:pStyle w:val="BodyText"/>
        <w:spacing w:before="0" w:after="0" w:line="360" w:lineRule="auto"/>
        <w:ind w:left="0"/>
        <w:rPr>
          <w:rFonts w:ascii="Arial" w:hAnsi="Arial" w:cs="Arial"/>
          <w:szCs w:val="22"/>
        </w:rPr>
      </w:pPr>
    </w:p>
    <w:p w14:paraId="0A23C307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 xml:space="preserve">&lt;Asset Fiscal Years&gt; </w:t>
      </w:r>
    </w:p>
    <w:tbl>
      <w:tblPr>
        <w:tblW w:w="940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400"/>
        <w:gridCol w:w="1521"/>
        <w:gridCol w:w="879"/>
        <w:gridCol w:w="2500"/>
        <w:gridCol w:w="2100"/>
      </w:tblGrid>
      <w:tr w:rsidR="00E77CF8" w:rsidRPr="006C0626" w14:paraId="481B1453" w14:textId="77777777" w:rsidTr="003E5F85">
        <w:trPr>
          <w:trHeight w:val="24"/>
        </w:trPr>
        <w:tc>
          <w:tcPr>
            <w:tcW w:w="3921" w:type="dxa"/>
            <w:gridSpan w:val="2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18FD8C62" w14:textId="77777777" w:rsidR="00E77CF8" w:rsidRPr="006C0626" w:rsidRDefault="00E77CF8" w:rsidP="00E77CF8">
            <w:pPr>
              <w:spacing w:before="60"/>
              <w:rPr>
                <w:rFonts w:ascii="Arial" w:hAnsi="Arial" w:cs="Arial"/>
                <w:b/>
              </w:rPr>
            </w:pPr>
            <w:r w:rsidRPr="006C0626">
              <w:rPr>
                <w:rFonts w:ascii="Arial" w:hAnsi="Arial" w:cs="Arial"/>
                <w:b/>
              </w:rPr>
              <w:t>Fiscal Year Name</w:t>
            </w:r>
          </w:p>
        </w:tc>
        <w:tc>
          <w:tcPr>
            <w:tcW w:w="5479" w:type="dxa"/>
            <w:gridSpan w:val="3"/>
            <w:tcBorders>
              <w:top w:val="single" w:sz="12" w:space="0" w:color="auto"/>
            </w:tcBorders>
          </w:tcPr>
          <w:p w14:paraId="51FF3EDA" w14:textId="75BB8ED5" w:rsidR="00E77CF8" w:rsidRPr="00F11967" w:rsidRDefault="00E77CF8" w:rsidP="00E77CF8">
            <w:pPr>
              <w:rPr>
                <w:rFonts w:ascii="Arial" w:hAnsi="Arial" w:cs="Arial"/>
              </w:rPr>
            </w:pPr>
            <w:r w:rsidRPr="00F11967">
              <w:rPr>
                <w:rFonts w:ascii="Arial" w:hAnsi="Arial" w:cs="Arial"/>
              </w:rPr>
              <w:t>XTD FA FISCAL YEAR</w:t>
            </w:r>
          </w:p>
        </w:tc>
      </w:tr>
      <w:tr w:rsidR="00E77CF8" w:rsidRPr="006C0626" w14:paraId="7CB553EA" w14:textId="77777777" w:rsidTr="003E5F85">
        <w:trPr>
          <w:trHeight w:val="24"/>
        </w:trPr>
        <w:tc>
          <w:tcPr>
            <w:tcW w:w="3921" w:type="dxa"/>
            <w:gridSpan w:val="2"/>
            <w:shd w:val="clear" w:color="auto" w:fill="D9D9D9" w:themeFill="background1" w:themeFillShade="D9"/>
          </w:tcPr>
          <w:p w14:paraId="51E799E7" w14:textId="77777777" w:rsidR="00E77CF8" w:rsidRPr="006C0626" w:rsidRDefault="00E77CF8" w:rsidP="00E77CF8">
            <w:pPr>
              <w:spacing w:before="60"/>
              <w:rPr>
                <w:rFonts w:ascii="Arial" w:hAnsi="Arial" w:cs="Arial"/>
                <w:b/>
              </w:rPr>
            </w:pPr>
            <w:r w:rsidRPr="006C0626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479" w:type="dxa"/>
            <w:gridSpan w:val="3"/>
          </w:tcPr>
          <w:p w14:paraId="3D082662" w14:textId="009155BE" w:rsidR="00E77CF8" w:rsidRPr="00F11967" w:rsidRDefault="00E77CF8" w:rsidP="00E77CF8">
            <w:pPr>
              <w:rPr>
                <w:rFonts w:ascii="Arial" w:hAnsi="Arial" w:cs="Arial"/>
              </w:rPr>
            </w:pPr>
            <w:r w:rsidRPr="00F11967">
              <w:rPr>
                <w:rFonts w:ascii="Arial" w:hAnsi="Arial" w:cs="Arial"/>
              </w:rPr>
              <w:t>XTD FA FISCAL YEAR</w:t>
            </w:r>
          </w:p>
        </w:tc>
      </w:tr>
      <w:tr w:rsidR="006B6997" w:rsidRPr="006C0626" w14:paraId="55C8EC38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36141CD" w14:textId="77777777" w:rsidR="006B6997" w:rsidRPr="006C0626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626">
              <w:rPr>
                <w:rFonts w:ascii="Arial" w:hAnsi="Arial" w:cs="Arial"/>
                <w:b/>
                <w:bCs/>
              </w:rPr>
              <w:t>From Date</w:t>
            </w:r>
          </w:p>
        </w:tc>
        <w:tc>
          <w:tcPr>
            <w:tcW w:w="2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52630CF" w14:textId="77777777" w:rsidR="006B6997" w:rsidRPr="006C0626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626">
              <w:rPr>
                <w:rFonts w:ascii="Arial" w:hAnsi="Arial" w:cs="Arial"/>
                <w:b/>
                <w:bCs/>
              </w:rPr>
              <w:t>To Date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352B5F26" w14:textId="4E4DE047" w:rsidR="006B6997" w:rsidRPr="006C0626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6C0626">
              <w:rPr>
                <w:rFonts w:ascii="Arial" w:hAnsi="Arial" w:cs="Arial"/>
                <w:b/>
                <w:bCs/>
              </w:rPr>
              <w:t xml:space="preserve">Mid </w:t>
            </w:r>
            <w:r w:rsidR="00D50F76" w:rsidRPr="006C0626">
              <w:rPr>
                <w:rFonts w:ascii="Arial" w:hAnsi="Arial" w:cs="Arial"/>
                <w:b/>
                <w:bCs/>
              </w:rPr>
              <w:t>Year</w:t>
            </w:r>
            <w:proofErr w:type="spellEnd"/>
            <w:r w:rsidR="00D50F76" w:rsidRPr="006C0626">
              <w:rPr>
                <w:rFonts w:ascii="Arial" w:hAnsi="Arial" w:cs="Arial"/>
                <w:b/>
                <w:bCs/>
              </w:rPr>
              <w:t xml:space="preserve"> Start</w:t>
            </w:r>
            <w:r w:rsidRPr="006C0626">
              <w:rPr>
                <w:rFonts w:ascii="Arial" w:hAnsi="Arial" w:cs="Arial"/>
                <w:b/>
                <w:bCs/>
              </w:rPr>
              <w:t xml:space="preserve"> Date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5BEE0880" w14:textId="77777777" w:rsidR="006B6997" w:rsidRPr="006C0626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C0626">
              <w:rPr>
                <w:rFonts w:ascii="Arial" w:hAnsi="Arial" w:cs="Arial"/>
                <w:b/>
                <w:bCs/>
              </w:rPr>
              <w:t>Fiscal Year</w:t>
            </w:r>
          </w:p>
        </w:tc>
      </w:tr>
      <w:tr w:rsidR="00917720" w:rsidRPr="0016520C" w14:paraId="3D0BF9B2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1AF265" w14:textId="3872767C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01-JAN-198</w:t>
            </w:r>
            <w:r w:rsidR="00E77CF8">
              <w:rPr>
                <w:rFonts w:ascii="Arial" w:hAnsi="Arial" w:cs="Arial"/>
                <w:color w:val="000000"/>
                <w:szCs w:val="22"/>
              </w:rPr>
              <w:t>8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1BC32" w14:textId="271CEC28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31-DEC-198</w:t>
            </w:r>
            <w:r w:rsidR="00E77CF8">
              <w:rPr>
                <w:rFonts w:ascii="Arial" w:hAnsi="Arial" w:cs="Arial"/>
                <w:color w:val="000000"/>
                <w:szCs w:val="22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2DAA25" w14:textId="2A15F6FC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01-JUL-198</w:t>
            </w:r>
            <w:r w:rsidR="00E77CF8">
              <w:rPr>
                <w:rFonts w:ascii="Arial" w:hAnsi="Arial" w:cs="Arial"/>
                <w:color w:val="000000"/>
                <w:szCs w:val="22"/>
              </w:rPr>
              <w:t>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73E5416D" w14:textId="6F244B24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198</w:t>
            </w:r>
            <w:r w:rsidR="00E77CF8">
              <w:rPr>
                <w:rFonts w:ascii="Arial" w:hAnsi="Arial" w:cs="Arial"/>
                <w:color w:val="000000"/>
                <w:szCs w:val="22"/>
              </w:rPr>
              <w:t>8</w:t>
            </w:r>
          </w:p>
        </w:tc>
      </w:tr>
      <w:tr w:rsidR="00E77CF8" w:rsidRPr="0016520C" w14:paraId="47712B8D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6E853" w14:textId="79DC69B5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01-JAN-1989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BB76A4" w14:textId="2CDB1234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31-DEC-1989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C35E26" w14:textId="60325CCF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01-JUL-1989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22FFB937" w14:textId="57B3C31D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szCs w:val="22"/>
              </w:rPr>
              <w:t>1989</w:t>
            </w:r>
          </w:p>
        </w:tc>
      </w:tr>
      <w:tr w:rsidR="00E77CF8" w:rsidRPr="0016520C" w14:paraId="2D0A40F6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A09F61" w14:textId="0E0F777B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01-JAN-1990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0F404E" w14:textId="53FA6DB8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31-DEC-1990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22B1AD" w14:textId="1EE86863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01-JUL-1990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E06FC4F" w14:textId="7FE65D7B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1990</w:t>
            </w:r>
          </w:p>
        </w:tc>
      </w:tr>
      <w:tr w:rsidR="00E77CF8" w:rsidRPr="0016520C" w14:paraId="73A8C43D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AE42C" w14:textId="00FFF698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01-JAN-1991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05EC7" w14:textId="0555A682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31-DEC-1991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00B642" w14:textId="00DBE9B1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01-JUL-1991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515CE422" w14:textId="26702DEC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1991</w:t>
            </w:r>
          </w:p>
        </w:tc>
      </w:tr>
      <w:tr w:rsidR="00E77CF8" w:rsidRPr="0016520C" w14:paraId="2E12A0CD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7D5AD6" w14:textId="313C3144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01-JAN-1992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29530" w14:textId="065A5670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31-DEC-1992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F23D49" w14:textId="2E09EA04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01-JUL-1992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3F25F41C" w14:textId="7B0D961F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5C240C">
              <w:rPr>
                <w:rFonts w:ascii="Arial" w:hAnsi="Arial" w:cs="Arial"/>
                <w:color w:val="000000"/>
                <w:szCs w:val="22"/>
              </w:rPr>
              <w:t>1992</w:t>
            </w:r>
          </w:p>
        </w:tc>
      </w:tr>
      <w:tr w:rsidR="00917720" w:rsidRPr="0016520C" w14:paraId="39DE0DC6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0D65AA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7701E0EE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1E1EF0D1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  <w:p w14:paraId="24093A33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1BAFAF04" w14:textId="110A79D1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0CCB96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70EB3067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09ACC360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  <w:p w14:paraId="43CFF957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3DD9FE6D" w14:textId="1C9D52AD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B4ECE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125AE638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443E9A5B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  <w:p w14:paraId="30B46EC0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6F026A7F" w14:textId="15097F7D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95075AF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4EBFB3BC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2B5F021F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</w:p>
          <w:p w14:paraId="76E13C65" w14:textId="77777777" w:rsidR="00917720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4ABC6E3E" w14:textId="39D6E66D" w:rsidR="00917720" w:rsidRPr="0016520C" w:rsidRDefault="00917720" w:rsidP="0091772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</w:tc>
      </w:tr>
      <w:tr w:rsidR="00917720" w:rsidRPr="0016520C" w14:paraId="1070C0D3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C34930" w14:textId="053B9188" w:rsidR="00917720" w:rsidRPr="0016520C" w:rsidRDefault="00E77CF8" w:rsidP="00917720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01-JAN-2039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DB6B43" w14:textId="7AC1D9E8" w:rsidR="00917720" w:rsidRPr="0016520C" w:rsidRDefault="00E77CF8" w:rsidP="00917720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31-DEC-2039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AEC55A" w14:textId="239666AB" w:rsidR="00917720" w:rsidRPr="0016520C" w:rsidRDefault="00E77CF8" w:rsidP="00917720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01-JUL-2039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13D5E9A3" w14:textId="5E482DBA" w:rsidR="00917720" w:rsidRPr="0016520C" w:rsidRDefault="00E77CF8" w:rsidP="00917720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2039</w:t>
            </w:r>
          </w:p>
        </w:tc>
      </w:tr>
      <w:tr w:rsidR="00E77CF8" w:rsidRPr="0016520C" w14:paraId="544AD8D2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A21161" w14:textId="091CFE48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01-JAN-2040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18EF3" w14:textId="5D62C94F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31-DEC-20</w:t>
            </w:r>
            <w:r>
              <w:rPr>
                <w:rFonts w:ascii="Arial" w:hAnsi="Arial" w:cs="Arial"/>
                <w:color w:val="000000"/>
                <w:szCs w:val="22"/>
              </w:rPr>
              <w:t>40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5602E1" w14:textId="21BB45A6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01-JUL-20</w:t>
            </w:r>
            <w:r>
              <w:rPr>
                <w:rFonts w:ascii="Arial" w:hAnsi="Arial" w:cs="Arial"/>
                <w:color w:val="000000"/>
                <w:szCs w:val="22"/>
              </w:rPr>
              <w:t>40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63B93C4A" w14:textId="555B173B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20</w:t>
            </w:r>
            <w:r>
              <w:rPr>
                <w:rFonts w:ascii="Arial" w:hAnsi="Arial" w:cs="Arial"/>
                <w:color w:val="000000"/>
                <w:szCs w:val="22"/>
              </w:rPr>
              <w:t>40</w:t>
            </w:r>
          </w:p>
        </w:tc>
      </w:tr>
      <w:tr w:rsidR="00E77CF8" w:rsidRPr="0016520C" w14:paraId="15AE8A58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CC661" w14:textId="58587868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01-JAN-204</w:t>
            </w:r>
            <w:r>
              <w:rPr>
                <w:rFonts w:ascii="Arial" w:hAnsi="Arial" w:cs="Arial"/>
                <w:color w:val="000000"/>
                <w:szCs w:val="22"/>
              </w:rPr>
              <w:t>1</w:t>
            </w:r>
          </w:p>
        </w:tc>
        <w:tc>
          <w:tcPr>
            <w:tcW w:w="24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036C21" w14:textId="7B269365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31-DEC-20</w:t>
            </w:r>
            <w:r>
              <w:rPr>
                <w:rFonts w:ascii="Arial" w:hAnsi="Arial" w:cs="Arial"/>
                <w:color w:val="000000"/>
                <w:szCs w:val="22"/>
              </w:rPr>
              <w:t>41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7EF40" w14:textId="02066A22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01-JUL-20</w:t>
            </w:r>
            <w:r>
              <w:rPr>
                <w:rFonts w:ascii="Arial" w:hAnsi="Arial" w:cs="Arial"/>
                <w:color w:val="000000"/>
                <w:szCs w:val="22"/>
              </w:rPr>
              <w:t>41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</w:tcPr>
          <w:p w14:paraId="04824C1C" w14:textId="23F5E7D4" w:rsidR="00E77CF8" w:rsidRPr="0016520C" w:rsidRDefault="00E77CF8" w:rsidP="00E77CF8">
            <w:pPr>
              <w:jc w:val="center"/>
              <w:rPr>
                <w:rFonts w:ascii="Arial" w:hAnsi="Arial" w:cs="Arial"/>
              </w:rPr>
            </w:pPr>
            <w:r w:rsidRPr="00E77CF8">
              <w:rPr>
                <w:rFonts w:ascii="Arial" w:hAnsi="Arial" w:cs="Arial"/>
                <w:color w:val="000000"/>
                <w:szCs w:val="22"/>
              </w:rPr>
              <w:t>20</w:t>
            </w:r>
            <w:r>
              <w:rPr>
                <w:rFonts w:ascii="Arial" w:hAnsi="Arial" w:cs="Arial"/>
                <w:color w:val="000000"/>
                <w:szCs w:val="22"/>
              </w:rPr>
              <w:t>41</w:t>
            </w:r>
          </w:p>
        </w:tc>
      </w:tr>
    </w:tbl>
    <w:p w14:paraId="2059A9B3" w14:textId="77777777" w:rsidR="006B6997" w:rsidRPr="00AA1322" w:rsidRDefault="006B6997" w:rsidP="00AA1322">
      <w:pPr>
        <w:pStyle w:val="Heading3"/>
      </w:pPr>
      <w:bookmarkStart w:id="27" w:name="_Toc415033600"/>
      <w:bookmarkStart w:id="28" w:name="_Toc2015491"/>
      <w:bookmarkStart w:id="29" w:name="_Toc156833680"/>
      <w:r w:rsidRPr="00AA1322">
        <w:rPr>
          <w:rStyle w:val="HighlightedVariable"/>
          <w:rFonts w:ascii="Arial" w:eastAsia="MS Mincho" w:hAnsi="Arial"/>
        </w:rPr>
        <w:lastRenderedPageBreak/>
        <w:t>FA-06: Asset Calendars</w:t>
      </w:r>
      <w:bookmarkEnd w:id="27"/>
      <w:bookmarkEnd w:id="28"/>
      <w:bookmarkEnd w:id="29"/>
    </w:p>
    <w:p w14:paraId="2AD000EF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08C0A08D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60DBFEE3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  <w:b/>
        </w:rPr>
      </w:pPr>
    </w:p>
    <w:p w14:paraId="72CE371C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2374B">
        <w:rPr>
          <w:rFonts w:ascii="Arial" w:hAnsi="Arial" w:cs="Arial"/>
          <w:b/>
          <w:szCs w:val="22"/>
        </w:rPr>
        <w:t>Navigation: Setup&gt;Asset System&gt;Calendars</w:t>
      </w:r>
    </w:p>
    <w:p w14:paraId="488EF81D" w14:textId="77777777" w:rsidR="00AA1322" w:rsidRPr="00AA1322" w:rsidRDefault="00AA1322" w:rsidP="00AA1322"/>
    <w:p w14:paraId="4DE56307" w14:textId="2BD83984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65FF9185" wp14:editId="187E83B2">
            <wp:extent cx="244475" cy="244475"/>
            <wp:effectExtent l="0" t="0" r="317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Asset Calendars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63863D4C" w14:textId="77777777" w:rsidTr="00300275">
        <w:tc>
          <w:tcPr>
            <w:tcW w:w="5040" w:type="dxa"/>
          </w:tcPr>
          <w:p w14:paraId="7414DCEE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5F6C8B0C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621F3D79" w14:textId="2845D1A3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917720">
              <w:rPr>
                <w:rStyle w:val="HighlightedVariable"/>
                <w:rFonts w:ascii="Arial" w:hAnsi="Arial" w:cs="Arial"/>
              </w:rPr>
              <w:t>22-Jan-2024</w:t>
            </w:r>
          </w:p>
        </w:tc>
      </w:tr>
      <w:tr w:rsidR="00AA1322" w:rsidRPr="00B149C1" w14:paraId="709986E7" w14:textId="77777777" w:rsidTr="00300275">
        <w:tc>
          <w:tcPr>
            <w:tcW w:w="5040" w:type="dxa"/>
          </w:tcPr>
          <w:p w14:paraId="2FEA6D7E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F774F4B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F29C5E4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CD94C45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474FD2C0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5D14668F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C54E7DD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404FFA81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5749EBF2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49ED8EE3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398F6A7D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DF516F3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E7E4470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3B6D2A61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72AF6F09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F43AC79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23C6FB3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13962CC0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033F8C02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37EADC6E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817282D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FD15012" w14:textId="77777777" w:rsidR="00AA1322" w:rsidRDefault="00AA1322" w:rsidP="006B6997">
      <w:pPr>
        <w:pStyle w:val="BodyText"/>
        <w:spacing w:before="0" w:after="0" w:line="360" w:lineRule="auto"/>
        <w:ind w:left="0"/>
      </w:pPr>
    </w:p>
    <w:p w14:paraId="65B876BF" w14:textId="77777777" w:rsidR="006B6997" w:rsidRPr="0062374B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  <w:szCs w:val="22"/>
        </w:rPr>
      </w:pPr>
      <w:r w:rsidRPr="0062374B">
        <w:rPr>
          <w:rFonts w:ascii="Arial" w:hAnsi="Arial" w:cs="Arial"/>
          <w:b/>
          <w:szCs w:val="22"/>
        </w:rPr>
        <w:t xml:space="preserve">Description: </w:t>
      </w:r>
      <w:proofErr w:type="spellStart"/>
      <w:r w:rsidRPr="0062374B">
        <w:rPr>
          <w:rFonts w:ascii="Arial" w:hAnsi="Arial" w:cs="Arial"/>
          <w:szCs w:val="22"/>
        </w:rPr>
        <w:t>Untuk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menentukan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periode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depresiasi</w:t>
      </w:r>
      <w:proofErr w:type="spellEnd"/>
      <w:r w:rsidRPr="0062374B">
        <w:rPr>
          <w:rFonts w:ascii="Arial" w:hAnsi="Arial" w:cs="Arial"/>
          <w:szCs w:val="22"/>
        </w:rPr>
        <w:t xml:space="preserve"> asset </w:t>
      </w:r>
      <w:proofErr w:type="spellStart"/>
      <w:r w:rsidRPr="0062374B">
        <w:rPr>
          <w:rFonts w:ascii="Arial" w:hAnsi="Arial" w:cs="Arial"/>
          <w:szCs w:val="22"/>
        </w:rPr>
        <w:t>dimana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depresiasi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akan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dilakukan</w:t>
      </w:r>
      <w:proofErr w:type="spellEnd"/>
      <w:r w:rsidRPr="0062374B">
        <w:rPr>
          <w:rFonts w:ascii="Arial" w:hAnsi="Arial" w:cs="Arial"/>
          <w:szCs w:val="22"/>
        </w:rPr>
        <w:t xml:space="preserve"> </w:t>
      </w:r>
      <w:proofErr w:type="spellStart"/>
      <w:r w:rsidRPr="0062374B">
        <w:rPr>
          <w:rFonts w:ascii="Arial" w:hAnsi="Arial" w:cs="Arial"/>
          <w:szCs w:val="22"/>
        </w:rPr>
        <w:t>bulanan</w:t>
      </w:r>
      <w:proofErr w:type="spellEnd"/>
      <w:r w:rsidRPr="0062374B">
        <w:rPr>
          <w:rFonts w:ascii="Arial" w:hAnsi="Arial" w:cs="Arial"/>
          <w:szCs w:val="22"/>
        </w:rPr>
        <w:t>.</w:t>
      </w:r>
    </w:p>
    <w:p w14:paraId="70B063F6" w14:textId="77777777" w:rsidR="006B6997" w:rsidRPr="00FE1692" w:rsidRDefault="006B6997" w:rsidP="006B6997">
      <w:pPr>
        <w:spacing w:line="360" w:lineRule="auto"/>
        <w:jc w:val="both"/>
        <w:rPr>
          <w:rFonts w:ascii="Arial" w:hAnsi="Arial" w:cs="Arial"/>
        </w:rPr>
      </w:pPr>
    </w:p>
    <w:p w14:paraId="39F7C7C2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&lt;Asset Calendar&gt;</w:t>
      </w:r>
    </w:p>
    <w:tbl>
      <w:tblPr>
        <w:tblW w:w="1287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077"/>
        <w:gridCol w:w="2070"/>
        <w:gridCol w:w="2520"/>
        <w:gridCol w:w="3003"/>
      </w:tblGrid>
      <w:tr w:rsidR="006B6997" w:rsidRPr="00730548" w14:paraId="4959703D" w14:textId="77777777" w:rsidTr="003E5F85">
        <w:trPr>
          <w:cantSplit/>
          <w:tblHeader/>
        </w:trPr>
        <w:tc>
          <w:tcPr>
            <w:tcW w:w="2200" w:type="dxa"/>
            <w:shd w:val="clear" w:color="auto" w:fill="D9D9D9" w:themeFill="background1" w:themeFillShade="D9"/>
          </w:tcPr>
          <w:p w14:paraId="71B72CD3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Calendar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 w14:paraId="1B3F8235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6E72DFED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Fiscal Year Name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48057B89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Periods Per Year</w:t>
            </w:r>
          </w:p>
        </w:tc>
        <w:tc>
          <w:tcPr>
            <w:tcW w:w="3003" w:type="dxa"/>
            <w:shd w:val="clear" w:color="auto" w:fill="D9D9D9" w:themeFill="background1" w:themeFillShade="D9"/>
          </w:tcPr>
          <w:p w14:paraId="15611B1A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Period Suffix</w:t>
            </w:r>
          </w:p>
        </w:tc>
      </w:tr>
      <w:tr w:rsidR="00917720" w:rsidRPr="00730548" w14:paraId="65993F83" w14:textId="77777777" w:rsidTr="003E5F85">
        <w:trPr>
          <w:cantSplit/>
        </w:trPr>
        <w:tc>
          <w:tcPr>
            <w:tcW w:w="2200" w:type="dxa"/>
          </w:tcPr>
          <w:p w14:paraId="0733AC0E" w14:textId="2F738967" w:rsidR="00917720" w:rsidRPr="00730548" w:rsidRDefault="0013054A" w:rsidP="00917720">
            <w:pPr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XTD FA CALENDAR</w:t>
            </w:r>
          </w:p>
        </w:tc>
        <w:tc>
          <w:tcPr>
            <w:tcW w:w="3077" w:type="dxa"/>
          </w:tcPr>
          <w:p w14:paraId="645C4B08" w14:textId="33BDD581" w:rsidR="00917720" w:rsidRPr="00730548" w:rsidRDefault="00917720" w:rsidP="00917720">
            <w:pPr>
              <w:rPr>
                <w:rFonts w:ascii="Arial" w:hAnsi="Arial" w:cs="Arial"/>
                <w:szCs w:val="16"/>
              </w:rPr>
            </w:pPr>
          </w:p>
        </w:tc>
        <w:tc>
          <w:tcPr>
            <w:tcW w:w="2070" w:type="dxa"/>
          </w:tcPr>
          <w:p w14:paraId="43B769B7" w14:textId="0704B957" w:rsidR="00917720" w:rsidRPr="00730548" w:rsidRDefault="0013054A" w:rsidP="00917720">
            <w:pPr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XTD FA FISCAL YEAR</w:t>
            </w:r>
          </w:p>
        </w:tc>
        <w:tc>
          <w:tcPr>
            <w:tcW w:w="2520" w:type="dxa"/>
          </w:tcPr>
          <w:p w14:paraId="6E5F7C53" w14:textId="17B36BE3" w:rsidR="00917720" w:rsidRPr="00730548" w:rsidRDefault="00917720" w:rsidP="00917720">
            <w:pPr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12</w:t>
            </w:r>
          </w:p>
        </w:tc>
        <w:tc>
          <w:tcPr>
            <w:tcW w:w="3003" w:type="dxa"/>
          </w:tcPr>
          <w:p w14:paraId="60317D1A" w14:textId="0477AFF9" w:rsidR="00917720" w:rsidRPr="00730548" w:rsidRDefault="0013054A" w:rsidP="00917720">
            <w:pPr>
              <w:rPr>
                <w:rFonts w:ascii="Arial" w:hAnsi="Arial" w:cs="Arial"/>
                <w:szCs w:val="16"/>
              </w:rPr>
            </w:pPr>
            <w:r>
              <w:rPr>
                <w:rFonts w:ascii="Arial" w:hAnsi="Arial" w:cs="Arial"/>
                <w:szCs w:val="16"/>
              </w:rPr>
              <w:t>Calendar</w:t>
            </w:r>
          </w:p>
        </w:tc>
      </w:tr>
    </w:tbl>
    <w:p w14:paraId="4326621A" w14:textId="77777777" w:rsidR="006B6997" w:rsidRPr="00FE1692" w:rsidRDefault="006B6997" w:rsidP="006B6997">
      <w:pPr>
        <w:rPr>
          <w:rFonts w:ascii="Arial" w:hAnsi="Arial" w:cs="Arial"/>
          <w:b/>
        </w:rPr>
      </w:pPr>
    </w:p>
    <w:p w14:paraId="328E4D4C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&lt;Period&gt;</w:t>
      </w:r>
    </w:p>
    <w:tbl>
      <w:tblPr>
        <w:tblW w:w="987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6"/>
        <w:gridCol w:w="2357"/>
        <w:gridCol w:w="2800"/>
        <w:gridCol w:w="2500"/>
      </w:tblGrid>
      <w:tr w:rsidR="006B6997" w:rsidRPr="00730548" w14:paraId="2D6A68A2" w14:textId="77777777" w:rsidTr="003E5F85">
        <w:trPr>
          <w:trHeight w:val="269"/>
        </w:trPr>
        <w:tc>
          <w:tcPr>
            <w:tcW w:w="2216" w:type="dxa"/>
            <w:shd w:val="clear" w:color="auto" w:fill="D9D9D9" w:themeFill="background1" w:themeFillShade="D9"/>
            <w:noWrap/>
            <w:vAlign w:val="bottom"/>
          </w:tcPr>
          <w:p w14:paraId="18382BE3" w14:textId="77777777" w:rsidR="006B6997" w:rsidRPr="00730548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Number</w:t>
            </w:r>
          </w:p>
        </w:tc>
        <w:tc>
          <w:tcPr>
            <w:tcW w:w="2357" w:type="dxa"/>
            <w:shd w:val="clear" w:color="auto" w:fill="D9D9D9" w:themeFill="background1" w:themeFillShade="D9"/>
            <w:noWrap/>
            <w:vAlign w:val="bottom"/>
          </w:tcPr>
          <w:p w14:paraId="3DF85DAF" w14:textId="77777777" w:rsidR="006B6997" w:rsidRPr="00730548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2800" w:type="dxa"/>
            <w:shd w:val="clear" w:color="auto" w:fill="D9D9D9" w:themeFill="background1" w:themeFillShade="D9"/>
            <w:noWrap/>
            <w:vAlign w:val="bottom"/>
          </w:tcPr>
          <w:p w14:paraId="7C2EE194" w14:textId="77777777" w:rsidR="006B6997" w:rsidRPr="00730548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From Date</w:t>
            </w:r>
          </w:p>
        </w:tc>
        <w:tc>
          <w:tcPr>
            <w:tcW w:w="2500" w:type="dxa"/>
            <w:shd w:val="clear" w:color="auto" w:fill="D9D9D9" w:themeFill="background1" w:themeFillShade="D9"/>
            <w:noWrap/>
            <w:vAlign w:val="bottom"/>
          </w:tcPr>
          <w:p w14:paraId="2D90F742" w14:textId="77777777" w:rsidR="006B6997" w:rsidRPr="00730548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To Date</w:t>
            </w:r>
          </w:p>
        </w:tc>
      </w:tr>
      <w:tr w:rsidR="00917720" w:rsidRPr="00730548" w14:paraId="326CD6C7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663CD788" w14:textId="3545DA19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1</w:t>
            </w:r>
          </w:p>
        </w:tc>
        <w:tc>
          <w:tcPr>
            <w:tcW w:w="2357" w:type="dxa"/>
            <w:shd w:val="clear" w:color="auto" w:fill="auto"/>
            <w:noWrap/>
          </w:tcPr>
          <w:p w14:paraId="47255D97" w14:textId="59AE38E6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JAN-88</w:t>
            </w:r>
          </w:p>
        </w:tc>
        <w:tc>
          <w:tcPr>
            <w:tcW w:w="2800" w:type="dxa"/>
            <w:shd w:val="clear" w:color="auto" w:fill="auto"/>
            <w:noWrap/>
          </w:tcPr>
          <w:p w14:paraId="7F8433E2" w14:textId="6A93FCDE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01-JAN-1988</w:t>
            </w:r>
          </w:p>
        </w:tc>
        <w:tc>
          <w:tcPr>
            <w:tcW w:w="2500" w:type="dxa"/>
            <w:shd w:val="clear" w:color="auto" w:fill="auto"/>
            <w:noWrap/>
          </w:tcPr>
          <w:p w14:paraId="0DC750A1" w14:textId="576C6F9B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31-JAN-1988</w:t>
            </w:r>
          </w:p>
        </w:tc>
      </w:tr>
      <w:tr w:rsidR="00917720" w:rsidRPr="00730548" w14:paraId="66286523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1478632B" w14:textId="2B1E102C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2</w:t>
            </w:r>
          </w:p>
        </w:tc>
        <w:tc>
          <w:tcPr>
            <w:tcW w:w="2357" w:type="dxa"/>
            <w:shd w:val="clear" w:color="auto" w:fill="auto"/>
            <w:noWrap/>
          </w:tcPr>
          <w:p w14:paraId="6981180C" w14:textId="21FFD3F5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FEB-88</w:t>
            </w:r>
          </w:p>
        </w:tc>
        <w:tc>
          <w:tcPr>
            <w:tcW w:w="2800" w:type="dxa"/>
            <w:shd w:val="clear" w:color="auto" w:fill="auto"/>
            <w:noWrap/>
          </w:tcPr>
          <w:p w14:paraId="188483BD" w14:textId="3C89E923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01-FEB-1988</w:t>
            </w:r>
          </w:p>
        </w:tc>
        <w:tc>
          <w:tcPr>
            <w:tcW w:w="2500" w:type="dxa"/>
            <w:shd w:val="clear" w:color="auto" w:fill="auto"/>
            <w:noWrap/>
          </w:tcPr>
          <w:p w14:paraId="2EBEBB69" w14:textId="7225C0B8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29-FEB-1988</w:t>
            </w:r>
          </w:p>
        </w:tc>
      </w:tr>
      <w:tr w:rsidR="00917720" w:rsidRPr="00730548" w14:paraId="600B0F36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36BCE02F" w14:textId="27B1F823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3</w:t>
            </w:r>
          </w:p>
        </w:tc>
        <w:tc>
          <w:tcPr>
            <w:tcW w:w="2357" w:type="dxa"/>
            <w:shd w:val="clear" w:color="auto" w:fill="auto"/>
            <w:noWrap/>
          </w:tcPr>
          <w:p w14:paraId="06F13735" w14:textId="109D8893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MAR-88</w:t>
            </w:r>
          </w:p>
        </w:tc>
        <w:tc>
          <w:tcPr>
            <w:tcW w:w="2800" w:type="dxa"/>
            <w:shd w:val="clear" w:color="auto" w:fill="auto"/>
            <w:noWrap/>
          </w:tcPr>
          <w:p w14:paraId="6EDF8E58" w14:textId="3FD2E346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01-MAR-1988</w:t>
            </w:r>
          </w:p>
        </w:tc>
        <w:tc>
          <w:tcPr>
            <w:tcW w:w="2500" w:type="dxa"/>
            <w:shd w:val="clear" w:color="auto" w:fill="auto"/>
            <w:noWrap/>
          </w:tcPr>
          <w:p w14:paraId="1164B89D" w14:textId="292B2A87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31-MAR-1988</w:t>
            </w:r>
          </w:p>
        </w:tc>
      </w:tr>
      <w:tr w:rsidR="00917720" w:rsidRPr="00730548" w14:paraId="4FAACC66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235382F4" w14:textId="44DA9F06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4</w:t>
            </w:r>
          </w:p>
        </w:tc>
        <w:tc>
          <w:tcPr>
            <w:tcW w:w="2357" w:type="dxa"/>
            <w:shd w:val="clear" w:color="auto" w:fill="auto"/>
            <w:noWrap/>
          </w:tcPr>
          <w:p w14:paraId="55D3998A" w14:textId="4793E970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APR-88</w:t>
            </w:r>
          </w:p>
        </w:tc>
        <w:tc>
          <w:tcPr>
            <w:tcW w:w="2800" w:type="dxa"/>
            <w:shd w:val="clear" w:color="auto" w:fill="auto"/>
            <w:noWrap/>
          </w:tcPr>
          <w:p w14:paraId="31B6273D" w14:textId="40D7A171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01-APR-1988</w:t>
            </w:r>
          </w:p>
        </w:tc>
        <w:tc>
          <w:tcPr>
            <w:tcW w:w="2500" w:type="dxa"/>
            <w:shd w:val="clear" w:color="auto" w:fill="auto"/>
            <w:noWrap/>
          </w:tcPr>
          <w:p w14:paraId="340C1C6A" w14:textId="4D674F2E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30-APR-1988</w:t>
            </w:r>
          </w:p>
        </w:tc>
      </w:tr>
      <w:tr w:rsidR="00917720" w:rsidRPr="00730548" w14:paraId="29B7CF2B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6670403E" w14:textId="3A39F697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5</w:t>
            </w:r>
          </w:p>
        </w:tc>
        <w:tc>
          <w:tcPr>
            <w:tcW w:w="2357" w:type="dxa"/>
            <w:shd w:val="clear" w:color="auto" w:fill="auto"/>
            <w:noWrap/>
          </w:tcPr>
          <w:p w14:paraId="7B5D6688" w14:textId="4D18818E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MAY-88</w:t>
            </w:r>
          </w:p>
        </w:tc>
        <w:tc>
          <w:tcPr>
            <w:tcW w:w="2800" w:type="dxa"/>
            <w:shd w:val="clear" w:color="auto" w:fill="auto"/>
            <w:noWrap/>
          </w:tcPr>
          <w:p w14:paraId="493371B5" w14:textId="301593B1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01-MAY-1988</w:t>
            </w:r>
          </w:p>
        </w:tc>
        <w:tc>
          <w:tcPr>
            <w:tcW w:w="2500" w:type="dxa"/>
            <w:shd w:val="clear" w:color="auto" w:fill="auto"/>
            <w:noWrap/>
          </w:tcPr>
          <w:p w14:paraId="559E01CC" w14:textId="576153CE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31-MAY-1988</w:t>
            </w:r>
          </w:p>
        </w:tc>
      </w:tr>
      <w:tr w:rsidR="00917720" w:rsidRPr="00730548" w14:paraId="35652334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0B937938" w14:textId="3E7565C5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6</w:t>
            </w:r>
          </w:p>
        </w:tc>
        <w:tc>
          <w:tcPr>
            <w:tcW w:w="2357" w:type="dxa"/>
            <w:shd w:val="clear" w:color="auto" w:fill="auto"/>
            <w:noWrap/>
          </w:tcPr>
          <w:p w14:paraId="339E0F98" w14:textId="2B0534A5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JUN-88</w:t>
            </w:r>
          </w:p>
        </w:tc>
        <w:tc>
          <w:tcPr>
            <w:tcW w:w="2800" w:type="dxa"/>
            <w:shd w:val="clear" w:color="auto" w:fill="auto"/>
            <w:noWrap/>
          </w:tcPr>
          <w:p w14:paraId="51C9012D" w14:textId="42E3EFC6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01-JUN-1988</w:t>
            </w:r>
          </w:p>
        </w:tc>
        <w:tc>
          <w:tcPr>
            <w:tcW w:w="2500" w:type="dxa"/>
            <w:shd w:val="clear" w:color="auto" w:fill="auto"/>
            <w:noWrap/>
          </w:tcPr>
          <w:p w14:paraId="273EF5B7" w14:textId="109399E5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30-JUN-1988</w:t>
            </w:r>
          </w:p>
        </w:tc>
      </w:tr>
      <w:tr w:rsidR="00917720" w:rsidRPr="00730548" w14:paraId="27B13B17" w14:textId="77777777" w:rsidTr="003E5F85">
        <w:trPr>
          <w:trHeight w:val="269"/>
        </w:trPr>
        <w:tc>
          <w:tcPr>
            <w:tcW w:w="2216" w:type="dxa"/>
            <w:shd w:val="clear" w:color="auto" w:fill="auto"/>
            <w:noWrap/>
          </w:tcPr>
          <w:p w14:paraId="040464CD" w14:textId="5BFBE4B2" w:rsidR="00917720" w:rsidRPr="00730548" w:rsidRDefault="00917720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730548">
              <w:rPr>
                <w:rFonts w:ascii="Arial" w:hAnsi="Arial" w:cs="Arial"/>
                <w:szCs w:val="16"/>
              </w:rPr>
              <w:t>s/d 12</w:t>
            </w:r>
          </w:p>
        </w:tc>
        <w:tc>
          <w:tcPr>
            <w:tcW w:w="2357" w:type="dxa"/>
            <w:shd w:val="clear" w:color="auto" w:fill="auto"/>
            <w:noWrap/>
          </w:tcPr>
          <w:p w14:paraId="379BB6F5" w14:textId="5D113232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JUL-88</w:t>
            </w:r>
          </w:p>
        </w:tc>
        <w:tc>
          <w:tcPr>
            <w:tcW w:w="2800" w:type="dxa"/>
            <w:shd w:val="clear" w:color="auto" w:fill="auto"/>
            <w:noWrap/>
          </w:tcPr>
          <w:p w14:paraId="6BC6AE77" w14:textId="73DDCD8B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01-JUL-1988</w:t>
            </w:r>
          </w:p>
        </w:tc>
        <w:tc>
          <w:tcPr>
            <w:tcW w:w="2500" w:type="dxa"/>
            <w:shd w:val="clear" w:color="auto" w:fill="auto"/>
            <w:noWrap/>
          </w:tcPr>
          <w:p w14:paraId="402006CA" w14:textId="65567D87" w:rsidR="00917720" w:rsidRPr="00730548" w:rsidRDefault="0013054A" w:rsidP="00917720">
            <w:pPr>
              <w:jc w:val="center"/>
              <w:rPr>
                <w:rFonts w:ascii="Arial" w:hAnsi="Arial" w:cs="Arial"/>
                <w:szCs w:val="16"/>
              </w:rPr>
            </w:pPr>
            <w:r w:rsidRPr="0013054A">
              <w:rPr>
                <w:rFonts w:ascii="Arial" w:hAnsi="Arial" w:cs="Arial"/>
                <w:szCs w:val="16"/>
              </w:rPr>
              <w:t>31-JUL-1988</w:t>
            </w:r>
          </w:p>
        </w:tc>
      </w:tr>
    </w:tbl>
    <w:p w14:paraId="5534B4AD" w14:textId="77777777" w:rsidR="006B6997" w:rsidRDefault="006B6997" w:rsidP="006B6997">
      <w:pPr>
        <w:jc w:val="both"/>
        <w:rPr>
          <w:rFonts w:ascii="Arial" w:hAnsi="Arial" w:cs="Arial"/>
        </w:rPr>
      </w:pPr>
    </w:p>
    <w:p w14:paraId="21F6EA25" w14:textId="77777777" w:rsidR="002C7033" w:rsidRDefault="002C70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5BAB1F0" w14:textId="77777777" w:rsidR="006B6997" w:rsidRPr="00AA1322" w:rsidRDefault="006B6997" w:rsidP="00AA1322">
      <w:pPr>
        <w:pStyle w:val="Heading3"/>
      </w:pPr>
      <w:bookmarkStart w:id="30" w:name="_Toc415033601"/>
      <w:bookmarkStart w:id="31" w:name="_Toc2015492"/>
      <w:bookmarkStart w:id="32" w:name="_Toc156833681"/>
      <w:r w:rsidRPr="00AA1322">
        <w:rPr>
          <w:rStyle w:val="HighlightedVariable"/>
          <w:rFonts w:ascii="Arial" w:eastAsia="MS Mincho" w:hAnsi="Arial"/>
        </w:rPr>
        <w:lastRenderedPageBreak/>
        <w:t>FA-07: Prorate Conventions</w:t>
      </w:r>
      <w:bookmarkEnd w:id="30"/>
      <w:bookmarkEnd w:id="31"/>
      <w:bookmarkEnd w:id="32"/>
    </w:p>
    <w:p w14:paraId="56490F6A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4BE13D6F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1AFEA2B1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  <w:b/>
        </w:rPr>
      </w:pPr>
    </w:p>
    <w:p w14:paraId="35B43233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</w:rPr>
      </w:pPr>
      <w:r w:rsidRPr="0062374B">
        <w:rPr>
          <w:rFonts w:ascii="Arial" w:hAnsi="Arial" w:cs="Arial"/>
          <w:b/>
        </w:rPr>
        <w:t>Navigation: Setup&gt;Asset System&gt;Prorate Conventions</w:t>
      </w:r>
    </w:p>
    <w:p w14:paraId="78EF3D29" w14:textId="77777777" w:rsidR="00AA1322" w:rsidRPr="00AA1322" w:rsidRDefault="00AA1322" w:rsidP="00AA1322"/>
    <w:p w14:paraId="7F9841F0" w14:textId="5E2D60C8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577A82C9" wp14:editId="11F82D51">
            <wp:extent cx="244475" cy="244475"/>
            <wp:effectExtent l="0" t="0" r="317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Prorate Conventions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11BA575D" w14:textId="77777777" w:rsidTr="00300275">
        <w:tc>
          <w:tcPr>
            <w:tcW w:w="5040" w:type="dxa"/>
          </w:tcPr>
          <w:p w14:paraId="0F267EE4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52DE971E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40582CC5" w14:textId="54BFA42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AA1322" w:rsidRPr="00B149C1" w14:paraId="0F5258AE" w14:textId="77777777" w:rsidTr="00300275">
        <w:tc>
          <w:tcPr>
            <w:tcW w:w="5040" w:type="dxa"/>
          </w:tcPr>
          <w:p w14:paraId="34B63D70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E5FC36F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AD959AF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6520D756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7F1ED10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7B5DB905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7204B17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CED87C0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0F7D94CA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FC1BA29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260F9A40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F9D5D8B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31A849A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41398A46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558FF40B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E923453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9EDFDF7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A34ADD8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1FE0B64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7A07BF96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64DC98B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CF69675" w14:textId="77777777" w:rsidR="006B6997" w:rsidRPr="0062374B" w:rsidRDefault="006B6997" w:rsidP="006B6997">
      <w:pPr>
        <w:spacing w:line="360" w:lineRule="auto"/>
      </w:pPr>
    </w:p>
    <w:p w14:paraId="7AF6EEBA" w14:textId="77777777" w:rsidR="006B6997" w:rsidRPr="0062374B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</w:rPr>
      </w:pPr>
      <w:r w:rsidRPr="0062374B">
        <w:rPr>
          <w:rFonts w:ascii="Arial" w:hAnsi="Arial" w:cs="Arial"/>
          <w:b/>
        </w:rPr>
        <w:t>Description:</w:t>
      </w:r>
      <w:r w:rsidRPr="0062374B">
        <w:rPr>
          <w:rFonts w:ascii="Arial" w:hAnsi="Arial" w:cs="Arial"/>
        </w:rPr>
        <w:t xml:space="preserve"> Prorate convention </w:t>
      </w:r>
      <w:proofErr w:type="spellStart"/>
      <w:r w:rsidRPr="0062374B">
        <w:rPr>
          <w:rFonts w:ascii="Arial" w:hAnsi="Arial" w:cs="Arial"/>
        </w:rPr>
        <w:t>menentukan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kapan</w:t>
      </w:r>
      <w:proofErr w:type="spellEnd"/>
      <w:r w:rsidRPr="0062374B">
        <w:rPr>
          <w:rFonts w:ascii="Arial" w:hAnsi="Arial" w:cs="Arial"/>
        </w:rPr>
        <w:t xml:space="preserve"> asset </w:t>
      </w:r>
      <w:proofErr w:type="spellStart"/>
      <w:r w:rsidRPr="0062374B">
        <w:rPr>
          <w:rFonts w:ascii="Arial" w:hAnsi="Arial" w:cs="Arial"/>
        </w:rPr>
        <w:t>akan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mulai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didepresiasi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sesuai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dengan</w:t>
      </w:r>
      <w:proofErr w:type="spellEnd"/>
      <w:r w:rsidRPr="0062374B">
        <w:rPr>
          <w:rFonts w:ascii="Arial" w:hAnsi="Arial" w:cs="Arial"/>
        </w:rPr>
        <w:t xml:space="preserve"> Date Place </w:t>
      </w:r>
      <w:proofErr w:type="gramStart"/>
      <w:r w:rsidRPr="0062374B">
        <w:rPr>
          <w:rFonts w:ascii="Arial" w:hAnsi="Arial" w:cs="Arial"/>
        </w:rPr>
        <w:t>In</w:t>
      </w:r>
      <w:proofErr w:type="gramEnd"/>
      <w:r w:rsidRPr="0062374B">
        <w:rPr>
          <w:rFonts w:ascii="Arial" w:hAnsi="Arial" w:cs="Arial"/>
        </w:rPr>
        <w:t xml:space="preserve"> Service, </w:t>
      </w:r>
      <w:proofErr w:type="spellStart"/>
      <w:r w:rsidRPr="0062374B">
        <w:rPr>
          <w:rFonts w:ascii="Arial" w:hAnsi="Arial" w:cs="Arial"/>
        </w:rPr>
        <w:t>dan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juga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kapan</w:t>
      </w:r>
      <w:proofErr w:type="spellEnd"/>
      <w:r w:rsidRPr="0062374B">
        <w:rPr>
          <w:rFonts w:ascii="Arial" w:hAnsi="Arial" w:cs="Arial"/>
        </w:rPr>
        <w:t xml:space="preserve"> Asset </w:t>
      </w:r>
      <w:proofErr w:type="spellStart"/>
      <w:r w:rsidRPr="0062374B">
        <w:rPr>
          <w:rFonts w:ascii="Arial" w:hAnsi="Arial" w:cs="Arial"/>
        </w:rPr>
        <w:t>akan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berhenti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terdepresiasi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jika</w:t>
      </w:r>
      <w:proofErr w:type="spellEnd"/>
      <w:r w:rsidRPr="0062374B">
        <w:rPr>
          <w:rFonts w:ascii="Arial" w:hAnsi="Arial" w:cs="Arial"/>
        </w:rPr>
        <w:t xml:space="preserve"> asset di-retire.</w:t>
      </w:r>
    </w:p>
    <w:p w14:paraId="6E3148CF" w14:textId="77777777" w:rsidR="006B6997" w:rsidRPr="00FE1692" w:rsidRDefault="006B6997" w:rsidP="006B6997">
      <w:pPr>
        <w:spacing w:line="360" w:lineRule="auto"/>
        <w:jc w:val="both"/>
        <w:rPr>
          <w:rFonts w:ascii="Arial" w:hAnsi="Arial" w:cs="Arial"/>
        </w:rPr>
      </w:pPr>
    </w:p>
    <w:p w14:paraId="73C3151F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&lt;Prorate Conventions&gt;</w:t>
      </w:r>
    </w:p>
    <w:tbl>
      <w:tblPr>
        <w:tblW w:w="951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2400"/>
        <w:gridCol w:w="1521"/>
        <w:gridCol w:w="1989"/>
        <w:gridCol w:w="3600"/>
      </w:tblGrid>
      <w:tr w:rsidR="006B6997" w:rsidRPr="00730548" w14:paraId="160E5EAE" w14:textId="77777777" w:rsidTr="003E5F85">
        <w:trPr>
          <w:trHeight w:val="24"/>
        </w:trPr>
        <w:tc>
          <w:tcPr>
            <w:tcW w:w="3921" w:type="dxa"/>
            <w:gridSpan w:val="2"/>
            <w:tcBorders>
              <w:top w:val="single" w:sz="12" w:space="0" w:color="auto"/>
            </w:tcBorders>
            <w:shd w:val="clear" w:color="auto" w:fill="D9D9D9" w:themeFill="background1" w:themeFillShade="D9"/>
          </w:tcPr>
          <w:p w14:paraId="1E0E4412" w14:textId="77777777" w:rsidR="006B6997" w:rsidRPr="00730548" w:rsidRDefault="006B6997" w:rsidP="003E5F85">
            <w:pPr>
              <w:spacing w:before="60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Convention</w:t>
            </w:r>
          </w:p>
        </w:tc>
        <w:tc>
          <w:tcPr>
            <w:tcW w:w="5589" w:type="dxa"/>
            <w:gridSpan w:val="2"/>
            <w:tcBorders>
              <w:top w:val="single" w:sz="12" w:space="0" w:color="auto"/>
            </w:tcBorders>
          </w:tcPr>
          <w:p w14:paraId="2456191E" w14:textId="417B5BF3" w:rsidR="006B6997" w:rsidRPr="00730548" w:rsidRDefault="00F052CC" w:rsidP="003E5F85">
            <w:pPr>
              <w:rPr>
                <w:rFonts w:ascii="Arial" w:hAnsi="Arial" w:cs="Arial"/>
              </w:rPr>
            </w:pPr>
            <w:r w:rsidRPr="00F052CC">
              <w:rPr>
                <w:rFonts w:ascii="Arial" w:hAnsi="Arial" w:cs="Arial"/>
              </w:rPr>
              <w:t>XTD CONV</w:t>
            </w:r>
          </w:p>
        </w:tc>
      </w:tr>
      <w:tr w:rsidR="006B6997" w:rsidRPr="00730548" w14:paraId="420D0F89" w14:textId="77777777" w:rsidTr="003E5F85">
        <w:trPr>
          <w:trHeight w:val="24"/>
        </w:trPr>
        <w:tc>
          <w:tcPr>
            <w:tcW w:w="3921" w:type="dxa"/>
            <w:gridSpan w:val="2"/>
            <w:shd w:val="clear" w:color="auto" w:fill="D9D9D9" w:themeFill="background1" w:themeFillShade="D9"/>
          </w:tcPr>
          <w:p w14:paraId="4052F754" w14:textId="77777777" w:rsidR="006B6997" w:rsidRPr="00730548" w:rsidRDefault="006B6997" w:rsidP="003E5F85">
            <w:pPr>
              <w:spacing w:before="60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Description</w:t>
            </w:r>
          </w:p>
        </w:tc>
        <w:tc>
          <w:tcPr>
            <w:tcW w:w="5589" w:type="dxa"/>
            <w:gridSpan w:val="2"/>
          </w:tcPr>
          <w:p w14:paraId="49E71B3F" w14:textId="5608B0A2" w:rsidR="006B6997" w:rsidRPr="00730548" w:rsidRDefault="00F052CC" w:rsidP="003E5F85">
            <w:pPr>
              <w:rPr>
                <w:rFonts w:ascii="Arial" w:hAnsi="Arial" w:cs="Arial"/>
              </w:rPr>
            </w:pPr>
            <w:r w:rsidRPr="00F052CC">
              <w:rPr>
                <w:rFonts w:ascii="Arial" w:hAnsi="Arial" w:cs="Arial"/>
              </w:rPr>
              <w:t>XTD END MONTH PRORATE CONVENTION</w:t>
            </w:r>
          </w:p>
        </w:tc>
      </w:tr>
      <w:tr w:rsidR="006B6997" w:rsidRPr="00730548" w14:paraId="084B70A9" w14:textId="77777777" w:rsidTr="003E5F85">
        <w:trPr>
          <w:trHeight w:val="24"/>
        </w:trPr>
        <w:tc>
          <w:tcPr>
            <w:tcW w:w="3921" w:type="dxa"/>
            <w:gridSpan w:val="2"/>
            <w:shd w:val="clear" w:color="auto" w:fill="D9D9D9" w:themeFill="background1" w:themeFillShade="D9"/>
          </w:tcPr>
          <w:p w14:paraId="0A19D7D6" w14:textId="77777777" w:rsidR="006B6997" w:rsidRPr="00730548" w:rsidRDefault="006B6997" w:rsidP="003E5F85">
            <w:pPr>
              <w:spacing w:before="60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Fiscal Year Name</w:t>
            </w:r>
          </w:p>
        </w:tc>
        <w:tc>
          <w:tcPr>
            <w:tcW w:w="5589" w:type="dxa"/>
            <w:gridSpan w:val="2"/>
          </w:tcPr>
          <w:p w14:paraId="1C79D0C9" w14:textId="460310F7" w:rsidR="006B6997" w:rsidRPr="00730548" w:rsidRDefault="00F052CC" w:rsidP="003E5F85">
            <w:pPr>
              <w:rPr>
                <w:rFonts w:ascii="Arial" w:hAnsi="Arial" w:cs="Arial"/>
              </w:rPr>
            </w:pPr>
            <w:r w:rsidRPr="00F052CC">
              <w:rPr>
                <w:rFonts w:ascii="Arial" w:hAnsi="Arial" w:cs="Arial"/>
              </w:rPr>
              <w:t>XTD FA FISCAL YEAR</w:t>
            </w:r>
          </w:p>
        </w:tc>
      </w:tr>
      <w:tr w:rsidR="006B6997" w:rsidRPr="00730548" w14:paraId="769D9667" w14:textId="77777777" w:rsidTr="003E5F85">
        <w:trPr>
          <w:trHeight w:val="24"/>
        </w:trPr>
        <w:tc>
          <w:tcPr>
            <w:tcW w:w="3921" w:type="dxa"/>
            <w:gridSpan w:val="2"/>
            <w:shd w:val="clear" w:color="auto" w:fill="D9D9D9" w:themeFill="background1" w:themeFillShade="D9"/>
          </w:tcPr>
          <w:p w14:paraId="512DBB5E" w14:textId="77777777" w:rsidR="006B6997" w:rsidRPr="00730548" w:rsidRDefault="006B6997" w:rsidP="003E5F85">
            <w:pPr>
              <w:spacing w:before="60"/>
              <w:rPr>
                <w:rFonts w:ascii="Arial" w:hAnsi="Arial" w:cs="Arial"/>
                <w:b/>
              </w:rPr>
            </w:pPr>
            <w:r w:rsidRPr="00730548">
              <w:rPr>
                <w:rFonts w:ascii="Arial" w:hAnsi="Arial" w:cs="Arial"/>
                <w:b/>
              </w:rPr>
              <w:t>Depreciate When Placed in Service</w:t>
            </w:r>
          </w:p>
        </w:tc>
        <w:tc>
          <w:tcPr>
            <w:tcW w:w="5589" w:type="dxa"/>
            <w:gridSpan w:val="2"/>
          </w:tcPr>
          <w:p w14:paraId="6279D2EC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Yes</w:t>
            </w:r>
          </w:p>
        </w:tc>
      </w:tr>
      <w:tr w:rsidR="006B6997" w:rsidRPr="00730548" w14:paraId="4C971D4A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169FD220" w14:textId="77777777" w:rsidR="006B6997" w:rsidRPr="00730548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r w:rsidRPr="00730548">
              <w:rPr>
                <w:rFonts w:ascii="Arial" w:hAnsi="Arial" w:cs="Arial"/>
                <w:b/>
                <w:bCs/>
              </w:rPr>
              <w:t>From Date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0C4CCDE6" w14:textId="77777777" w:rsidR="006B6997" w:rsidRPr="00730548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r w:rsidRPr="00730548">
              <w:rPr>
                <w:rFonts w:ascii="Arial" w:hAnsi="Arial" w:cs="Arial"/>
                <w:b/>
                <w:bCs/>
              </w:rPr>
              <w:t>To Date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  <w:vAlign w:val="bottom"/>
          </w:tcPr>
          <w:p w14:paraId="7983B3D6" w14:textId="0A813E08" w:rsidR="006B6997" w:rsidRPr="00730548" w:rsidRDefault="006B6997" w:rsidP="003E5F85">
            <w:pPr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730548">
              <w:rPr>
                <w:rFonts w:ascii="Arial" w:hAnsi="Arial" w:cs="Arial"/>
                <w:b/>
                <w:bCs/>
              </w:rPr>
              <w:t>Mid Year</w:t>
            </w:r>
            <w:proofErr w:type="spellEnd"/>
            <w:r w:rsidRPr="00730548">
              <w:rPr>
                <w:rFonts w:ascii="Arial" w:hAnsi="Arial" w:cs="Arial"/>
                <w:b/>
                <w:bCs/>
              </w:rPr>
              <w:t xml:space="preserve"> Start Date</w:t>
            </w:r>
          </w:p>
        </w:tc>
      </w:tr>
      <w:tr w:rsidR="006B6997" w:rsidRPr="00730548" w14:paraId="3DB625E0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B8629" w14:textId="6E13C2A8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01-JAN-198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6AA69" w14:textId="59F7D707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31-JAN-198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75A45DFA" w14:textId="638F5588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31-JAN-198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  <w:tr w:rsidR="006B6997" w:rsidRPr="00730548" w14:paraId="66F40238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7C524" w14:textId="3EF43A8A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01-FEB-198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2A37C" w14:textId="29C59D96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28-FEB-198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5736A8BB" w14:textId="0434D00E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28-FEB-198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  <w:tr w:rsidR="006B6997" w:rsidRPr="00730548" w14:paraId="5F3E2A9A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61AF3" w14:textId="21EAA5A0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01-MAR-198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4B8BE" w14:textId="3A50CD5E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31-MAR-198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42700A0B" w14:textId="6DE9E4F0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31-MAR-198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  <w:tr w:rsidR="006B6997" w:rsidRPr="00730548" w14:paraId="1EF33653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53148" w14:textId="07096270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01-APR-198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0811B" w14:textId="64E4D26D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30-APR-198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2A15BCA8" w14:textId="65951580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30-APR-198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  <w:tr w:rsidR="006B6997" w:rsidRPr="00730548" w14:paraId="2152282C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7D7F4" w14:textId="551EE5AA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01-MAY-198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A89F" w14:textId="342FB592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31-MAY-198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62E5B4B3" w14:textId="15A5AD0A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31-MAY-198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  <w:tr w:rsidR="006B6997" w:rsidRPr="00730548" w14:paraId="414309C6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BDE19" w14:textId="095F1BF2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01-JUN-198</w:t>
            </w:r>
            <w:r w:rsidR="000A1D7F">
              <w:rPr>
                <w:rFonts w:ascii="Arial" w:hAnsi="Arial" w:cs="Arial"/>
              </w:rPr>
              <w:t>8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4552C" w14:textId="16A9E679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30-JUN-198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</w:tcPr>
          <w:p w14:paraId="6AA46EFF" w14:textId="2CD086B1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30-JUN-198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  <w:tr w:rsidR="006B6997" w:rsidRPr="00730548" w14:paraId="7F8CB288" w14:textId="77777777" w:rsidTr="003E5F8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310"/>
        </w:trPr>
        <w:tc>
          <w:tcPr>
            <w:tcW w:w="24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43DAC24D" w14:textId="57CC4B39" w:rsidR="006B6997" w:rsidRPr="00730548" w:rsidRDefault="006B6997" w:rsidP="003E5F85">
            <w:pPr>
              <w:jc w:val="center"/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s/d </w:t>
            </w:r>
            <w:r w:rsidR="00917720" w:rsidRPr="00917720">
              <w:rPr>
                <w:rFonts w:ascii="Arial" w:hAnsi="Arial" w:cs="Arial"/>
              </w:rPr>
              <w:t>01-DEC-</w:t>
            </w:r>
            <w:r w:rsidR="00C84124">
              <w:rPr>
                <w:rFonts w:ascii="Arial" w:hAnsi="Arial" w:cs="Arial"/>
              </w:rPr>
              <w:t>24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</w:tcPr>
          <w:p w14:paraId="3A5CE7DA" w14:textId="486950CD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31-DEC-198</w:t>
            </w:r>
            <w:r w:rsidR="002631AB">
              <w:rPr>
                <w:rFonts w:ascii="Arial" w:hAnsi="Arial" w:cs="Arial"/>
              </w:rPr>
              <w:t>8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</w:tcPr>
          <w:p w14:paraId="193774E8" w14:textId="77CB4891" w:rsidR="006B6997" w:rsidRPr="00730548" w:rsidRDefault="00917720" w:rsidP="003E5F85">
            <w:pPr>
              <w:jc w:val="center"/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31-DEC-198</w:t>
            </w:r>
            <w:r w:rsidR="002631AB">
              <w:rPr>
                <w:rFonts w:ascii="Arial" w:hAnsi="Arial" w:cs="Arial"/>
              </w:rPr>
              <w:t>8</w:t>
            </w:r>
          </w:p>
        </w:tc>
      </w:tr>
    </w:tbl>
    <w:p w14:paraId="53AA0BD5" w14:textId="77777777" w:rsidR="006B6997" w:rsidRPr="00FE1692" w:rsidRDefault="006B6997" w:rsidP="006B6997">
      <w:pPr>
        <w:jc w:val="both"/>
        <w:rPr>
          <w:rFonts w:ascii="Arial" w:hAnsi="Arial" w:cs="Arial"/>
        </w:rPr>
      </w:pPr>
    </w:p>
    <w:p w14:paraId="0ECB1F7E" w14:textId="77777777" w:rsidR="002C7033" w:rsidRDefault="002C703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971A0A" w14:textId="77777777" w:rsidR="006B6997" w:rsidRPr="00AA1322" w:rsidRDefault="006B6997" w:rsidP="00AA1322">
      <w:pPr>
        <w:pStyle w:val="Heading3"/>
      </w:pPr>
      <w:bookmarkStart w:id="33" w:name="_Toc415033602"/>
      <w:bookmarkStart w:id="34" w:name="_Toc2015493"/>
      <w:bookmarkStart w:id="35" w:name="_Toc156833682"/>
      <w:r w:rsidRPr="00AA1322">
        <w:rPr>
          <w:rStyle w:val="HighlightedVariable"/>
          <w:rFonts w:ascii="Arial" w:eastAsia="MS Mincho" w:hAnsi="Arial"/>
        </w:rPr>
        <w:lastRenderedPageBreak/>
        <w:t>FA-08: Book Controls</w:t>
      </w:r>
      <w:bookmarkEnd w:id="33"/>
      <w:bookmarkEnd w:id="34"/>
      <w:bookmarkEnd w:id="35"/>
    </w:p>
    <w:p w14:paraId="54CEB392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18CBBBE3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5AF3B0C1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  <w:b/>
        </w:rPr>
      </w:pPr>
    </w:p>
    <w:p w14:paraId="51D0CC48" w14:textId="3A00E352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2374B">
        <w:rPr>
          <w:rFonts w:ascii="Arial" w:hAnsi="Arial" w:cs="Arial"/>
          <w:b/>
          <w:szCs w:val="22"/>
        </w:rPr>
        <w:t>Navigation: Setup</w:t>
      </w:r>
      <w:r w:rsidR="00917720">
        <w:rPr>
          <w:rFonts w:ascii="Arial" w:hAnsi="Arial" w:cs="Arial"/>
          <w:b/>
          <w:szCs w:val="22"/>
        </w:rPr>
        <w:t>&gt;Security</w:t>
      </w:r>
      <w:r w:rsidRPr="0062374B">
        <w:rPr>
          <w:rFonts w:ascii="Arial" w:hAnsi="Arial" w:cs="Arial"/>
          <w:b/>
          <w:szCs w:val="22"/>
        </w:rPr>
        <w:t>&gt;</w:t>
      </w:r>
      <w:r w:rsidR="00917720">
        <w:rPr>
          <w:rFonts w:ascii="Arial" w:hAnsi="Arial" w:cs="Arial"/>
          <w:b/>
          <w:szCs w:val="22"/>
        </w:rPr>
        <w:t>Organization&gt;Description</w:t>
      </w:r>
    </w:p>
    <w:p w14:paraId="3E11427E" w14:textId="42A517CC" w:rsidR="00917720" w:rsidRPr="00917720" w:rsidRDefault="00917720" w:rsidP="00917720">
      <w:pPr>
        <w:rPr>
          <w:rFonts w:ascii="Arial" w:hAnsi="Arial" w:cs="Arial"/>
          <w:color w:val="FF0000"/>
          <w:sz w:val="28"/>
          <w:szCs w:val="28"/>
        </w:rPr>
      </w:pPr>
      <w:proofErr w:type="spellStart"/>
      <w:r w:rsidRPr="00917720">
        <w:rPr>
          <w:rFonts w:ascii="Arial" w:hAnsi="Arial" w:cs="Arial"/>
          <w:color w:val="FF0000"/>
          <w:sz w:val="28"/>
          <w:szCs w:val="28"/>
        </w:rPr>
        <w:t>Buat</w:t>
      </w:r>
      <w:proofErr w:type="spellEnd"/>
      <w:r w:rsidRPr="00917720">
        <w:rPr>
          <w:rFonts w:ascii="Arial" w:hAnsi="Arial" w:cs="Arial"/>
          <w:color w:val="FF0000"/>
          <w:sz w:val="28"/>
          <w:szCs w:val="28"/>
        </w:rPr>
        <w:t xml:space="preserve"> Asset Book </w:t>
      </w:r>
      <w:proofErr w:type="spellStart"/>
      <w:r w:rsidRPr="00917720">
        <w:rPr>
          <w:rFonts w:ascii="Arial" w:hAnsi="Arial" w:cs="Arial"/>
          <w:color w:val="FF0000"/>
          <w:sz w:val="28"/>
          <w:szCs w:val="28"/>
        </w:rPr>
        <w:t>melalui</w:t>
      </w:r>
      <w:proofErr w:type="spellEnd"/>
      <w:r w:rsidRPr="00917720">
        <w:rPr>
          <w:rFonts w:ascii="Arial" w:hAnsi="Arial" w:cs="Arial"/>
          <w:color w:val="FF0000"/>
          <w:sz w:val="28"/>
          <w:szCs w:val="28"/>
        </w:rPr>
        <w:t xml:space="preserve"> organization (Asset Organization)</w:t>
      </w:r>
    </w:p>
    <w:p w14:paraId="3E58F164" w14:textId="77777777" w:rsidR="00AA1322" w:rsidRPr="00AA1322" w:rsidRDefault="00AA1322" w:rsidP="00AA1322"/>
    <w:p w14:paraId="63F66A1B" w14:textId="1F7A6F5D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1B965F26" wp14:editId="72CD0580">
            <wp:extent cx="244475" cy="244475"/>
            <wp:effectExtent l="0" t="0" r="317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Book Controls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5978EC92" w14:textId="77777777" w:rsidTr="00300275">
        <w:tc>
          <w:tcPr>
            <w:tcW w:w="5040" w:type="dxa"/>
          </w:tcPr>
          <w:p w14:paraId="7F517774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7360A1B0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5D27C337" w14:textId="1AE93FBA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AA1322" w:rsidRPr="00B149C1" w14:paraId="008C8914" w14:textId="77777777" w:rsidTr="00300275">
        <w:tc>
          <w:tcPr>
            <w:tcW w:w="5040" w:type="dxa"/>
          </w:tcPr>
          <w:p w14:paraId="0F1883D8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3A86B10A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5C428F9E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2A736E3A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2958761F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55517D39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41B85A71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587274B5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39F42935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66DDADD8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1631E45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28D1F00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6AEB05FC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39FF8B78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323DC41B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69915D5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9E72D93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74CC25C8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6D27180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6259217A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0662754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239BCC6" w14:textId="77777777" w:rsidR="006B6997" w:rsidRPr="0062374B" w:rsidRDefault="006B6997" w:rsidP="006B6997"/>
    <w:p w14:paraId="0C0BD0E0" w14:textId="77777777" w:rsidR="006B6997" w:rsidRPr="0062374B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</w:rPr>
      </w:pPr>
      <w:r w:rsidRPr="0062374B">
        <w:rPr>
          <w:rFonts w:ascii="Arial" w:hAnsi="Arial" w:cs="Arial"/>
          <w:b/>
        </w:rPr>
        <w:t>Description:</w:t>
      </w:r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Digunakan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untuk</w:t>
      </w:r>
      <w:proofErr w:type="spellEnd"/>
      <w:r w:rsidRPr="0062374B">
        <w:rPr>
          <w:rFonts w:ascii="Arial" w:hAnsi="Arial" w:cs="Arial"/>
        </w:rPr>
        <w:t xml:space="preserve"> setup Asset Book yang </w:t>
      </w:r>
      <w:proofErr w:type="spellStart"/>
      <w:r w:rsidRPr="0062374B">
        <w:rPr>
          <w:rFonts w:ascii="Arial" w:hAnsi="Arial" w:cs="Arial"/>
        </w:rPr>
        <w:t>akan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digunakan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untuk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mencatat</w:t>
      </w:r>
      <w:proofErr w:type="spellEnd"/>
      <w:r w:rsidRPr="0062374B">
        <w:rPr>
          <w:rFonts w:ascii="Arial" w:hAnsi="Arial" w:cs="Arial"/>
        </w:rPr>
        <w:t xml:space="preserve"> asset </w:t>
      </w:r>
      <w:proofErr w:type="spellStart"/>
      <w:r w:rsidRPr="0062374B">
        <w:rPr>
          <w:rFonts w:ascii="Arial" w:hAnsi="Arial" w:cs="Arial"/>
        </w:rPr>
        <w:t>perusahaan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baik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itu</w:t>
      </w:r>
      <w:proofErr w:type="spellEnd"/>
      <w:r w:rsidRPr="0062374B">
        <w:rPr>
          <w:rFonts w:ascii="Arial" w:hAnsi="Arial" w:cs="Arial"/>
        </w:rPr>
        <w:t xml:space="preserve"> corporate </w:t>
      </w:r>
      <w:proofErr w:type="spellStart"/>
      <w:r w:rsidRPr="0062374B">
        <w:rPr>
          <w:rFonts w:ascii="Arial" w:hAnsi="Arial" w:cs="Arial"/>
        </w:rPr>
        <w:t>atau</w:t>
      </w:r>
      <w:proofErr w:type="spellEnd"/>
      <w:r w:rsidRPr="0062374B">
        <w:rPr>
          <w:rFonts w:ascii="Arial" w:hAnsi="Arial" w:cs="Arial"/>
        </w:rPr>
        <w:t xml:space="preserve"> fiscal.</w:t>
      </w:r>
    </w:p>
    <w:p w14:paraId="3C58C5CA" w14:textId="77777777" w:rsidR="006B6997" w:rsidRPr="00FE1692" w:rsidRDefault="006B6997" w:rsidP="006B6997">
      <w:pPr>
        <w:spacing w:line="360" w:lineRule="auto"/>
        <w:rPr>
          <w:rFonts w:ascii="Arial" w:hAnsi="Arial" w:cs="Arial"/>
          <w:b/>
          <w:sz w:val="24"/>
        </w:rPr>
      </w:pPr>
    </w:p>
    <w:p w14:paraId="34A8BADD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&lt;Book Controls&gt;</w:t>
      </w:r>
    </w:p>
    <w:tbl>
      <w:tblPr>
        <w:tblW w:w="14277" w:type="dxa"/>
        <w:tblInd w:w="-15" w:type="dxa"/>
        <w:tblBorders>
          <w:top w:val="single" w:sz="12" w:space="0" w:color="auto"/>
          <w:left w:val="single" w:sz="12" w:space="0" w:color="auto"/>
          <w:bottom w:val="single" w:sz="4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50"/>
        <w:gridCol w:w="2430"/>
        <w:gridCol w:w="4860"/>
        <w:gridCol w:w="3837"/>
      </w:tblGrid>
      <w:tr w:rsidR="006B6997" w:rsidRPr="00730548" w14:paraId="676DD23A" w14:textId="77777777" w:rsidTr="003E5F85">
        <w:trPr>
          <w:cantSplit/>
          <w:tblHeader/>
        </w:trPr>
        <w:tc>
          <w:tcPr>
            <w:tcW w:w="3150" w:type="dxa"/>
            <w:shd w:val="pct10" w:color="auto" w:fill="auto"/>
          </w:tcPr>
          <w:p w14:paraId="48157A04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Book</w:t>
            </w:r>
          </w:p>
        </w:tc>
        <w:tc>
          <w:tcPr>
            <w:tcW w:w="2430" w:type="dxa"/>
            <w:shd w:val="pct10" w:color="auto" w:fill="auto"/>
          </w:tcPr>
          <w:p w14:paraId="7AF6BB19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Class</w:t>
            </w:r>
          </w:p>
        </w:tc>
        <w:tc>
          <w:tcPr>
            <w:tcW w:w="4860" w:type="dxa"/>
            <w:shd w:val="pct10" w:color="auto" w:fill="auto"/>
          </w:tcPr>
          <w:p w14:paraId="6674B181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Description</w:t>
            </w:r>
          </w:p>
        </w:tc>
        <w:tc>
          <w:tcPr>
            <w:tcW w:w="3837" w:type="dxa"/>
            <w:shd w:val="pct10" w:color="auto" w:fill="auto"/>
          </w:tcPr>
          <w:p w14:paraId="25CA92C8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Associated Corporate Book</w:t>
            </w:r>
          </w:p>
        </w:tc>
      </w:tr>
      <w:tr w:rsidR="006B6997" w:rsidRPr="00730548" w14:paraId="2A968C66" w14:textId="77777777" w:rsidTr="003E5F85">
        <w:trPr>
          <w:cantSplit/>
        </w:trPr>
        <w:tc>
          <w:tcPr>
            <w:tcW w:w="3150" w:type="dxa"/>
          </w:tcPr>
          <w:p w14:paraId="7B26F786" w14:textId="59705D77" w:rsidR="006B6997" w:rsidRPr="00730548" w:rsidRDefault="00F11967" w:rsidP="003E5F85">
            <w:pPr>
              <w:rPr>
                <w:rFonts w:ascii="Arial" w:hAnsi="Arial" w:cs="Arial"/>
              </w:rPr>
            </w:pPr>
            <w:r w:rsidRPr="00F11967">
              <w:rPr>
                <w:rFonts w:ascii="Arial" w:hAnsi="Arial" w:cs="Arial"/>
              </w:rPr>
              <w:t>DNN CORP BOOK</w:t>
            </w:r>
          </w:p>
        </w:tc>
        <w:tc>
          <w:tcPr>
            <w:tcW w:w="2430" w:type="dxa"/>
          </w:tcPr>
          <w:p w14:paraId="20F2C492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Corporate</w:t>
            </w:r>
          </w:p>
        </w:tc>
        <w:tc>
          <w:tcPr>
            <w:tcW w:w="4860" w:type="dxa"/>
          </w:tcPr>
          <w:p w14:paraId="1C6BD64E" w14:textId="6B9215A6" w:rsidR="006B6997" w:rsidRPr="00730548" w:rsidRDefault="00244759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244759">
              <w:rPr>
                <w:rFonts w:ascii="Arial" w:hAnsi="Arial" w:cs="Arial"/>
                <w:sz w:val="20"/>
              </w:rPr>
              <w:t xml:space="preserve">BUKU KOMERSIL </w:t>
            </w:r>
            <w:r w:rsidR="00F11967">
              <w:rPr>
                <w:rFonts w:ascii="Arial" w:hAnsi="Arial" w:cs="Arial"/>
                <w:sz w:val="20"/>
              </w:rPr>
              <w:t>D</w:t>
            </w:r>
            <w:r w:rsidRPr="00244759">
              <w:rPr>
                <w:rFonts w:ascii="Arial" w:hAnsi="Arial" w:cs="Arial"/>
                <w:sz w:val="20"/>
              </w:rPr>
              <w:t>NN</w:t>
            </w:r>
          </w:p>
        </w:tc>
        <w:tc>
          <w:tcPr>
            <w:tcW w:w="3837" w:type="dxa"/>
          </w:tcPr>
          <w:p w14:paraId="700929D4" w14:textId="5E36DC06" w:rsidR="006B6997" w:rsidRPr="00730548" w:rsidRDefault="00F1196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F11967">
              <w:rPr>
                <w:rFonts w:ascii="Arial" w:hAnsi="Arial" w:cs="Arial"/>
                <w:sz w:val="20"/>
              </w:rPr>
              <w:t>DNN CORP BOOK</w:t>
            </w:r>
          </w:p>
        </w:tc>
      </w:tr>
    </w:tbl>
    <w:p w14:paraId="6C94EB8F" w14:textId="77777777" w:rsidR="006B6997" w:rsidRPr="00730548" w:rsidRDefault="006B6997" w:rsidP="006B6997">
      <w:pPr>
        <w:rPr>
          <w:rFonts w:ascii="Arial" w:hAnsi="Arial" w:cs="Arial"/>
        </w:rPr>
      </w:pPr>
    </w:p>
    <w:p w14:paraId="281DCA3B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>Calendar:</w:t>
      </w:r>
      <w:r w:rsidRPr="00730548">
        <w:rPr>
          <w:rFonts w:ascii="Arial" w:hAnsi="Arial" w:cs="Arial"/>
          <w:b/>
        </w:rPr>
        <w:tab/>
      </w:r>
    </w:p>
    <w:tbl>
      <w:tblPr>
        <w:tblW w:w="1427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</w:tblPr>
      <w:tblGrid>
        <w:gridCol w:w="3150"/>
        <w:gridCol w:w="5715"/>
        <w:gridCol w:w="5412"/>
      </w:tblGrid>
      <w:tr w:rsidR="006B6997" w:rsidRPr="00730548" w14:paraId="518D7D74" w14:textId="77777777" w:rsidTr="003E5F85">
        <w:trPr>
          <w:cantSplit/>
          <w:tblHeader/>
        </w:trPr>
        <w:tc>
          <w:tcPr>
            <w:tcW w:w="3150" w:type="dxa"/>
            <w:shd w:val="pct10" w:color="auto" w:fill="auto"/>
          </w:tcPr>
          <w:p w14:paraId="19E407E3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  <w:tc>
          <w:tcPr>
            <w:tcW w:w="11127" w:type="dxa"/>
            <w:gridSpan w:val="2"/>
            <w:shd w:val="pct10" w:color="auto" w:fill="auto"/>
          </w:tcPr>
          <w:p w14:paraId="5C0F49C2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</w:tr>
      <w:tr w:rsidR="006B6997" w:rsidRPr="00730548" w14:paraId="36857B08" w14:textId="77777777" w:rsidTr="003E5F85">
        <w:trPr>
          <w:cantSplit/>
        </w:trPr>
        <w:tc>
          <w:tcPr>
            <w:tcW w:w="3150" w:type="dxa"/>
          </w:tcPr>
          <w:p w14:paraId="3C12AD26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Inactive On</w:t>
            </w:r>
          </w:p>
        </w:tc>
        <w:tc>
          <w:tcPr>
            <w:tcW w:w="11127" w:type="dxa"/>
            <w:gridSpan w:val="2"/>
          </w:tcPr>
          <w:p w14:paraId="338954C3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i/>
                <w:sz w:val="20"/>
              </w:rPr>
            </w:pPr>
            <w:r w:rsidRPr="00730548">
              <w:rPr>
                <w:rFonts w:ascii="Arial" w:hAnsi="Arial" w:cs="Arial"/>
                <w:i/>
                <w:sz w:val="20"/>
              </w:rPr>
              <w:t>(Blank)</w:t>
            </w:r>
          </w:p>
        </w:tc>
      </w:tr>
      <w:tr w:rsidR="006B6997" w:rsidRPr="00730548" w14:paraId="5CEB822D" w14:textId="77777777" w:rsidTr="003E5F85">
        <w:trPr>
          <w:cantSplit/>
        </w:trPr>
        <w:tc>
          <w:tcPr>
            <w:tcW w:w="3150" w:type="dxa"/>
          </w:tcPr>
          <w:p w14:paraId="39CDB29B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Allow Purge</w:t>
            </w:r>
          </w:p>
        </w:tc>
        <w:tc>
          <w:tcPr>
            <w:tcW w:w="11127" w:type="dxa"/>
            <w:gridSpan w:val="2"/>
          </w:tcPr>
          <w:p w14:paraId="2349AFD7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No</w:t>
            </w:r>
          </w:p>
        </w:tc>
      </w:tr>
      <w:tr w:rsidR="006B6997" w:rsidRPr="00730548" w14:paraId="10C9263F" w14:textId="77777777" w:rsidTr="003E5F85">
        <w:trPr>
          <w:cantSplit/>
        </w:trPr>
        <w:tc>
          <w:tcPr>
            <w:tcW w:w="3150" w:type="dxa"/>
          </w:tcPr>
          <w:p w14:paraId="51EDE598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Purged Through</w:t>
            </w:r>
          </w:p>
        </w:tc>
        <w:tc>
          <w:tcPr>
            <w:tcW w:w="11127" w:type="dxa"/>
            <w:gridSpan w:val="2"/>
          </w:tcPr>
          <w:p w14:paraId="2E8DCB9E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i/>
                <w:sz w:val="20"/>
              </w:rPr>
            </w:pPr>
            <w:r w:rsidRPr="00730548">
              <w:rPr>
                <w:rFonts w:ascii="Arial" w:hAnsi="Arial" w:cs="Arial"/>
                <w:i/>
                <w:sz w:val="20"/>
              </w:rPr>
              <w:t>(Blank)</w:t>
            </w:r>
          </w:p>
        </w:tc>
      </w:tr>
      <w:tr w:rsidR="006B6997" w:rsidRPr="00730548" w14:paraId="5FC1F6F0" w14:textId="77777777" w:rsidTr="003E5F85">
        <w:trPr>
          <w:cantSplit/>
        </w:trPr>
        <w:tc>
          <w:tcPr>
            <w:tcW w:w="3150" w:type="dxa"/>
          </w:tcPr>
          <w:p w14:paraId="0FCCFB0F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Ledger</w:t>
            </w:r>
          </w:p>
        </w:tc>
        <w:tc>
          <w:tcPr>
            <w:tcW w:w="5715" w:type="dxa"/>
          </w:tcPr>
          <w:p w14:paraId="45C81C75" w14:textId="4B623316" w:rsidR="006B6997" w:rsidRPr="00730548" w:rsidRDefault="00F11967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DNN </w:t>
            </w:r>
            <w:r w:rsidR="00244759">
              <w:rPr>
                <w:rFonts w:ascii="Arial" w:hAnsi="Arial" w:cs="Arial"/>
              </w:rPr>
              <w:t>LEDGER</w:t>
            </w:r>
          </w:p>
        </w:tc>
        <w:tc>
          <w:tcPr>
            <w:tcW w:w="5412" w:type="dxa"/>
          </w:tcPr>
          <w:p w14:paraId="28F87C36" w14:textId="137B9D4A" w:rsidR="006B6997" w:rsidRPr="00730548" w:rsidRDefault="00F11967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DNN </w:t>
            </w:r>
            <w:r w:rsidR="00244759">
              <w:rPr>
                <w:rFonts w:ascii="Arial" w:hAnsi="Arial" w:cs="Arial"/>
              </w:rPr>
              <w:t>LEDGER</w:t>
            </w:r>
          </w:p>
        </w:tc>
      </w:tr>
      <w:tr w:rsidR="006B6997" w:rsidRPr="00730548" w14:paraId="077A5540" w14:textId="77777777" w:rsidTr="003E5F85">
        <w:trPr>
          <w:cantSplit/>
        </w:trPr>
        <w:tc>
          <w:tcPr>
            <w:tcW w:w="3150" w:type="dxa"/>
          </w:tcPr>
          <w:p w14:paraId="2F2B2E6E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Allow GL Posting</w:t>
            </w:r>
          </w:p>
        </w:tc>
        <w:tc>
          <w:tcPr>
            <w:tcW w:w="11127" w:type="dxa"/>
            <w:gridSpan w:val="2"/>
          </w:tcPr>
          <w:p w14:paraId="26A0F240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Yes</w:t>
            </w:r>
          </w:p>
        </w:tc>
      </w:tr>
      <w:tr w:rsidR="006B6997" w:rsidRPr="00730548" w14:paraId="396F8B4F" w14:textId="77777777" w:rsidTr="003E5F85">
        <w:trPr>
          <w:cantSplit/>
        </w:trPr>
        <w:tc>
          <w:tcPr>
            <w:tcW w:w="3150" w:type="dxa"/>
          </w:tcPr>
          <w:p w14:paraId="7B251D1D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Depreciation Calendar</w:t>
            </w:r>
          </w:p>
        </w:tc>
        <w:tc>
          <w:tcPr>
            <w:tcW w:w="11127" w:type="dxa"/>
            <w:gridSpan w:val="2"/>
          </w:tcPr>
          <w:p w14:paraId="59DAC976" w14:textId="2B1E9659" w:rsidR="006B6997" w:rsidRPr="00730548" w:rsidRDefault="00244759" w:rsidP="003E5F85">
            <w:pPr>
              <w:rPr>
                <w:rFonts w:ascii="Arial" w:hAnsi="Arial" w:cs="Arial"/>
              </w:rPr>
            </w:pPr>
            <w:r w:rsidRPr="00244759">
              <w:rPr>
                <w:rFonts w:ascii="Arial" w:hAnsi="Arial" w:cs="Arial"/>
              </w:rPr>
              <w:t>XTD FA CALENDAR</w:t>
            </w:r>
          </w:p>
        </w:tc>
      </w:tr>
      <w:tr w:rsidR="006B6997" w:rsidRPr="00730548" w14:paraId="7AB561A5" w14:textId="77777777" w:rsidTr="003E5F85">
        <w:trPr>
          <w:cantSplit/>
        </w:trPr>
        <w:tc>
          <w:tcPr>
            <w:tcW w:w="3150" w:type="dxa"/>
          </w:tcPr>
          <w:p w14:paraId="07402E91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Fiscal Year Name</w:t>
            </w:r>
          </w:p>
        </w:tc>
        <w:tc>
          <w:tcPr>
            <w:tcW w:w="11127" w:type="dxa"/>
            <w:gridSpan w:val="2"/>
          </w:tcPr>
          <w:p w14:paraId="4447347C" w14:textId="31456F8B" w:rsidR="006B6997" w:rsidRPr="00730548" w:rsidRDefault="00244759" w:rsidP="003E5F85">
            <w:pPr>
              <w:rPr>
                <w:rFonts w:ascii="Arial" w:hAnsi="Arial" w:cs="Arial"/>
              </w:rPr>
            </w:pPr>
            <w:r w:rsidRPr="00244759">
              <w:rPr>
                <w:rFonts w:ascii="Arial" w:hAnsi="Arial" w:cs="Arial"/>
              </w:rPr>
              <w:t>XTD FA FISCAL YEAR</w:t>
            </w:r>
          </w:p>
        </w:tc>
      </w:tr>
      <w:tr w:rsidR="006B6997" w:rsidRPr="00730548" w14:paraId="634EC9D9" w14:textId="77777777" w:rsidTr="003E5F85">
        <w:trPr>
          <w:cantSplit/>
        </w:trPr>
        <w:tc>
          <w:tcPr>
            <w:tcW w:w="3150" w:type="dxa"/>
          </w:tcPr>
          <w:p w14:paraId="1B6FE6A9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Prorate Calendar</w:t>
            </w:r>
          </w:p>
        </w:tc>
        <w:tc>
          <w:tcPr>
            <w:tcW w:w="11127" w:type="dxa"/>
            <w:gridSpan w:val="2"/>
          </w:tcPr>
          <w:p w14:paraId="2EF0B4A4" w14:textId="627E913B" w:rsidR="006B6997" w:rsidRPr="00730548" w:rsidRDefault="00244759" w:rsidP="003E5F85">
            <w:pPr>
              <w:rPr>
                <w:rFonts w:ascii="Arial" w:hAnsi="Arial" w:cs="Arial"/>
              </w:rPr>
            </w:pPr>
            <w:r w:rsidRPr="00244759">
              <w:rPr>
                <w:rFonts w:ascii="Arial" w:hAnsi="Arial" w:cs="Arial"/>
              </w:rPr>
              <w:t>XTD FA CALENDAR</w:t>
            </w:r>
          </w:p>
        </w:tc>
      </w:tr>
      <w:tr w:rsidR="006B6997" w:rsidRPr="00730548" w14:paraId="2C684636" w14:textId="77777777" w:rsidTr="003E5F85">
        <w:trPr>
          <w:cantSplit/>
        </w:trPr>
        <w:tc>
          <w:tcPr>
            <w:tcW w:w="3150" w:type="dxa"/>
          </w:tcPr>
          <w:p w14:paraId="60A2749A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Current Period</w:t>
            </w:r>
          </w:p>
        </w:tc>
        <w:tc>
          <w:tcPr>
            <w:tcW w:w="11127" w:type="dxa"/>
            <w:gridSpan w:val="2"/>
          </w:tcPr>
          <w:p w14:paraId="536031ED" w14:textId="3818FD3F" w:rsidR="006B6997" w:rsidRPr="00730548" w:rsidRDefault="00F11967" w:rsidP="003E5F85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hAnsi="Arial" w:cs="Arial"/>
              </w:rPr>
              <w:t>APR</w:t>
            </w:r>
            <w:r w:rsidR="00244759" w:rsidRPr="00244759">
              <w:rPr>
                <w:rFonts w:ascii="Arial" w:hAnsi="Arial" w:cs="Arial"/>
              </w:rPr>
              <w:t>-24</w:t>
            </w:r>
          </w:p>
        </w:tc>
      </w:tr>
      <w:tr w:rsidR="006B6997" w:rsidRPr="00730548" w14:paraId="6A139C18" w14:textId="77777777" w:rsidTr="003E5F85">
        <w:trPr>
          <w:cantSplit/>
        </w:trPr>
        <w:tc>
          <w:tcPr>
            <w:tcW w:w="3150" w:type="dxa"/>
          </w:tcPr>
          <w:p w14:paraId="375A5BC9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lastRenderedPageBreak/>
              <w:t>Current Fiscal Year</w:t>
            </w:r>
          </w:p>
        </w:tc>
        <w:tc>
          <w:tcPr>
            <w:tcW w:w="11127" w:type="dxa"/>
            <w:gridSpan w:val="2"/>
          </w:tcPr>
          <w:p w14:paraId="20800384" w14:textId="446A0F0B" w:rsidR="006B6997" w:rsidRPr="00730548" w:rsidRDefault="00917720" w:rsidP="003E5F85">
            <w:pPr>
              <w:rPr>
                <w:rFonts w:ascii="Arial" w:hAnsi="Arial" w:cs="Arial"/>
              </w:rPr>
            </w:pPr>
            <w:r w:rsidRPr="00917720">
              <w:rPr>
                <w:rFonts w:ascii="Arial" w:hAnsi="Arial" w:cs="Arial"/>
              </w:rPr>
              <w:t>2024</w:t>
            </w:r>
          </w:p>
        </w:tc>
      </w:tr>
      <w:tr w:rsidR="006B6997" w:rsidRPr="00730548" w14:paraId="351371E8" w14:textId="77777777" w:rsidTr="003E5F85">
        <w:trPr>
          <w:cantSplit/>
        </w:trPr>
        <w:tc>
          <w:tcPr>
            <w:tcW w:w="3150" w:type="dxa"/>
          </w:tcPr>
          <w:p w14:paraId="0D5826F4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Divide Depreciation</w:t>
            </w:r>
          </w:p>
        </w:tc>
        <w:tc>
          <w:tcPr>
            <w:tcW w:w="11127" w:type="dxa"/>
            <w:gridSpan w:val="2"/>
          </w:tcPr>
          <w:p w14:paraId="09DB1724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>Evenly</w:t>
            </w:r>
          </w:p>
        </w:tc>
      </w:tr>
      <w:tr w:rsidR="006B6997" w:rsidRPr="00730548" w14:paraId="2F5088EA" w14:textId="77777777" w:rsidTr="003E5F85">
        <w:trPr>
          <w:cantSplit/>
        </w:trPr>
        <w:tc>
          <w:tcPr>
            <w:tcW w:w="3150" w:type="dxa"/>
          </w:tcPr>
          <w:p w14:paraId="4605A31A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Depreciate if retired in First Year</w:t>
            </w:r>
          </w:p>
        </w:tc>
        <w:tc>
          <w:tcPr>
            <w:tcW w:w="11127" w:type="dxa"/>
            <w:gridSpan w:val="2"/>
          </w:tcPr>
          <w:p w14:paraId="614F03C5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Yes</w:t>
            </w:r>
          </w:p>
        </w:tc>
      </w:tr>
    </w:tbl>
    <w:p w14:paraId="3FA14583" w14:textId="77777777" w:rsidR="006B6997" w:rsidRPr="00730548" w:rsidRDefault="006B6997" w:rsidP="006B6997">
      <w:pPr>
        <w:ind w:left="90"/>
        <w:rPr>
          <w:rFonts w:ascii="Arial" w:hAnsi="Arial" w:cs="Arial"/>
          <w:b/>
        </w:rPr>
      </w:pPr>
    </w:p>
    <w:p w14:paraId="28F47787" w14:textId="77777777" w:rsidR="006B6997" w:rsidRPr="00730548" w:rsidRDefault="006B6997" w:rsidP="006B699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</w:t>
      </w:r>
      <w:r w:rsidRPr="00730548">
        <w:rPr>
          <w:rFonts w:ascii="Arial" w:hAnsi="Arial" w:cs="Arial"/>
          <w:b/>
        </w:rPr>
        <w:t xml:space="preserve">Last </w:t>
      </w:r>
      <w:r>
        <w:rPr>
          <w:rFonts w:ascii="Arial" w:hAnsi="Arial" w:cs="Arial"/>
          <w:b/>
        </w:rPr>
        <w:t>Depreciation Run</w:t>
      </w:r>
      <w:r w:rsidRPr="00730548">
        <w:rPr>
          <w:rFonts w:ascii="Arial" w:hAnsi="Arial" w:cs="Arial"/>
          <w:b/>
        </w:rPr>
        <w:t>&gt;</w:t>
      </w:r>
    </w:p>
    <w:tbl>
      <w:tblPr>
        <w:tblW w:w="1427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396"/>
        <w:gridCol w:w="3396"/>
        <w:gridCol w:w="4245"/>
      </w:tblGrid>
      <w:tr w:rsidR="006B6997" w:rsidRPr="00730548" w14:paraId="5833D3F1" w14:textId="77777777" w:rsidTr="003E5F85">
        <w:trPr>
          <w:cantSplit/>
          <w:trHeight w:val="65"/>
          <w:tblHeader/>
        </w:trPr>
        <w:tc>
          <w:tcPr>
            <w:tcW w:w="3240" w:type="dxa"/>
            <w:shd w:val="pct10" w:color="auto" w:fill="auto"/>
          </w:tcPr>
          <w:p w14:paraId="459A2DB7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Last Run Date</w:t>
            </w:r>
          </w:p>
        </w:tc>
        <w:tc>
          <w:tcPr>
            <w:tcW w:w="3396" w:type="dxa"/>
            <w:shd w:val="pct10" w:color="auto" w:fill="auto"/>
          </w:tcPr>
          <w:p w14:paraId="46D89DBF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Status</w:t>
            </w:r>
          </w:p>
        </w:tc>
        <w:tc>
          <w:tcPr>
            <w:tcW w:w="3396" w:type="dxa"/>
            <w:shd w:val="pct10" w:color="auto" w:fill="auto"/>
          </w:tcPr>
          <w:p w14:paraId="7F28812C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Request Status</w:t>
            </w:r>
          </w:p>
        </w:tc>
        <w:tc>
          <w:tcPr>
            <w:tcW w:w="4245" w:type="dxa"/>
            <w:shd w:val="pct10" w:color="auto" w:fill="auto"/>
          </w:tcPr>
          <w:p w14:paraId="4FF07E8D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Request Phase</w:t>
            </w:r>
          </w:p>
        </w:tc>
      </w:tr>
      <w:tr w:rsidR="006B6997" w:rsidRPr="00730548" w14:paraId="14974D3E" w14:textId="77777777" w:rsidTr="003E5F85">
        <w:trPr>
          <w:cantSplit/>
        </w:trPr>
        <w:tc>
          <w:tcPr>
            <w:tcW w:w="3240" w:type="dxa"/>
          </w:tcPr>
          <w:p w14:paraId="5756B3E5" w14:textId="5D95C77A" w:rsidR="006B6997" w:rsidRPr="00730548" w:rsidRDefault="00F11967" w:rsidP="003E5F85">
            <w:pPr>
              <w:pStyle w:val="TableText"/>
              <w:spacing w:before="60"/>
              <w:rPr>
                <w:rFonts w:ascii="Arial" w:hAnsi="Arial" w:cs="Arial"/>
                <w:sz w:val="20"/>
                <w:highlight w:val="yellow"/>
              </w:rPr>
            </w:pPr>
            <w:r w:rsidRPr="00F11967">
              <w:rPr>
                <w:rFonts w:ascii="Arial" w:hAnsi="Arial" w:cs="Arial"/>
                <w:sz w:val="20"/>
              </w:rPr>
              <w:t>26-APR-2024 00:00:00</w:t>
            </w:r>
          </w:p>
        </w:tc>
        <w:tc>
          <w:tcPr>
            <w:tcW w:w="3396" w:type="dxa"/>
          </w:tcPr>
          <w:p w14:paraId="34402EE2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DA31CD">
              <w:rPr>
                <w:rFonts w:ascii="Arial" w:hAnsi="Arial" w:cs="Arial"/>
                <w:sz w:val="20"/>
              </w:rPr>
              <w:t>Completed</w:t>
            </w:r>
          </w:p>
        </w:tc>
        <w:tc>
          <w:tcPr>
            <w:tcW w:w="3396" w:type="dxa"/>
          </w:tcPr>
          <w:p w14:paraId="1D537403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4245" w:type="dxa"/>
          </w:tcPr>
          <w:p w14:paraId="25965DC0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i/>
                <w:sz w:val="20"/>
              </w:rPr>
            </w:pPr>
          </w:p>
        </w:tc>
      </w:tr>
    </w:tbl>
    <w:p w14:paraId="0B7B09BC" w14:textId="77777777" w:rsidR="006B6997" w:rsidRPr="00730548" w:rsidRDefault="006B6997" w:rsidP="006B6997">
      <w:pPr>
        <w:rPr>
          <w:rFonts w:ascii="Arial" w:hAnsi="Arial" w:cs="Arial"/>
        </w:rPr>
      </w:pPr>
    </w:p>
    <w:p w14:paraId="0A312C58" w14:textId="77777777" w:rsidR="006B6997" w:rsidRDefault="006B6997" w:rsidP="006B699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1B7EE48B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lastRenderedPageBreak/>
        <w:t>Accounting Rules</w:t>
      </w:r>
    </w:p>
    <w:tbl>
      <w:tblPr>
        <w:tblW w:w="1427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7"/>
        <w:gridCol w:w="2250"/>
        <w:gridCol w:w="2430"/>
        <w:gridCol w:w="2340"/>
        <w:gridCol w:w="2430"/>
        <w:gridCol w:w="2520"/>
      </w:tblGrid>
      <w:tr w:rsidR="006B6997" w:rsidRPr="00730548" w14:paraId="3417760C" w14:textId="77777777" w:rsidTr="003E5F85">
        <w:trPr>
          <w:cantSplit/>
          <w:tblHeader/>
        </w:trPr>
        <w:tc>
          <w:tcPr>
            <w:tcW w:w="2307" w:type="dxa"/>
            <w:shd w:val="pct10" w:color="auto" w:fill="auto"/>
          </w:tcPr>
          <w:p w14:paraId="6E12614A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Amortized Changes</w:t>
            </w:r>
          </w:p>
        </w:tc>
        <w:tc>
          <w:tcPr>
            <w:tcW w:w="2250" w:type="dxa"/>
            <w:shd w:val="pct10" w:color="auto" w:fill="auto"/>
          </w:tcPr>
          <w:p w14:paraId="522B47F2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Mass Changes</w:t>
            </w:r>
          </w:p>
        </w:tc>
        <w:tc>
          <w:tcPr>
            <w:tcW w:w="2430" w:type="dxa"/>
            <w:shd w:val="pct10" w:color="auto" w:fill="auto"/>
          </w:tcPr>
          <w:p w14:paraId="6173F6B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UK Local Authority Accounting</w:t>
            </w:r>
          </w:p>
        </w:tc>
        <w:tc>
          <w:tcPr>
            <w:tcW w:w="2340" w:type="dxa"/>
            <w:shd w:val="pct10" w:color="auto" w:fill="auto"/>
          </w:tcPr>
          <w:p w14:paraId="38CBADBB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Cost Sign Changes</w:t>
            </w:r>
          </w:p>
        </w:tc>
        <w:tc>
          <w:tcPr>
            <w:tcW w:w="2430" w:type="dxa"/>
            <w:shd w:val="pct10" w:color="auto" w:fill="auto"/>
          </w:tcPr>
          <w:p w14:paraId="78D4B912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Capital Gain Threshold Years</w:t>
            </w:r>
          </w:p>
        </w:tc>
        <w:tc>
          <w:tcPr>
            <w:tcW w:w="2520" w:type="dxa"/>
            <w:shd w:val="pct10" w:color="auto" w:fill="auto"/>
          </w:tcPr>
          <w:p w14:paraId="13CCD516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Capital Gain Threshold Months</w:t>
            </w:r>
          </w:p>
        </w:tc>
      </w:tr>
      <w:tr w:rsidR="006B6997" w:rsidRPr="00730548" w14:paraId="0D53AB23" w14:textId="77777777" w:rsidTr="003E5F85">
        <w:trPr>
          <w:cantSplit/>
        </w:trPr>
        <w:tc>
          <w:tcPr>
            <w:tcW w:w="2307" w:type="dxa"/>
          </w:tcPr>
          <w:p w14:paraId="03188806" w14:textId="45DEF48E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</w:t>
            </w:r>
            <w:r w:rsidR="0058292D"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2250" w:type="dxa"/>
          </w:tcPr>
          <w:p w14:paraId="5F27039A" w14:textId="12F517A2" w:rsidR="006B6997" w:rsidRPr="00730548" w:rsidRDefault="0058292D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</w:t>
            </w:r>
            <w:r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2430" w:type="dxa"/>
          </w:tcPr>
          <w:p w14:paraId="76C21857" w14:textId="71684A0F" w:rsidR="006B6997" w:rsidRPr="00730548" w:rsidRDefault="0058292D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2340" w:type="dxa"/>
          </w:tcPr>
          <w:p w14:paraId="0F2CB9F2" w14:textId="7669D0F9" w:rsidR="006B6997" w:rsidRPr="00730548" w:rsidRDefault="0058292D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</w:t>
            </w:r>
            <w:r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2430" w:type="dxa"/>
          </w:tcPr>
          <w:p w14:paraId="41E6219A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2520" w:type="dxa"/>
          </w:tcPr>
          <w:p w14:paraId="34A3DCA0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0</w:t>
            </w:r>
          </w:p>
        </w:tc>
      </w:tr>
    </w:tbl>
    <w:p w14:paraId="5DD91C5A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6D21A333" w14:textId="77777777" w:rsidR="006B6997" w:rsidRPr="00730548" w:rsidRDefault="006B6997" w:rsidP="006B699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&lt;Allow Revaluation</w:t>
      </w:r>
      <w:r w:rsidRPr="00730548">
        <w:rPr>
          <w:rFonts w:ascii="Arial" w:hAnsi="Arial" w:cs="Arial"/>
          <w:b/>
        </w:rPr>
        <w:t>&gt;</w:t>
      </w:r>
      <w:r w:rsidRPr="00730548">
        <w:rPr>
          <w:rFonts w:ascii="Arial" w:hAnsi="Arial" w:cs="Arial"/>
        </w:rPr>
        <w:t xml:space="preserve"> </w:t>
      </w:r>
    </w:p>
    <w:tbl>
      <w:tblPr>
        <w:tblW w:w="14277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2070"/>
        <w:gridCol w:w="2160"/>
        <w:gridCol w:w="1890"/>
        <w:gridCol w:w="1800"/>
        <w:gridCol w:w="1530"/>
        <w:gridCol w:w="1530"/>
        <w:gridCol w:w="1407"/>
      </w:tblGrid>
      <w:tr w:rsidR="006B6997" w:rsidRPr="00730548" w14:paraId="091702B3" w14:textId="77777777" w:rsidTr="003E5F85">
        <w:trPr>
          <w:cantSplit/>
          <w:tblHeader/>
        </w:trPr>
        <w:tc>
          <w:tcPr>
            <w:tcW w:w="1890" w:type="dxa"/>
            <w:shd w:val="pct10" w:color="auto" w:fill="auto"/>
          </w:tcPr>
          <w:p w14:paraId="3E7EDB0E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Revalue Accumulated Depreciation</w:t>
            </w:r>
          </w:p>
        </w:tc>
        <w:tc>
          <w:tcPr>
            <w:tcW w:w="2070" w:type="dxa"/>
            <w:shd w:val="pct10" w:color="auto" w:fill="auto"/>
          </w:tcPr>
          <w:p w14:paraId="23A687EC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Retire Revaluation Reserve</w:t>
            </w:r>
          </w:p>
        </w:tc>
        <w:tc>
          <w:tcPr>
            <w:tcW w:w="2160" w:type="dxa"/>
            <w:shd w:val="pct10" w:color="auto" w:fill="auto"/>
          </w:tcPr>
          <w:p w14:paraId="46B9286C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Revalue Fully Reserved Assets</w:t>
            </w:r>
          </w:p>
        </w:tc>
        <w:tc>
          <w:tcPr>
            <w:tcW w:w="1890" w:type="dxa"/>
            <w:shd w:val="pct10" w:color="auto" w:fill="auto"/>
          </w:tcPr>
          <w:p w14:paraId="4850A03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Revalue YTD Depreciation</w:t>
            </w:r>
          </w:p>
        </w:tc>
        <w:tc>
          <w:tcPr>
            <w:tcW w:w="1800" w:type="dxa"/>
            <w:shd w:val="pct10" w:color="auto" w:fill="auto"/>
          </w:tcPr>
          <w:p w14:paraId="581EFD73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Amortize Revaluation Reserve</w:t>
            </w:r>
          </w:p>
        </w:tc>
        <w:tc>
          <w:tcPr>
            <w:tcW w:w="1530" w:type="dxa"/>
            <w:shd w:val="pct10" w:color="auto" w:fill="auto"/>
          </w:tcPr>
          <w:p w14:paraId="37EE09B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Maximum Revaluations</w:t>
            </w:r>
          </w:p>
        </w:tc>
        <w:tc>
          <w:tcPr>
            <w:tcW w:w="1530" w:type="dxa"/>
            <w:shd w:val="pct10" w:color="auto" w:fill="auto"/>
          </w:tcPr>
          <w:p w14:paraId="41F731EE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Life Extension Factor</w:t>
            </w:r>
          </w:p>
        </w:tc>
        <w:tc>
          <w:tcPr>
            <w:tcW w:w="1407" w:type="dxa"/>
            <w:shd w:val="pct10" w:color="auto" w:fill="auto"/>
          </w:tcPr>
          <w:p w14:paraId="434354BF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Life Extension Ceiling</w:t>
            </w:r>
          </w:p>
        </w:tc>
      </w:tr>
      <w:tr w:rsidR="006B6997" w:rsidRPr="00730548" w14:paraId="7DC3FB9B" w14:textId="77777777" w:rsidTr="003E5F85">
        <w:trPr>
          <w:cantSplit/>
        </w:trPr>
        <w:tc>
          <w:tcPr>
            <w:tcW w:w="1890" w:type="dxa"/>
          </w:tcPr>
          <w:p w14:paraId="52CF424D" w14:textId="2381D5ED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2070" w:type="dxa"/>
          </w:tcPr>
          <w:p w14:paraId="742F636E" w14:textId="51B49AE3" w:rsidR="006B6997" w:rsidRPr="00730548" w:rsidRDefault="0058292D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Y</w:t>
            </w:r>
            <w:r>
              <w:rPr>
                <w:rFonts w:ascii="Arial" w:hAnsi="Arial" w:cs="Arial"/>
                <w:sz w:val="20"/>
              </w:rPr>
              <w:t>es</w:t>
            </w:r>
          </w:p>
        </w:tc>
        <w:tc>
          <w:tcPr>
            <w:tcW w:w="2160" w:type="dxa"/>
          </w:tcPr>
          <w:p w14:paraId="59065C89" w14:textId="60CDDB7A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1890" w:type="dxa"/>
          </w:tcPr>
          <w:p w14:paraId="6418CB0F" w14:textId="56C1087D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1800" w:type="dxa"/>
          </w:tcPr>
          <w:p w14:paraId="2632EFBE" w14:textId="485E63FA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1530" w:type="dxa"/>
          </w:tcPr>
          <w:p w14:paraId="0B241814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Blank</w:t>
            </w:r>
          </w:p>
        </w:tc>
        <w:tc>
          <w:tcPr>
            <w:tcW w:w="1530" w:type="dxa"/>
          </w:tcPr>
          <w:p w14:paraId="02BC78C2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Blank</w:t>
            </w:r>
          </w:p>
        </w:tc>
        <w:tc>
          <w:tcPr>
            <w:tcW w:w="1407" w:type="dxa"/>
          </w:tcPr>
          <w:p w14:paraId="13715484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Blank</w:t>
            </w:r>
          </w:p>
        </w:tc>
      </w:tr>
    </w:tbl>
    <w:p w14:paraId="62986E3B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0CC9B044" w14:textId="77777777" w:rsidR="006B6997" w:rsidRPr="00730548" w:rsidRDefault="006B6997" w:rsidP="006B6997">
      <w:pPr>
        <w:rPr>
          <w:rFonts w:ascii="Arial" w:hAnsi="Arial" w:cs="Arial"/>
        </w:rPr>
      </w:pPr>
      <w:r>
        <w:rPr>
          <w:rFonts w:ascii="Arial" w:hAnsi="Arial" w:cs="Arial"/>
          <w:b/>
        </w:rPr>
        <w:t>&lt;Allow Group Depreciation</w:t>
      </w:r>
      <w:r w:rsidRPr="00730548">
        <w:rPr>
          <w:rFonts w:ascii="Arial" w:hAnsi="Arial" w:cs="Arial"/>
          <w:b/>
        </w:rPr>
        <w:t>&gt;</w:t>
      </w:r>
      <w:r w:rsidRPr="00730548">
        <w:rPr>
          <w:rFonts w:ascii="Arial" w:hAnsi="Arial" w:cs="Arial"/>
        </w:rPr>
        <w:t xml:space="preserve"> </w:t>
      </w:r>
    </w:p>
    <w:tbl>
      <w:tblPr>
        <w:tblW w:w="0" w:type="auto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37"/>
        <w:gridCol w:w="2610"/>
        <w:gridCol w:w="1473"/>
        <w:gridCol w:w="1890"/>
        <w:gridCol w:w="2430"/>
      </w:tblGrid>
      <w:tr w:rsidR="006B6997" w:rsidRPr="00730548" w14:paraId="2485509E" w14:textId="77777777" w:rsidTr="003E5F85">
        <w:trPr>
          <w:cantSplit/>
          <w:tblHeader/>
        </w:trPr>
        <w:tc>
          <w:tcPr>
            <w:tcW w:w="2037" w:type="dxa"/>
            <w:shd w:val="pct10" w:color="auto" w:fill="auto"/>
          </w:tcPr>
          <w:p w14:paraId="307BEA9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Group Depreciation</w:t>
            </w:r>
          </w:p>
        </w:tc>
        <w:tc>
          <w:tcPr>
            <w:tcW w:w="2610" w:type="dxa"/>
            <w:shd w:val="pct10" w:color="auto" w:fill="auto"/>
          </w:tcPr>
          <w:p w14:paraId="1CE333B8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CIP Members in Group Assets</w:t>
            </w:r>
          </w:p>
        </w:tc>
        <w:tc>
          <w:tcPr>
            <w:tcW w:w="1473" w:type="dxa"/>
            <w:shd w:val="pct10" w:color="auto" w:fill="auto"/>
          </w:tcPr>
          <w:p w14:paraId="5343C84C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CIP Depreciation in Group Assets</w:t>
            </w:r>
          </w:p>
        </w:tc>
        <w:tc>
          <w:tcPr>
            <w:tcW w:w="1890" w:type="dxa"/>
            <w:shd w:val="pct10" w:color="auto" w:fill="auto"/>
          </w:tcPr>
          <w:p w14:paraId="6A67FD20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Member Asset Tracking</w:t>
            </w:r>
          </w:p>
        </w:tc>
        <w:tc>
          <w:tcPr>
            <w:tcW w:w="2430" w:type="dxa"/>
            <w:shd w:val="pct10" w:color="auto" w:fill="auto"/>
          </w:tcPr>
          <w:p w14:paraId="32669595" w14:textId="77777777" w:rsidR="006B6997" w:rsidRPr="00730548" w:rsidRDefault="006B6997" w:rsidP="003E5F85">
            <w:pPr>
              <w:pStyle w:val="TableHeading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Allow Intercompany Member Asset Assignment</w:t>
            </w:r>
          </w:p>
        </w:tc>
      </w:tr>
      <w:tr w:rsidR="006B6997" w:rsidRPr="00730548" w14:paraId="47A1C1DD" w14:textId="77777777" w:rsidTr="003E5F85">
        <w:trPr>
          <w:cantSplit/>
        </w:trPr>
        <w:tc>
          <w:tcPr>
            <w:tcW w:w="2037" w:type="dxa"/>
          </w:tcPr>
          <w:p w14:paraId="29728EEC" w14:textId="326415D5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2610" w:type="dxa"/>
          </w:tcPr>
          <w:p w14:paraId="2AE1BF30" w14:textId="15789737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1473" w:type="dxa"/>
          </w:tcPr>
          <w:p w14:paraId="31706AE8" w14:textId="1E06DD33" w:rsidR="006B6997" w:rsidRPr="00730548" w:rsidRDefault="0091772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1890" w:type="dxa"/>
          </w:tcPr>
          <w:p w14:paraId="40C21149" w14:textId="60ABBD72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  <w:tc>
          <w:tcPr>
            <w:tcW w:w="2430" w:type="dxa"/>
          </w:tcPr>
          <w:p w14:paraId="701DF08A" w14:textId="4C03C374" w:rsidR="006B6997" w:rsidRPr="00730548" w:rsidRDefault="00B63510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</w:t>
            </w:r>
            <w:r w:rsidR="0058292D">
              <w:rPr>
                <w:rFonts w:ascii="Arial" w:hAnsi="Arial" w:cs="Arial"/>
                <w:sz w:val="20"/>
              </w:rPr>
              <w:t>o</w:t>
            </w:r>
          </w:p>
        </w:tc>
      </w:tr>
    </w:tbl>
    <w:p w14:paraId="23970C23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74B94DD0" w14:textId="77777777" w:rsidR="006B6997" w:rsidRPr="00730548" w:rsidRDefault="006B6997" w:rsidP="006B6997">
      <w:pPr>
        <w:rPr>
          <w:rFonts w:ascii="Arial" w:hAnsi="Arial" w:cs="Arial"/>
          <w:b/>
        </w:rPr>
      </w:pPr>
      <w:r w:rsidRPr="00730548">
        <w:rPr>
          <w:rFonts w:ascii="Arial" w:hAnsi="Arial" w:cs="Arial"/>
          <w:b/>
        </w:rPr>
        <w:t xml:space="preserve">Natural Accounts: </w:t>
      </w:r>
      <w:r w:rsidRPr="00730548">
        <w:rPr>
          <w:rFonts w:ascii="Arial" w:hAnsi="Arial" w:cs="Arial"/>
        </w:rPr>
        <w:t xml:space="preserve"> 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40"/>
        <w:gridCol w:w="3420"/>
        <w:gridCol w:w="3384"/>
        <w:gridCol w:w="4356"/>
      </w:tblGrid>
      <w:tr w:rsidR="006B6997" w:rsidRPr="00730548" w14:paraId="31F0560A" w14:textId="77777777" w:rsidTr="003E5F85">
        <w:trPr>
          <w:cantSplit/>
          <w:tblHeader/>
        </w:trPr>
        <w:tc>
          <w:tcPr>
            <w:tcW w:w="3240" w:type="dxa"/>
            <w:shd w:val="pct10" w:color="auto" w:fill="auto"/>
          </w:tcPr>
          <w:p w14:paraId="03EB2020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Retirement Accounts</w:t>
            </w:r>
          </w:p>
        </w:tc>
        <w:tc>
          <w:tcPr>
            <w:tcW w:w="3420" w:type="dxa"/>
            <w:shd w:val="pct10" w:color="auto" w:fill="auto"/>
          </w:tcPr>
          <w:p w14:paraId="6E3C0CF7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Gain</w:t>
            </w:r>
          </w:p>
        </w:tc>
        <w:tc>
          <w:tcPr>
            <w:tcW w:w="3384" w:type="dxa"/>
            <w:shd w:val="pct10" w:color="auto" w:fill="auto"/>
          </w:tcPr>
          <w:p w14:paraId="10CA596B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Loss</w:t>
            </w:r>
          </w:p>
        </w:tc>
        <w:tc>
          <w:tcPr>
            <w:tcW w:w="4356" w:type="dxa"/>
            <w:shd w:val="pct10" w:color="auto" w:fill="auto"/>
          </w:tcPr>
          <w:p w14:paraId="3DD510BF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Clearing</w:t>
            </w:r>
          </w:p>
        </w:tc>
      </w:tr>
      <w:tr w:rsidR="006B6997" w:rsidRPr="00730548" w14:paraId="6A5108B3" w14:textId="77777777" w:rsidTr="003E5F85">
        <w:trPr>
          <w:cantSplit/>
        </w:trPr>
        <w:tc>
          <w:tcPr>
            <w:tcW w:w="3240" w:type="dxa"/>
          </w:tcPr>
          <w:p w14:paraId="6C2191A0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Proceeds of Sale</w:t>
            </w:r>
          </w:p>
        </w:tc>
        <w:tc>
          <w:tcPr>
            <w:tcW w:w="3420" w:type="dxa"/>
          </w:tcPr>
          <w:p w14:paraId="5EDC98B7" w14:textId="14D4F4D3" w:rsidR="006B6997" w:rsidRPr="00730548" w:rsidRDefault="00B63510" w:rsidP="003E5F85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711600001</w:t>
            </w:r>
          </w:p>
        </w:tc>
        <w:tc>
          <w:tcPr>
            <w:tcW w:w="3384" w:type="dxa"/>
          </w:tcPr>
          <w:p w14:paraId="4FDB8C68" w14:textId="1C70408F" w:rsidR="006B6997" w:rsidRPr="00730548" w:rsidRDefault="00B63510" w:rsidP="003E5F85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711600001</w:t>
            </w:r>
          </w:p>
        </w:tc>
        <w:tc>
          <w:tcPr>
            <w:tcW w:w="4356" w:type="dxa"/>
          </w:tcPr>
          <w:p w14:paraId="34A64926" w14:textId="598E2E50" w:rsidR="006B6997" w:rsidRPr="00730548" w:rsidRDefault="00B63510" w:rsidP="003E5F85">
            <w:pPr>
              <w:jc w:val="right"/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112900002</w:t>
            </w:r>
          </w:p>
        </w:tc>
      </w:tr>
      <w:tr w:rsidR="006B6997" w:rsidRPr="00730548" w14:paraId="0D6FD5AE" w14:textId="77777777" w:rsidTr="003E5F85">
        <w:trPr>
          <w:cantSplit/>
        </w:trPr>
        <w:tc>
          <w:tcPr>
            <w:tcW w:w="3240" w:type="dxa"/>
          </w:tcPr>
          <w:p w14:paraId="41C7A952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Cost of Removal</w:t>
            </w:r>
          </w:p>
        </w:tc>
        <w:tc>
          <w:tcPr>
            <w:tcW w:w="3420" w:type="dxa"/>
          </w:tcPr>
          <w:p w14:paraId="23B79704" w14:textId="7D834119" w:rsidR="006B6997" w:rsidRPr="00730548" w:rsidRDefault="00B63510" w:rsidP="003E5F85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711600003</w:t>
            </w:r>
          </w:p>
        </w:tc>
        <w:tc>
          <w:tcPr>
            <w:tcW w:w="3384" w:type="dxa"/>
          </w:tcPr>
          <w:p w14:paraId="55294154" w14:textId="3C381AA6" w:rsidR="006B6997" w:rsidRPr="00730548" w:rsidRDefault="00B63510" w:rsidP="003E5F85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711600003</w:t>
            </w:r>
          </w:p>
        </w:tc>
        <w:tc>
          <w:tcPr>
            <w:tcW w:w="4356" w:type="dxa"/>
          </w:tcPr>
          <w:p w14:paraId="2ABC1B4B" w14:textId="4EA220B0" w:rsidR="006B6997" w:rsidRPr="00730548" w:rsidRDefault="00B63510" w:rsidP="003E5F85">
            <w:pPr>
              <w:jc w:val="right"/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219990004</w:t>
            </w:r>
          </w:p>
        </w:tc>
      </w:tr>
      <w:tr w:rsidR="00B63510" w:rsidRPr="00730548" w14:paraId="5069C2D9" w14:textId="77777777" w:rsidTr="003E5F85">
        <w:trPr>
          <w:gridAfter w:val="1"/>
          <w:wAfter w:w="4356" w:type="dxa"/>
          <w:cantSplit/>
        </w:trPr>
        <w:tc>
          <w:tcPr>
            <w:tcW w:w="3240" w:type="dxa"/>
          </w:tcPr>
          <w:p w14:paraId="166527FD" w14:textId="77777777" w:rsidR="00B63510" w:rsidRPr="00730548" w:rsidRDefault="00B63510" w:rsidP="00B63510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Net Book Value Retired</w:t>
            </w:r>
          </w:p>
        </w:tc>
        <w:tc>
          <w:tcPr>
            <w:tcW w:w="3420" w:type="dxa"/>
          </w:tcPr>
          <w:p w14:paraId="41BBDC18" w14:textId="689772C2" w:rsidR="00B63510" w:rsidRPr="00730548" w:rsidRDefault="00B63510" w:rsidP="00B63510">
            <w:pPr>
              <w:rPr>
                <w:rFonts w:ascii="Arial" w:hAnsi="Arial" w:cs="Arial"/>
              </w:rPr>
            </w:pPr>
            <w:r w:rsidRPr="008E4469">
              <w:rPr>
                <w:rFonts w:ascii="Arial" w:hAnsi="Arial" w:cs="Arial"/>
              </w:rPr>
              <w:t>711600001</w:t>
            </w:r>
          </w:p>
        </w:tc>
        <w:tc>
          <w:tcPr>
            <w:tcW w:w="3384" w:type="dxa"/>
          </w:tcPr>
          <w:p w14:paraId="5EF74D9F" w14:textId="31B2AD77" w:rsidR="00B63510" w:rsidRPr="00730548" w:rsidRDefault="00B63510" w:rsidP="00B63510">
            <w:pPr>
              <w:rPr>
                <w:rFonts w:ascii="Arial" w:hAnsi="Arial" w:cs="Arial"/>
              </w:rPr>
            </w:pPr>
            <w:r w:rsidRPr="008E4469">
              <w:rPr>
                <w:rFonts w:ascii="Arial" w:hAnsi="Arial" w:cs="Arial"/>
              </w:rPr>
              <w:t>711600001</w:t>
            </w:r>
          </w:p>
        </w:tc>
      </w:tr>
      <w:tr w:rsidR="00B63510" w:rsidRPr="00730548" w14:paraId="1BBA728A" w14:textId="77777777" w:rsidTr="003E5F85">
        <w:trPr>
          <w:gridAfter w:val="1"/>
          <w:wAfter w:w="4356" w:type="dxa"/>
          <w:cantSplit/>
        </w:trPr>
        <w:tc>
          <w:tcPr>
            <w:tcW w:w="3240" w:type="dxa"/>
          </w:tcPr>
          <w:p w14:paraId="0464E2DE" w14:textId="77777777" w:rsidR="00B63510" w:rsidRPr="00730548" w:rsidRDefault="00B63510" w:rsidP="00B63510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proofErr w:type="spellStart"/>
            <w:r w:rsidRPr="00730548">
              <w:rPr>
                <w:rFonts w:ascii="Arial" w:hAnsi="Arial" w:cs="Arial"/>
                <w:b/>
                <w:sz w:val="20"/>
              </w:rPr>
              <w:t>Reval</w:t>
            </w:r>
            <w:proofErr w:type="spellEnd"/>
            <w:r w:rsidRPr="00730548">
              <w:rPr>
                <w:rFonts w:ascii="Arial" w:hAnsi="Arial" w:cs="Arial"/>
                <w:b/>
                <w:sz w:val="20"/>
              </w:rPr>
              <w:t xml:space="preserve"> Reserve Retired</w:t>
            </w:r>
          </w:p>
        </w:tc>
        <w:tc>
          <w:tcPr>
            <w:tcW w:w="3420" w:type="dxa"/>
          </w:tcPr>
          <w:p w14:paraId="2D5FFE92" w14:textId="151A6C1F" w:rsidR="00B63510" w:rsidRPr="00730548" w:rsidRDefault="00B63510" w:rsidP="00B63510">
            <w:pPr>
              <w:rPr>
                <w:rFonts w:ascii="Arial" w:hAnsi="Arial" w:cs="Arial"/>
              </w:rPr>
            </w:pPr>
            <w:r w:rsidRPr="008E4469">
              <w:rPr>
                <w:rFonts w:ascii="Arial" w:hAnsi="Arial" w:cs="Arial"/>
              </w:rPr>
              <w:t>711600001</w:t>
            </w:r>
          </w:p>
        </w:tc>
        <w:tc>
          <w:tcPr>
            <w:tcW w:w="3384" w:type="dxa"/>
          </w:tcPr>
          <w:p w14:paraId="56B5E90D" w14:textId="2EB57DA8" w:rsidR="00B63510" w:rsidRPr="00730548" w:rsidRDefault="00B63510" w:rsidP="00B63510">
            <w:pPr>
              <w:rPr>
                <w:rFonts w:ascii="Arial" w:hAnsi="Arial" w:cs="Arial"/>
              </w:rPr>
            </w:pPr>
            <w:r w:rsidRPr="008E4469">
              <w:rPr>
                <w:rFonts w:ascii="Arial" w:hAnsi="Arial" w:cs="Arial"/>
              </w:rPr>
              <w:t>711600001</w:t>
            </w:r>
          </w:p>
        </w:tc>
      </w:tr>
      <w:tr w:rsidR="006B6997" w:rsidRPr="00730548" w14:paraId="0E1A060D" w14:textId="77777777" w:rsidTr="003E5F85">
        <w:trPr>
          <w:cantSplit/>
          <w:tblHeader/>
        </w:trPr>
        <w:tc>
          <w:tcPr>
            <w:tcW w:w="3240" w:type="dxa"/>
            <w:shd w:val="pct10" w:color="auto" w:fill="auto"/>
          </w:tcPr>
          <w:p w14:paraId="5AC8D14D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Natural Accounts</w:t>
            </w:r>
          </w:p>
        </w:tc>
        <w:tc>
          <w:tcPr>
            <w:tcW w:w="11160" w:type="dxa"/>
            <w:gridSpan w:val="3"/>
            <w:shd w:val="pct10" w:color="auto" w:fill="auto"/>
          </w:tcPr>
          <w:p w14:paraId="65126783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</w:p>
        </w:tc>
      </w:tr>
      <w:tr w:rsidR="00B63510" w:rsidRPr="00730548" w14:paraId="5D2AE151" w14:textId="77777777" w:rsidTr="003E5F85">
        <w:trPr>
          <w:cantSplit/>
        </w:trPr>
        <w:tc>
          <w:tcPr>
            <w:tcW w:w="3240" w:type="dxa"/>
          </w:tcPr>
          <w:p w14:paraId="1766E50F" w14:textId="77777777" w:rsidR="00B63510" w:rsidRPr="00730548" w:rsidRDefault="00B63510" w:rsidP="00B63510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Deferred Depreciation Reserve</w:t>
            </w:r>
          </w:p>
        </w:tc>
        <w:tc>
          <w:tcPr>
            <w:tcW w:w="11160" w:type="dxa"/>
            <w:gridSpan w:val="3"/>
          </w:tcPr>
          <w:p w14:paraId="616E3D19" w14:textId="35ED7CDE" w:rsidR="00B63510" w:rsidRPr="00730548" w:rsidRDefault="00B63510" w:rsidP="00B63510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721300099</w:t>
            </w:r>
          </w:p>
        </w:tc>
      </w:tr>
      <w:tr w:rsidR="00B63510" w:rsidRPr="00730548" w14:paraId="5AEEAA2B" w14:textId="77777777" w:rsidTr="003E5F85">
        <w:trPr>
          <w:cantSplit/>
        </w:trPr>
        <w:tc>
          <w:tcPr>
            <w:tcW w:w="3240" w:type="dxa"/>
          </w:tcPr>
          <w:p w14:paraId="5112B638" w14:textId="77777777" w:rsidR="00B63510" w:rsidRPr="00730548" w:rsidRDefault="00B63510" w:rsidP="00B63510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Deferred Depreciation Expense</w:t>
            </w:r>
          </w:p>
        </w:tc>
        <w:tc>
          <w:tcPr>
            <w:tcW w:w="11160" w:type="dxa"/>
            <w:gridSpan w:val="3"/>
          </w:tcPr>
          <w:p w14:paraId="55E55B5C" w14:textId="037F0D47" w:rsidR="00B63510" w:rsidRPr="00730548" w:rsidRDefault="00B63510" w:rsidP="00B63510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721300099</w:t>
            </w:r>
          </w:p>
        </w:tc>
      </w:tr>
      <w:tr w:rsidR="00B63510" w:rsidRPr="00730548" w14:paraId="45223903" w14:textId="77777777" w:rsidTr="003E5F85">
        <w:trPr>
          <w:cantSplit/>
        </w:trPr>
        <w:tc>
          <w:tcPr>
            <w:tcW w:w="3240" w:type="dxa"/>
          </w:tcPr>
          <w:p w14:paraId="110313FB" w14:textId="77777777" w:rsidR="00B63510" w:rsidRPr="00730548" w:rsidRDefault="00B63510" w:rsidP="00B63510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Depreciation Adjustment</w:t>
            </w:r>
          </w:p>
        </w:tc>
        <w:tc>
          <w:tcPr>
            <w:tcW w:w="11160" w:type="dxa"/>
            <w:gridSpan w:val="3"/>
          </w:tcPr>
          <w:p w14:paraId="3E224E4A" w14:textId="24DF1AE2" w:rsidR="00B63510" w:rsidRPr="00730548" w:rsidRDefault="00B63510" w:rsidP="00B63510">
            <w:pPr>
              <w:rPr>
                <w:rFonts w:ascii="Arial" w:hAnsi="Arial" w:cs="Arial"/>
              </w:rPr>
            </w:pPr>
            <w:r w:rsidRPr="00B63510">
              <w:rPr>
                <w:rFonts w:ascii="Arial" w:hAnsi="Arial" w:cs="Arial"/>
              </w:rPr>
              <w:t>721300099</w:t>
            </w:r>
          </w:p>
        </w:tc>
      </w:tr>
      <w:tr w:rsidR="006B6997" w:rsidRPr="00730548" w14:paraId="1206D01C" w14:textId="77777777" w:rsidTr="003E5F85">
        <w:trPr>
          <w:cantSplit/>
        </w:trPr>
        <w:tc>
          <w:tcPr>
            <w:tcW w:w="3240" w:type="dxa"/>
          </w:tcPr>
          <w:p w14:paraId="4CF1F08C" w14:textId="77777777" w:rsidR="006B6997" w:rsidRPr="00730548" w:rsidRDefault="006B6997" w:rsidP="003E5F85">
            <w:pPr>
              <w:pStyle w:val="TableText"/>
              <w:spacing w:before="60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Account Generator Defaults</w:t>
            </w:r>
          </w:p>
        </w:tc>
        <w:tc>
          <w:tcPr>
            <w:tcW w:w="11160" w:type="dxa"/>
            <w:gridSpan w:val="3"/>
          </w:tcPr>
          <w:p w14:paraId="78A5F722" w14:textId="019DB09A" w:rsidR="006B6997" w:rsidRPr="00730548" w:rsidRDefault="00F1196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F11967">
              <w:rPr>
                <w:rFonts w:ascii="Arial" w:hAnsi="Arial" w:cs="Arial"/>
                <w:sz w:val="20"/>
              </w:rPr>
              <w:t>DNN.0000.00000000.100001.000000.123100002.000.0000.000.000</w:t>
            </w:r>
          </w:p>
        </w:tc>
      </w:tr>
    </w:tbl>
    <w:p w14:paraId="2A6A8649" w14:textId="77777777" w:rsidR="006B6997" w:rsidRPr="00730548" w:rsidRDefault="006B6997" w:rsidP="006B6997">
      <w:pPr>
        <w:rPr>
          <w:rFonts w:ascii="Arial" w:hAnsi="Arial" w:cs="Arial"/>
          <w:b/>
        </w:rPr>
      </w:pPr>
    </w:p>
    <w:p w14:paraId="53AE5644" w14:textId="77777777" w:rsidR="006B6997" w:rsidRPr="00FE1692" w:rsidRDefault="006B6997" w:rsidP="006B6997">
      <w:pPr>
        <w:rPr>
          <w:rFonts w:ascii="Arial" w:hAnsi="Arial" w:cs="Arial"/>
          <w:b/>
          <w:sz w:val="24"/>
        </w:rPr>
      </w:pPr>
    </w:p>
    <w:p w14:paraId="62304DEF" w14:textId="77777777" w:rsidR="006B6997" w:rsidRPr="00AA1322" w:rsidRDefault="006B6997" w:rsidP="00AA1322">
      <w:pPr>
        <w:pStyle w:val="Heading3"/>
      </w:pPr>
      <w:bookmarkStart w:id="36" w:name="_Toc415033603"/>
      <w:bookmarkStart w:id="37" w:name="_Toc2015494"/>
      <w:bookmarkStart w:id="38" w:name="_Toc156833683"/>
      <w:r w:rsidRPr="00AA1322">
        <w:rPr>
          <w:rStyle w:val="HighlightedVariable"/>
          <w:rFonts w:ascii="Arial" w:eastAsia="MS Mincho" w:hAnsi="Arial"/>
        </w:rPr>
        <w:lastRenderedPageBreak/>
        <w:t>FA-09: Depreciation Methods</w:t>
      </w:r>
      <w:bookmarkEnd w:id="36"/>
      <w:bookmarkEnd w:id="37"/>
      <w:bookmarkEnd w:id="38"/>
    </w:p>
    <w:p w14:paraId="722AC4DB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6DCEE923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35D2CCFD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  <w:b/>
        </w:rPr>
      </w:pPr>
    </w:p>
    <w:p w14:paraId="730EE7B0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2374B">
        <w:rPr>
          <w:rFonts w:ascii="Arial" w:hAnsi="Arial" w:cs="Arial"/>
          <w:b/>
          <w:szCs w:val="22"/>
        </w:rPr>
        <w:t xml:space="preserve">Navigation: </w:t>
      </w:r>
      <w:r>
        <w:rPr>
          <w:rFonts w:ascii="Arial" w:hAnsi="Arial" w:cs="Arial"/>
          <w:b/>
          <w:szCs w:val="22"/>
        </w:rPr>
        <w:t>Setup&gt;</w:t>
      </w:r>
      <w:r w:rsidRPr="0062374B">
        <w:rPr>
          <w:rFonts w:ascii="Arial" w:hAnsi="Arial" w:cs="Arial"/>
          <w:b/>
          <w:szCs w:val="22"/>
        </w:rPr>
        <w:t>Depreciation&gt;Methods</w:t>
      </w:r>
    </w:p>
    <w:p w14:paraId="78302B78" w14:textId="77777777" w:rsidR="00AA1322" w:rsidRPr="00AA1322" w:rsidRDefault="00AA1322" w:rsidP="00AA1322"/>
    <w:p w14:paraId="27E00AED" w14:textId="3D151316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461A7F65" wp14:editId="019625AE">
            <wp:extent cx="244475" cy="244475"/>
            <wp:effectExtent l="0" t="0" r="317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Depreciation Methods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27F1B18F" w14:textId="77777777" w:rsidTr="00300275">
        <w:tc>
          <w:tcPr>
            <w:tcW w:w="5040" w:type="dxa"/>
          </w:tcPr>
          <w:p w14:paraId="590FFC57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55507211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0A34D590" w14:textId="56E9DD82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AA1322" w:rsidRPr="00B149C1" w14:paraId="6D508F86" w14:textId="77777777" w:rsidTr="00300275">
        <w:tc>
          <w:tcPr>
            <w:tcW w:w="5040" w:type="dxa"/>
          </w:tcPr>
          <w:p w14:paraId="7E356FEC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3139AAE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0221FF6C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69EF7D9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5B972D73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66540439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1B78B03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095CE40F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4BA5D17D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3629189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6776088A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363272D2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486BB037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4413C933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4032DB2B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7A0EE000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27B468F9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4F2BCD6E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5E74DEE8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44986457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254E3353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1DDB4CB7" w14:textId="77777777" w:rsidR="006B6997" w:rsidRPr="0062374B" w:rsidRDefault="006B6997" w:rsidP="006B6997"/>
    <w:p w14:paraId="011AD30A" w14:textId="77777777" w:rsidR="006B6997" w:rsidRPr="0062374B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</w:rPr>
      </w:pPr>
      <w:r w:rsidRPr="0062374B">
        <w:rPr>
          <w:rFonts w:ascii="Arial" w:hAnsi="Arial" w:cs="Arial"/>
          <w:b/>
        </w:rPr>
        <w:t>Description</w:t>
      </w:r>
      <w:r w:rsidRPr="0062374B">
        <w:rPr>
          <w:rFonts w:ascii="Arial" w:hAnsi="Arial" w:cs="Arial"/>
        </w:rPr>
        <w:t xml:space="preserve">: </w:t>
      </w:r>
      <w:proofErr w:type="spellStart"/>
      <w:r w:rsidRPr="0062374B">
        <w:rPr>
          <w:rFonts w:ascii="Arial" w:hAnsi="Arial" w:cs="Arial"/>
        </w:rPr>
        <w:t>Menentukan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metode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depresiasi</w:t>
      </w:r>
      <w:proofErr w:type="spellEnd"/>
      <w:r w:rsidRPr="0062374B">
        <w:rPr>
          <w:rFonts w:ascii="Arial" w:hAnsi="Arial" w:cs="Arial"/>
        </w:rPr>
        <w:t xml:space="preserve"> yang </w:t>
      </w:r>
      <w:proofErr w:type="spellStart"/>
      <w:r w:rsidRPr="0062374B">
        <w:rPr>
          <w:rFonts w:ascii="Arial" w:hAnsi="Arial" w:cs="Arial"/>
        </w:rPr>
        <w:t>digunakan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untuk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menghitung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depresiasi</w:t>
      </w:r>
      <w:proofErr w:type="spellEnd"/>
      <w:r w:rsidRPr="0062374B">
        <w:rPr>
          <w:rFonts w:ascii="Arial" w:hAnsi="Arial" w:cs="Arial"/>
        </w:rPr>
        <w:t xml:space="preserve"> per </w:t>
      </w:r>
      <w:proofErr w:type="spellStart"/>
      <w:r w:rsidRPr="0062374B">
        <w:rPr>
          <w:rFonts w:ascii="Arial" w:hAnsi="Arial" w:cs="Arial"/>
        </w:rPr>
        <w:t>periode</w:t>
      </w:r>
      <w:proofErr w:type="spellEnd"/>
      <w:r w:rsidRPr="0062374B">
        <w:rPr>
          <w:rFonts w:ascii="Arial" w:hAnsi="Arial" w:cs="Arial"/>
        </w:rPr>
        <w:t>.</w:t>
      </w:r>
    </w:p>
    <w:p w14:paraId="7D1ECFD7" w14:textId="77777777" w:rsidR="006B6997" w:rsidRPr="00FE1692" w:rsidRDefault="006B6997" w:rsidP="006B6997">
      <w:pPr>
        <w:spacing w:line="360" w:lineRule="auto"/>
        <w:rPr>
          <w:rFonts w:ascii="Arial" w:hAnsi="Arial" w:cs="Arial"/>
          <w:b/>
          <w:sz w:val="24"/>
        </w:rPr>
      </w:pPr>
    </w:p>
    <w:p w14:paraId="22186791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&lt;Depreciation Methods&gt;</w:t>
      </w:r>
    </w:p>
    <w:tbl>
      <w:tblPr>
        <w:tblW w:w="0" w:type="auto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" w:type="dxa"/>
          <w:right w:w="7" w:type="dxa"/>
        </w:tblCellMar>
        <w:tblLook w:val="0000" w:firstRow="0" w:lastRow="0" w:firstColumn="0" w:lastColumn="0" w:noHBand="0" w:noVBand="0"/>
      </w:tblPr>
      <w:tblGrid>
        <w:gridCol w:w="3026"/>
        <w:gridCol w:w="3325"/>
      </w:tblGrid>
      <w:tr w:rsidR="006B6997" w:rsidRPr="00730548" w14:paraId="5A547F0E" w14:textId="77777777" w:rsidTr="003E5F85">
        <w:trPr>
          <w:cantSplit/>
          <w:trHeight w:val="20"/>
        </w:trPr>
        <w:tc>
          <w:tcPr>
            <w:tcW w:w="3026" w:type="dxa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1D49D974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Method</w:t>
            </w:r>
          </w:p>
        </w:tc>
        <w:tc>
          <w:tcPr>
            <w:tcW w:w="3325" w:type="dxa"/>
            <w:tcBorders>
              <w:top w:val="single" w:sz="12" w:space="0" w:color="auto"/>
              <w:right w:val="single" w:sz="12" w:space="0" w:color="auto"/>
            </w:tcBorders>
          </w:tcPr>
          <w:p w14:paraId="3527FE53" w14:textId="4BC89752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</w:t>
            </w:r>
            <w:r w:rsidR="000E4B10">
              <w:rPr>
                <w:rFonts w:ascii="Arial" w:hAnsi="Arial" w:cs="Arial"/>
              </w:rPr>
              <w:t>STL</w:t>
            </w:r>
          </w:p>
        </w:tc>
      </w:tr>
      <w:tr w:rsidR="006B6997" w:rsidRPr="00730548" w14:paraId="574DADCF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769B322B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Description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3AE0A604" w14:textId="27D699D4" w:rsidR="006B6997" w:rsidRPr="00730548" w:rsidRDefault="000C2850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Straight-Line</w:t>
            </w:r>
          </w:p>
        </w:tc>
      </w:tr>
      <w:tr w:rsidR="006B6997" w:rsidRPr="00730548" w14:paraId="45042559" w14:textId="77777777" w:rsidTr="003E5F85">
        <w:trPr>
          <w:cantSplit/>
          <w:trHeight w:val="284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5A11CD8B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Method Type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7807242F" w14:textId="07AE0BC5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</w:t>
            </w:r>
            <w:r w:rsidR="000C2850">
              <w:rPr>
                <w:rFonts w:ascii="Arial" w:hAnsi="Arial" w:cs="Arial"/>
              </w:rPr>
              <w:t>Calculated</w:t>
            </w:r>
          </w:p>
        </w:tc>
      </w:tr>
      <w:tr w:rsidR="006B6997" w:rsidRPr="00730548" w14:paraId="0E5BB06A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4B198DFD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 xml:space="preserve">Calculation Basis 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2E6907C4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Cost</w:t>
            </w:r>
          </w:p>
        </w:tc>
      </w:tr>
      <w:tr w:rsidR="006B6997" w:rsidRPr="00730548" w14:paraId="081792C5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6E8B8D8C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Depreciate in Year Retired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7AC23927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Yes</w:t>
            </w:r>
          </w:p>
        </w:tc>
      </w:tr>
      <w:tr w:rsidR="006B6997" w:rsidRPr="00730548" w14:paraId="3A1F2EF2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0B663DF3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 xml:space="preserve">Exclude Salvage Value 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6C635776" w14:textId="77777777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No</w:t>
            </w:r>
          </w:p>
        </w:tc>
      </w:tr>
      <w:tr w:rsidR="006B6997" w:rsidRPr="00730548" w14:paraId="13DABE72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5958D51A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Straight Line Method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3FF42275" w14:textId="70A1E870" w:rsidR="006B6997" w:rsidRPr="00730548" w:rsidRDefault="000C2850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Yes</w:t>
            </w:r>
          </w:p>
        </w:tc>
      </w:tr>
      <w:tr w:rsidR="006B6997" w:rsidRPr="00730548" w14:paraId="55786EFF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right w:val="single" w:sz="6" w:space="0" w:color="auto"/>
            </w:tcBorders>
            <w:shd w:val="pct10" w:color="auto" w:fill="FFFFFF"/>
          </w:tcPr>
          <w:p w14:paraId="49C8CA05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Life – Years</w:t>
            </w:r>
          </w:p>
        </w:tc>
        <w:tc>
          <w:tcPr>
            <w:tcW w:w="3325" w:type="dxa"/>
            <w:tcBorders>
              <w:right w:val="single" w:sz="12" w:space="0" w:color="auto"/>
            </w:tcBorders>
          </w:tcPr>
          <w:p w14:paraId="36FAFAE8" w14:textId="13179119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1 – </w:t>
            </w:r>
            <w:r w:rsidR="000C2850">
              <w:rPr>
                <w:rFonts w:ascii="Arial" w:hAnsi="Arial" w:cs="Arial"/>
              </w:rPr>
              <w:t>30</w:t>
            </w:r>
          </w:p>
        </w:tc>
      </w:tr>
      <w:tr w:rsidR="006B6997" w:rsidRPr="00730548" w14:paraId="4533F12A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</w:tcPr>
          <w:p w14:paraId="084708E1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Months</w:t>
            </w:r>
          </w:p>
        </w:tc>
        <w:tc>
          <w:tcPr>
            <w:tcW w:w="3325" w:type="dxa"/>
            <w:tcBorders>
              <w:bottom w:val="single" w:sz="6" w:space="0" w:color="auto"/>
              <w:right w:val="single" w:sz="12" w:space="0" w:color="auto"/>
            </w:tcBorders>
          </w:tcPr>
          <w:p w14:paraId="282C43DB" w14:textId="25934746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</w:t>
            </w:r>
            <w:r w:rsidR="000C2850">
              <w:rPr>
                <w:rFonts w:ascii="Arial" w:hAnsi="Arial" w:cs="Arial"/>
              </w:rPr>
              <w:t>0</w:t>
            </w:r>
          </w:p>
        </w:tc>
      </w:tr>
      <w:tr w:rsidR="006B6997" w:rsidRPr="00730548" w14:paraId="1D92E909" w14:textId="77777777" w:rsidTr="003E5F85">
        <w:trPr>
          <w:cantSplit/>
          <w:trHeight w:val="20"/>
        </w:trPr>
        <w:tc>
          <w:tcPr>
            <w:tcW w:w="3026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pct10" w:color="auto" w:fill="FFFFFF"/>
          </w:tcPr>
          <w:p w14:paraId="74B7B278" w14:textId="77777777" w:rsidR="006B6997" w:rsidRPr="00730548" w:rsidRDefault="006B6997" w:rsidP="003E5F85">
            <w:pPr>
              <w:pStyle w:val="TableText"/>
              <w:spacing w:before="60"/>
              <w:ind w:right="-41"/>
              <w:rPr>
                <w:rFonts w:ascii="Arial" w:hAnsi="Arial" w:cs="Arial"/>
                <w:b/>
                <w:sz w:val="20"/>
              </w:rPr>
            </w:pPr>
            <w:r w:rsidRPr="00730548">
              <w:rPr>
                <w:rFonts w:ascii="Arial" w:hAnsi="Arial" w:cs="Arial"/>
                <w:b/>
                <w:sz w:val="20"/>
              </w:rPr>
              <w:t>Prorate Periods per Year</w:t>
            </w:r>
          </w:p>
        </w:tc>
        <w:tc>
          <w:tcPr>
            <w:tcW w:w="3325" w:type="dxa"/>
            <w:tcBorders>
              <w:bottom w:val="single" w:sz="12" w:space="0" w:color="auto"/>
              <w:right w:val="single" w:sz="12" w:space="0" w:color="auto"/>
            </w:tcBorders>
          </w:tcPr>
          <w:p w14:paraId="46469A1B" w14:textId="57E0C8A8" w:rsidR="006B6997" w:rsidRPr="00730548" w:rsidRDefault="006B6997" w:rsidP="003E5F85">
            <w:pPr>
              <w:rPr>
                <w:rFonts w:ascii="Arial" w:hAnsi="Arial" w:cs="Arial"/>
              </w:rPr>
            </w:pPr>
            <w:r w:rsidRPr="00730548">
              <w:rPr>
                <w:rFonts w:ascii="Arial" w:hAnsi="Arial" w:cs="Arial"/>
              </w:rPr>
              <w:t xml:space="preserve"> </w:t>
            </w:r>
          </w:p>
        </w:tc>
      </w:tr>
    </w:tbl>
    <w:p w14:paraId="2802AEFA" w14:textId="3E41C969" w:rsidR="00AA1322" w:rsidRDefault="00AA1322" w:rsidP="006B6997">
      <w:pPr>
        <w:jc w:val="both"/>
        <w:rPr>
          <w:rFonts w:ascii="Arial" w:hAnsi="Arial" w:cs="Arial"/>
        </w:rPr>
      </w:pPr>
    </w:p>
    <w:p w14:paraId="2C25B948" w14:textId="1CC726D5" w:rsidR="006B6997" w:rsidRPr="00FE1692" w:rsidRDefault="00AA1322" w:rsidP="00AA132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9FF62D9" w14:textId="77777777" w:rsidR="006B6997" w:rsidRPr="00AA1322" w:rsidRDefault="006B6997" w:rsidP="00AA1322">
      <w:pPr>
        <w:pStyle w:val="Heading3"/>
      </w:pPr>
      <w:bookmarkStart w:id="39" w:name="_Toc415033604"/>
      <w:bookmarkStart w:id="40" w:name="_Toc2015495"/>
      <w:bookmarkStart w:id="41" w:name="_Toc156833684"/>
      <w:r w:rsidRPr="00775B59">
        <w:rPr>
          <w:rStyle w:val="HighlightedVariable"/>
          <w:rFonts w:ascii="Arial" w:eastAsia="MS Mincho" w:hAnsi="Arial"/>
        </w:rPr>
        <w:lastRenderedPageBreak/>
        <w:t>FA-10: Asset Categories</w:t>
      </w:r>
      <w:bookmarkEnd w:id="39"/>
      <w:bookmarkEnd w:id="40"/>
      <w:bookmarkEnd w:id="41"/>
    </w:p>
    <w:p w14:paraId="257FD0E3" w14:textId="77777777" w:rsidR="006B6997" w:rsidRPr="00FE1692" w:rsidRDefault="006B6997" w:rsidP="006B6997">
      <w:pPr>
        <w:pStyle w:val="NoteWide"/>
        <w:numPr>
          <w:ilvl w:val="0"/>
          <w:numId w:val="48"/>
        </w:numPr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337D54D4" w14:textId="77777777" w:rsidR="006B6997" w:rsidRPr="00FE1692" w:rsidRDefault="006B6997" w:rsidP="006B6997">
      <w:pPr>
        <w:pStyle w:val="NoteWide"/>
        <w:numPr>
          <w:ilvl w:val="0"/>
          <w:numId w:val="48"/>
        </w:numPr>
        <w:ind w:left="0"/>
        <w:rPr>
          <w:rFonts w:ascii="Arial" w:hAnsi="Arial" w:cs="Arial"/>
        </w:rPr>
      </w:pPr>
    </w:p>
    <w:p w14:paraId="6A2C23FA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62374B">
        <w:rPr>
          <w:rFonts w:ascii="Arial" w:hAnsi="Arial" w:cs="Arial"/>
          <w:b/>
          <w:szCs w:val="22"/>
        </w:rPr>
        <w:t>Navigation: Setup&gt;Asset System&gt;Asset Categories</w:t>
      </w:r>
    </w:p>
    <w:p w14:paraId="1F16D5D7" w14:textId="77777777" w:rsidR="00AA1322" w:rsidRPr="00AA1322" w:rsidRDefault="00AA1322" w:rsidP="00AA1322"/>
    <w:p w14:paraId="24BB923D" w14:textId="3DE8F96E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77E87709" wp14:editId="2C2B9599">
            <wp:extent cx="244475" cy="244475"/>
            <wp:effectExtent l="0" t="0" r="317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Asset Categories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555F08D6" w14:textId="77777777" w:rsidTr="00300275">
        <w:tc>
          <w:tcPr>
            <w:tcW w:w="5040" w:type="dxa"/>
          </w:tcPr>
          <w:p w14:paraId="4AE5E66E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70C5F39B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751F85DB" w14:textId="0EDCE528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AA1322" w:rsidRPr="00B149C1" w14:paraId="29C55F6E" w14:textId="77777777" w:rsidTr="00300275">
        <w:tc>
          <w:tcPr>
            <w:tcW w:w="5040" w:type="dxa"/>
          </w:tcPr>
          <w:p w14:paraId="39E2D156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4D8590AE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180C4525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3EAC147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0056AC1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76674310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5ADD3D29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4803FEF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7219F32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5FE5263E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4F8F3B5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0DAA6922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D8FF2EC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30062C91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7284BC43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6937557E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0AD7A60F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E0A346A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8898B5E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FB46C38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17A8565F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2C827B29" w14:textId="77777777" w:rsidR="00AA1322" w:rsidRPr="0062374B" w:rsidRDefault="00AA1322" w:rsidP="006B6997"/>
    <w:p w14:paraId="06BCCE30" w14:textId="6AFA7CDE" w:rsidR="006B6997" w:rsidRPr="0062374B" w:rsidRDefault="006B6997" w:rsidP="006B6997">
      <w:pPr>
        <w:pStyle w:val="BodyText"/>
        <w:spacing w:before="0" w:after="0" w:line="360" w:lineRule="auto"/>
        <w:ind w:left="0"/>
        <w:rPr>
          <w:rFonts w:ascii="Arial" w:hAnsi="Arial" w:cs="Arial"/>
        </w:rPr>
      </w:pPr>
      <w:r w:rsidRPr="0062374B">
        <w:rPr>
          <w:rFonts w:ascii="Arial" w:hAnsi="Arial" w:cs="Arial"/>
          <w:b/>
        </w:rPr>
        <w:t>Description</w:t>
      </w:r>
      <w:r w:rsidRPr="0062374B">
        <w:rPr>
          <w:rFonts w:ascii="Arial" w:hAnsi="Arial" w:cs="Arial"/>
        </w:rPr>
        <w:t xml:space="preserve">: </w:t>
      </w:r>
      <w:proofErr w:type="spellStart"/>
      <w:r w:rsidRPr="0062374B">
        <w:rPr>
          <w:rFonts w:ascii="Arial" w:hAnsi="Arial" w:cs="Arial"/>
        </w:rPr>
        <w:t>Untuk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mendefinisikan</w:t>
      </w:r>
      <w:proofErr w:type="spellEnd"/>
      <w:r w:rsidRPr="0062374B">
        <w:rPr>
          <w:rFonts w:ascii="Arial" w:hAnsi="Arial" w:cs="Arial"/>
        </w:rPr>
        <w:t xml:space="preserve"> category asset yang </w:t>
      </w:r>
      <w:proofErr w:type="spellStart"/>
      <w:r w:rsidRPr="0062374B">
        <w:rPr>
          <w:rFonts w:ascii="Arial" w:hAnsi="Arial" w:cs="Arial"/>
        </w:rPr>
        <w:t>terdiri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dari</w:t>
      </w:r>
      <w:proofErr w:type="spellEnd"/>
      <w:r w:rsidRPr="0062374B">
        <w:rPr>
          <w:rFonts w:ascii="Arial" w:hAnsi="Arial" w:cs="Arial"/>
        </w:rPr>
        <w:t xml:space="preserve"> Major Category</w:t>
      </w:r>
      <w:r w:rsidR="00656678">
        <w:rPr>
          <w:rFonts w:ascii="Arial" w:hAnsi="Arial" w:cs="Arial"/>
        </w:rPr>
        <w:t xml:space="preserve">, </w:t>
      </w:r>
      <w:r w:rsidRPr="0062374B">
        <w:rPr>
          <w:rFonts w:ascii="Arial" w:hAnsi="Arial" w:cs="Arial"/>
        </w:rPr>
        <w:t>Minor Category</w:t>
      </w:r>
      <w:r w:rsidR="00656678">
        <w:rPr>
          <w:rFonts w:ascii="Arial" w:hAnsi="Arial" w:cs="Arial"/>
        </w:rPr>
        <w:t xml:space="preserve">, </w:t>
      </w:r>
      <w:proofErr w:type="spellStart"/>
      <w:r w:rsidR="00656678">
        <w:rPr>
          <w:rFonts w:ascii="Arial" w:hAnsi="Arial" w:cs="Arial"/>
        </w:rPr>
        <w:t>dan</w:t>
      </w:r>
      <w:proofErr w:type="spellEnd"/>
      <w:r w:rsidR="00656678">
        <w:rPr>
          <w:rFonts w:ascii="Arial" w:hAnsi="Arial" w:cs="Arial"/>
        </w:rPr>
        <w:t xml:space="preserve"> </w:t>
      </w:r>
      <w:proofErr w:type="spellStart"/>
      <w:r w:rsidR="00656678">
        <w:rPr>
          <w:rFonts w:ascii="Arial" w:hAnsi="Arial" w:cs="Arial"/>
        </w:rPr>
        <w:t>Kategori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serta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settingan</w:t>
      </w:r>
      <w:proofErr w:type="spellEnd"/>
      <w:r w:rsidRPr="0062374B">
        <w:rPr>
          <w:rFonts w:ascii="Arial" w:hAnsi="Arial" w:cs="Arial"/>
        </w:rPr>
        <w:t xml:space="preserve"> default </w:t>
      </w:r>
      <w:proofErr w:type="spellStart"/>
      <w:r w:rsidRPr="0062374B">
        <w:rPr>
          <w:rFonts w:ascii="Arial" w:hAnsi="Arial" w:cs="Arial"/>
        </w:rPr>
        <w:t>untuk</w:t>
      </w:r>
      <w:proofErr w:type="spellEnd"/>
      <w:r w:rsidRPr="0062374B">
        <w:rPr>
          <w:rFonts w:ascii="Arial" w:hAnsi="Arial" w:cs="Arial"/>
        </w:rPr>
        <w:t xml:space="preserve"> </w:t>
      </w:r>
      <w:proofErr w:type="spellStart"/>
      <w:r w:rsidRPr="0062374B">
        <w:rPr>
          <w:rFonts w:ascii="Arial" w:hAnsi="Arial" w:cs="Arial"/>
        </w:rPr>
        <w:t>masing-masing</w:t>
      </w:r>
      <w:proofErr w:type="spellEnd"/>
      <w:r w:rsidRPr="0062374B">
        <w:rPr>
          <w:rFonts w:ascii="Arial" w:hAnsi="Arial" w:cs="Arial"/>
        </w:rPr>
        <w:t xml:space="preserve"> asset category. </w:t>
      </w:r>
    </w:p>
    <w:p w14:paraId="143EB4EC" w14:textId="77777777" w:rsidR="006B6997" w:rsidRPr="00FE1692" w:rsidRDefault="006B6997" w:rsidP="006B6997">
      <w:pPr>
        <w:spacing w:line="360" w:lineRule="auto"/>
        <w:jc w:val="both"/>
        <w:rPr>
          <w:rFonts w:ascii="Arial" w:hAnsi="Arial" w:cs="Arial"/>
        </w:rPr>
      </w:pPr>
    </w:p>
    <w:p w14:paraId="44AF7F07" w14:textId="77777777" w:rsidR="006B6997" w:rsidRPr="00FE1692" w:rsidRDefault="006B6997" w:rsidP="006B6997">
      <w:pPr>
        <w:jc w:val="both"/>
        <w:rPr>
          <w:rFonts w:ascii="Arial" w:hAnsi="Arial" w:cs="Arial"/>
        </w:rPr>
      </w:pPr>
      <w:r w:rsidRPr="00FE1692">
        <w:rPr>
          <w:rFonts w:ascii="Arial" w:hAnsi="Arial" w:cs="Arial"/>
        </w:rPr>
        <w:t>Double click this icon to see attachment</w:t>
      </w:r>
    </w:p>
    <w:p w14:paraId="1BA8F95A" w14:textId="7D3A36C1" w:rsidR="00AA1322" w:rsidRDefault="00F92501" w:rsidP="006B699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object w:dxaOrig="1155" w:dyaOrig="747" w14:anchorId="486DE6CF">
          <v:shape id="_x0000_i1029" type="#_x0000_t75" style="width:58.2pt;height:37.2pt" o:ole="">
            <v:imagedata r:id="rId18" o:title=""/>
          </v:shape>
          <o:OLEObject Type="Embed" ProgID="Excel.Sheet.12" ShapeID="_x0000_i1029" DrawAspect="Icon" ObjectID="_1785587904" r:id="rId19"/>
        </w:object>
      </w:r>
    </w:p>
    <w:p w14:paraId="638A04C2" w14:textId="0F0AAB9C" w:rsidR="006B6997" w:rsidRPr="00FE1692" w:rsidRDefault="00AA1322" w:rsidP="00AA132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C72A1F3" w14:textId="77777777" w:rsidR="006B6997" w:rsidRPr="00AA1322" w:rsidRDefault="006B6997" w:rsidP="00AA1322">
      <w:pPr>
        <w:pStyle w:val="Heading3"/>
      </w:pPr>
      <w:bookmarkStart w:id="42" w:name="_Toc2015497"/>
      <w:bookmarkStart w:id="43" w:name="_Toc156833685"/>
      <w:r w:rsidRPr="00AA1322">
        <w:rPr>
          <w:rStyle w:val="HighlightedVariable"/>
          <w:rFonts w:ascii="Arial" w:eastAsia="MS Mincho" w:hAnsi="Arial"/>
        </w:rPr>
        <w:lastRenderedPageBreak/>
        <w:t>FA-11: Quick Codes</w:t>
      </w:r>
      <w:bookmarkEnd w:id="42"/>
      <w:bookmarkEnd w:id="43"/>
    </w:p>
    <w:p w14:paraId="14BBC038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01C9EF20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3AE75CBE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>
        <w:rPr>
          <w:rFonts w:ascii="Arial" w:hAnsi="Arial" w:cs="Arial"/>
          <w:b/>
          <w:szCs w:val="22"/>
        </w:rPr>
        <w:t xml:space="preserve">Navigation: </w:t>
      </w:r>
      <w:r w:rsidRPr="00823537">
        <w:rPr>
          <w:rFonts w:ascii="Arial" w:hAnsi="Arial" w:cs="Arial"/>
          <w:b/>
          <w:szCs w:val="22"/>
        </w:rPr>
        <w:t>Setup&gt;Asset System&gt;</w:t>
      </w:r>
      <w:proofErr w:type="spellStart"/>
      <w:r w:rsidRPr="00823537">
        <w:rPr>
          <w:rFonts w:ascii="Arial" w:hAnsi="Arial" w:cs="Arial"/>
          <w:b/>
          <w:szCs w:val="22"/>
        </w:rPr>
        <w:t>QuickCodes</w:t>
      </w:r>
      <w:proofErr w:type="spellEnd"/>
    </w:p>
    <w:p w14:paraId="5DF726BE" w14:textId="77777777" w:rsidR="00AA1322" w:rsidRDefault="00AA1322" w:rsidP="00AA1322"/>
    <w:p w14:paraId="35A536DE" w14:textId="3B8ADC70" w:rsidR="00AA1322" w:rsidRPr="00B149C1" w:rsidRDefault="00AA1322" w:rsidP="00AA1322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11014D7A" wp14:editId="7A05F518">
            <wp:extent cx="244475" cy="244475"/>
            <wp:effectExtent l="0" t="0" r="317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Quick Codes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AA1322" w:rsidRPr="00B149C1" w14:paraId="622F6173" w14:textId="77777777" w:rsidTr="00300275">
        <w:tc>
          <w:tcPr>
            <w:tcW w:w="5040" w:type="dxa"/>
          </w:tcPr>
          <w:p w14:paraId="1E36C22F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35C44F41" w14:textId="77777777" w:rsidR="00AA1322" w:rsidRPr="00B149C1" w:rsidRDefault="00AA1322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472143B5" w14:textId="5163054E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AA1322" w:rsidRPr="00B149C1" w14:paraId="44BF8CD1" w14:textId="77777777" w:rsidTr="00300275">
        <w:tc>
          <w:tcPr>
            <w:tcW w:w="5040" w:type="dxa"/>
          </w:tcPr>
          <w:p w14:paraId="4EBA6BCB" w14:textId="77777777" w:rsidR="00AA1322" w:rsidRPr="00B149C1" w:rsidRDefault="00AA1322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60C61D9D" w14:textId="77777777" w:rsidR="00AA1322" w:rsidRPr="00B149C1" w:rsidRDefault="00AA1322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2B6B0C31" w14:textId="77777777" w:rsidR="00AA1322" w:rsidRPr="00B149C1" w:rsidRDefault="00AA1322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0389FFAD" w14:textId="77777777" w:rsidR="00AA1322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602249D7" w14:textId="77777777" w:rsidR="00AA1322" w:rsidRPr="00B149C1" w:rsidRDefault="00AA1322" w:rsidP="00AA1322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AA1322" w:rsidRPr="00F51C4C" w14:paraId="1634BBC7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1E77AD93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04AAC87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7BC9A5DC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01ECDBA4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76B2D9A6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654A28D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37ECE5B2" w14:textId="77777777" w:rsidR="00AA1322" w:rsidRPr="00F51C4C" w:rsidRDefault="00AA1322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AA1322" w:rsidRPr="00F51C4C" w14:paraId="7480EC97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00147A2B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2C9F71EE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7BE274AD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39A307AF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E6AA1B6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BCA947E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45AF634A" w14:textId="77777777" w:rsidR="00AA1322" w:rsidRPr="00F51C4C" w:rsidRDefault="00AA1322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58DDAEC1" w14:textId="77777777" w:rsidR="006B6997" w:rsidRPr="00823537" w:rsidRDefault="006B6997" w:rsidP="006B6997">
      <w:pPr>
        <w:spacing w:line="360" w:lineRule="auto"/>
        <w:rPr>
          <w:rFonts w:ascii="Arial" w:hAnsi="Arial" w:cs="Arial"/>
          <w:b/>
          <w:szCs w:val="22"/>
        </w:rPr>
      </w:pPr>
    </w:p>
    <w:p w14:paraId="4B8608C4" w14:textId="77777777" w:rsidR="006B6997" w:rsidRPr="00823537" w:rsidRDefault="006B6997" w:rsidP="006B6997">
      <w:pPr>
        <w:spacing w:line="360" w:lineRule="auto"/>
        <w:rPr>
          <w:rFonts w:ascii="Arial" w:hAnsi="Arial" w:cs="Arial"/>
          <w:szCs w:val="22"/>
        </w:rPr>
      </w:pPr>
      <w:r w:rsidRPr="00823537">
        <w:rPr>
          <w:rFonts w:ascii="Arial" w:hAnsi="Arial" w:cs="Arial"/>
          <w:b/>
          <w:szCs w:val="22"/>
        </w:rPr>
        <w:t>Description:</w:t>
      </w:r>
      <w:r w:rsidRPr="00823537">
        <w:rPr>
          <w:rFonts w:ascii="Arial" w:hAnsi="Arial" w:cs="Arial"/>
          <w:szCs w:val="22"/>
        </w:rPr>
        <w:t xml:space="preserve">  </w:t>
      </w:r>
      <w:proofErr w:type="spellStart"/>
      <w:r w:rsidRPr="00823537">
        <w:rPr>
          <w:rFonts w:ascii="Arial" w:hAnsi="Arial" w:cs="Arial"/>
          <w:szCs w:val="22"/>
        </w:rPr>
        <w:t>Gunakan</w:t>
      </w:r>
      <w:proofErr w:type="spellEnd"/>
      <w:r w:rsidRPr="00823537">
        <w:rPr>
          <w:rFonts w:ascii="Arial" w:hAnsi="Arial" w:cs="Arial"/>
          <w:szCs w:val="22"/>
        </w:rPr>
        <w:t xml:space="preserve"> form </w:t>
      </w:r>
      <w:proofErr w:type="spellStart"/>
      <w:r w:rsidRPr="00823537">
        <w:rPr>
          <w:rFonts w:ascii="Arial" w:hAnsi="Arial" w:cs="Arial"/>
          <w:szCs w:val="22"/>
        </w:rPr>
        <w:t>ini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untuk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menentukan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Tipe</w:t>
      </w:r>
      <w:proofErr w:type="spellEnd"/>
      <w:r w:rsidRPr="00823537">
        <w:rPr>
          <w:rFonts w:ascii="Arial" w:hAnsi="Arial" w:cs="Arial"/>
          <w:szCs w:val="22"/>
        </w:rPr>
        <w:t xml:space="preserve"> Retirement.</w:t>
      </w:r>
    </w:p>
    <w:p w14:paraId="700B1B32" w14:textId="77777777" w:rsidR="006B6997" w:rsidRPr="00823537" w:rsidRDefault="006B6997" w:rsidP="006B6997">
      <w:pPr>
        <w:spacing w:line="360" w:lineRule="auto"/>
        <w:rPr>
          <w:rFonts w:ascii="Arial" w:hAnsi="Arial" w:cs="Arial"/>
          <w:b/>
        </w:rPr>
      </w:pPr>
    </w:p>
    <w:p w14:paraId="751F3EC1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Type: RETIREMENT</w:t>
      </w:r>
    </w:p>
    <w:p w14:paraId="4AB75A0A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Description: RETIREMENT TYPES</w:t>
      </w:r>
    </w:p>
    <w:tbl>
      <w:tblPr>
        <w:tblW w:w="14400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0"/>
        <w:gridCol w:w="4800"/>
        <w:gridCol w:w="4800"/>
      </w:tblGrid>
      <w:tr w:rsidR="006B6997" w:rsidRPr="00730548" w14:paraId="1978B638" w14:textId="77777777" w:rsidTr="003E5F85">
        <w:trPr>
          <w:cantSplit/>
          <w:trHeight w:val="65"/>
          <w:tblHeader/>
        </w:trPr>
        <w:tc>
          <w:tcPr>
            <w:tcW w:w="4800" w:type="dxa"/>
            <w:shd w:val="pct10" w:color="auto" w:fill="auto"/>
          </w:tcPr>
          <w:p w14:paraId="77060912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</w:rPr>
            </w:pPr>
            <w:r w:rsidRPr="00730548">
              <w:rPr>
                <w:rFonts w:ascii="Arial" w:hAnsi="Arial" w:cs="Arial"/>
                <w:sz w:val="20"/>
              </w:rPr>
              <w:t>Value</w:t>
            </w:r>
          </w:p>
        </w:tc>
        <w:tc>
          <w:tcPr>
            <w:tcW w:w="4800" w:type="dxa"/>
            <w:shd w:val="pct10" w:color="auto" w:fill="auto"/>
          </w:tcPr>
          <w:p w14:paraId="3D96F6C5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  <w:lang w:val="id-ID"/>
              </w:rPr>
            </w:pPr>
            <w:r w:rsidRPr="00730548">
              <w:rPr>
                <w:rFonts w:ascii="Arial" w:hAnsi="Arial" w:cs="Arial"/>
                <w:sz w:val="20"/>
                <w:lang w:val="id-ID"/>
              </w:rPr>
              <w:t>Description</w:t>
            </w:r>
          </w:p>
        </w:tc>
        <w:tc>
          <w:tcPr>
            <w:tcW w:w="4800" w:type="dxa"/>
            <w:shd w:val="pct10" w:color="auto" w:fill="auto"/>
          </w:tcPr>
          <w:p w14:paraId="6385A786" w14:textId="77777777" w:rsidR="006B6997" w:rsidRPr="00730548" w:rsidRDefault="006B6997" w:rsidP="003E5F85">
            <w:pPr>
              <w:pStyle w:val="TableHeading"/>
              <w:spacing w:before="60"/>
              <w:rPr>
                <w:rFonts w:ascii="Arial" w:hAnsi="Arial" w:cs="Arial"/>
                <w:sz w:val="20"/>
                <w:lang w:val="id-ID"/>
              </w:rPr>
            </w:pPr>
            <w:r w:rsidRPr="00730548">
              <w:rPr>
                <w:rFonts w:ascii="Arial" w:hAnsi="Arial" w:cs="Arial"/>
                <w:sz w:val="20"/>
                <w:lang w:val="id-ID"/>
              </w:rPr>
              <w:t>Disable Date</w:t>
            </w:r>
          </w:p>
        </w:tc>
      </w:tr>
      <w:tr w:rsidR="006B6997" w:rsidRPr="00730548" w14:paraId="28480CF4" w14:textId="77777777" w:rsidTr="003E5F85">
        <w:trPr>
          <w:cantSplit/>
        </w:trPr>
        <w:tc>
          <w:tcPr>
            <w:tcW w:w="4800" w:type="dxa"/>
          </w:tcPr>
          <w:p w14:paraId="7126BA2B" w14:textId="6E5DB0F5" w:rsidR="006B6997" w:rsidRPr="00730548" w:rsidRDefault="00511F0C" w:rsidP="003E5F85">
            <w:pPr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COP</w:t>
            </w:r>
          </w:p>
        </w:tc>
        <w:tc>
          <w:tcPr>
            <w:tcW w:w="4800" w:type="dxa"/>
          </w:tcPr>
          <w:p w14:paraId="75C0FB47" w14:textId="148D2A02" w:rsidR="006B6997" w:rsidRPr="00730548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511F0C">
              <w:rPr>
                <w:rFonts w:ascii="Arial" w:hAnsi="Arial" w:cs="Arial"/>
                <w:sz w:val="20"/>
              </w:rPr>
              <w:t>Car Ownership Program</w:t>
            </w:r>
          </w:p>
        </w:tc>
        <w:tc>
          <w:tcPr>
            <w:tcW w:w="4800" w:type="dxa"/>
          </w:tcPr>
          <w:p w14:paraId="0774D625" w14:textId="088538A6" w:rsidR="006B6997" w:rsidRPr="00511F0C" w:rsidRDefault="006B6997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</w:p>
        </w:tc>
      </w:tr>
      <w:tr w:rsidR="006B6997" w:rsidRPr="00730548" w14:paraId="1F334064" w14:textId="77777777" w:rsidTr="003E5F85">
        <w:trPr>
          <w:cantSplit/>
        </w:trPr>
        <w:tc>
          <w:tcPr>
            <w:tcW w:w="4800" w:type="dxa"/>
          </w:tcPr>
          <w:p w14:paraId="6F25B95D" w14:textId="5C95AF68" w:rsidR="006B6997" w:rsidRPr="00730548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EXTRAORDINARY</w:t>
            </w:r>
          </w:p>
        </w:tc>
        <w:tc>
          <w:tcPr>
            <w:tcW w:w="4800" w:type="dxa"/>
          </w:tcPr>
          <w:p w14:paraId="154524FE" w14:textId="49D534CF" w:rsidR="006B6997" w:rsidRPr="00730548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511F0C">
              <w:rPr>
                <w:rFonts w:ascii="Arial" w:hAnsi="Arial" w:cs="Arial"/>
                <w:sz w:val="20"/>
              </w:rPr>
              <w:t>Extraordinary Retirement</w:t>
            </w:r>
          </w:p>
        </w:tc>
        <w:tc>
          <w:tcPr>
            <w:tcW w:w="4800" w:type="dxa"/>
          </w:tcPr>
          <w:p w14:paraId="18A8CFA9" w14:textId="36225218" w:rsidR="006B6997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511F0C">
              <w:rPr>
                <w:rFonts w:ascii="Arial" w:hAnsi="Arial" w:cs="Arial"/>
                <w:sz w:val="20"/>
              </w:rPr>
              <w:t>07-JAN-2024</w:t>
            </w:r>
          </w:p>
        </w:tc>
      </w:tr>
      <w:tr w:rsidR="00511F0C" w:rsidRPr="00730548" w14:paraId="4B3BAECD" w14:textId="77777777" w:rsidTr="003E5F85">
        <w:trPr>
          <w:cantSplit/>
        </w:trPr>
        <w:tc>
          <w:tcPr>
            <w:tcW w:w="4800" w:type="dxa"/>
          </w:tcPr>
          <w:p w14:paraId="75CACC3A" w14:textId="46C73F15" w:rsidR="00511F0C" w:rsidRPr="00917720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HIBAH</w:t>
            </w:r>
          </w:p>
        </w:tc>
        <w:tc>
          <w:tcPr>
            <w:tcW w:w="4800" w:type="dxa"/>
          </w:tcPr>
          <w:p w14:paraId="0009B5D3" w14:textId="0E3D2A2D" w:rsidR="00511F0C" w:rsidRPr="00917720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proofErr w:type="spellStart"/>
            <w:r w:rsidRPr="00511F0C">
              <w:rPr>
                <w:rFonts w:ascii="Arial" w:hAnsi="Arial" w:cs="Arial"/>
                <w:sz w:val="20"/>
              </w:rPr>
              <w:t>Hibah</w:t>
            </w:r>
            <w:proofErr w:type="spellEnd"/>
          </w:p>
        </w:tc>
        <w:tc>
          <w:tcPr>
            <w:tcW w:w="4800" w:type="dxa"/>
          </w:tcPr>
          <w:p w14:paraId="0F9110BC" w14:textId="77777777" w:rsidR="00511F0C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</w:p>
        </w:tc>
      </w:tr>
      <w:tr w:rsidR="00511F0C" w:rsidRPr="00730548" w14:paraId="306DAE70" w14:textId="77777777" w:rsidTr="003E5F85">
        <w:trPr>
          <w:cantSplit/>
        </w:trPr>
        <w:tc>
          <w:tcPr>
            <w:tcW w:w="4800" w:type="dxa"/>
          </w:tcPr>
          <w:p w14:paraId="27FC3931" w14:textId="085EB5E3" w:rsidR="00511F0C" w:rsidRPr="00917720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HILANG</w:t>
            </w:r>
          </w:p>
        </w:tc>
        <w:tc>
          <w:tcPr>
            <w:tcW w:w="4800" w:type="dxa"/>
          </w:tcPr>
          <w:p w14:paraId="122AC693" w14:textId="24C68498" w:rsidR="00511F0C" w:rsidRPr="00917720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proofErr w:type="spellStart"/>
            <w:r w:rsidRPr="00511F0C">
              <w:rPr>
                <w:rFonts w:ascii="Arial" w:hAnsi="Arial" w:cs="Arial"/>
                <w:sz w:val="20"/>
              </w:rPr>
              <w:t>Hilang</w:t>
            </w:r>
            <w:proofErr w:type="spellEnd"/>
          </w:p>
        </w:tc>
        <w:tc>
          <w:tcPr>
            <w:tcW w:w="4800" w:type="dxa"/>
          </w:tcPr>
          <w:p w14:paraId="0E10AA9B" w14:textId="77777777" w:rsidR="00511F0C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</w:p>
        </w:tc>
      </w:tr>
      <w:tr w:rsidR="00511F0C" w:rsidRPr="00730548" w14:paraId="1BCC0100" w14:textId="77777777" w:rsidTr="003E5F85">
        <w:trPr>
          <w:cantSplit/>
        </w:trPr>
        <w:tc>
          <w:tcPr>
            <w:tcW w:w="4800" w:type="dxa"/>
          </w:tcPr>
          <w:p w14:paraId="1BA00D96" w14:textId="4EEC82D7" w:rsidR="00511F0C" w:rsidRPr="00917720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PEMUTIHAN</w:t>
            </w:r>
          </w:p>
        </w:tc>
        <w:tc>
          <w:tcPr>
            <w:tcW w:w="4800" w:type="dxa"/>
          </w:tcPr>
          <w:p w14:paraId="6636016A" w14:textId="2304DF60" w:rsidR="00511F0C" w:rsidRPr="00917720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proofErr w:type="spellStart"/>
            <w:r w:rsidRPr="00511F0C">
              <w:rPr>
                <w:rFonts w:ascii="Arial" w:hAnsi="Arial" w:cs="Arial"/>
                <w:sz w:val="20"/>
              </w:rPr>
              <w:t>Pemutihan</w:t>
            </w:r>
            <w:proofErr w:type="spellEnd"/>
          </w:p>
        </w:tc>
        <w:tc>
          <w:tcPr>
            <w:tcW w:w="4800" w:type="dxa"/>
          </w:tcPr>
          <w:p w14:paraId="40E13C1D" w14:textId="77777777" w:rsidR="00511F0C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iCs/>
                <w:sz w:val="20"/>
              </w:rPr>
            </w:pPr>
          </w:p>
        </w:tc>
      </w:tr>
      <w:tr w:rsidR="00511F0C" w:rsidRPr="00730548" w14:paraId="2FAC77D2" w14:textId="77777777" w:rsidTr="003E5F85">
        <w:trPr>
          <w:cantSplit/>
        </w:trPr>
        <w:tc>
          <w:tcPr>
            <w:tcW w:w="4800" w:type="dxa"/>
          </w:tcPr>
          <w:p w14:paraId="2FE6E81D" w14:textId="4673207A" w:rsidR="00511F0C" w:rsidRPr="00917720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PENJUALAN</w:t>
            </w:r>
          </w:p>
        </w:tc>
        <w:tc>
          <w:tcPr>
            <w:tcW w:w="4800" w:type="dxa"/>
          </w:tcPr>
          <w:p w14:paraId="48636CF6" w14:textId="4794E995" w:rsidR="00511F0C" w:rsidRPr="00917720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proofErr w:type="spellStart"/>
            <w:r w:rsidRPr="00511F0C">
              <w:rPr>
                <w:rFonts w:ascii="Arial" w:hAnsi="Arial" w:cs="Arial"/>
                <w:sz w:val="20"/>
              </w:rPr>
              <w:t>Penjualan</w:t>
            </w:r>
            <w:proofErr w:type="spellEnd"/>
          </w:p>
        </w:tc>
        <w:tc>
          <w:tcPr>
            <w:tcW w:w="4800" w:type="dxa"/>
          </w:tcPr>
          <w:p w14:paraId="2957FDB3" w14:textId="77777777" w:rsidR="00511F0C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iCs/>
                <w:sz w:val="20"/>
              </w:rPr>
            </w:pPr>
          </w:p>
        </w:tc>
      </w:tr>
      <w:tr w:rsidR="00511F0C" w:rsidRPr="00730548" w14:paraId="1BCCE105" w14:textId="77777777" w:rsidTr="003E5F85">
        <w:trPr>
          <w:cantSplit/>
        </w:trPr>
        <w:tc>
          <w:tcPr>
            <w:tcW w:w="4800" w:type="dxa"/>
          </w:tcPr>
          <w:p w14:paraId="0315D12C" w14:textId="502B28AD" w:rsidR="00511F0C" w:rsidRPr="00917720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RUSAK</w:t>
            </w:r>
          </w:p>
        </w:tc>
        <w:tc>
          <w:tcPr>
            <w:tcW w:w="4800" w:type="dxa"/>
          </w:tcPr>
          <w:p w14:paraId="770649FE" w14:textId="10150EDF" w:rsidR="00511F0C" w:rsidRPr="00917720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proofErr w:type="spellStart"/>
            <w:r w:rsidRPr="00511F0C">
              <w:rPr>
                <w:rFonts w:ascii="Arial" w:hAnsi="Arial" w:cs="Arial"/>
                <w:sz w:val="20"/>
              </w:rPr>
              <w:t>Rusak</w:t>
            </w:r>
            <w:proofErr w:type="spellEnd"/>
          </w:p>
        </w:tc>
        <w:tc>
          <w:tcPr>
            <w:tcW w:w="4800" w:type="dxa"/>
          </w:tcPr>
          <w:p w14:paraId="47517A47" w14:textId="77777777" w:rsidR="00511F0C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iCs/>
                <w:sz w:val="20"/>
              </w:rPr>
            </w:pPr>
          </w:p>
        </w:tc>
      </w:tr>
      <w:tr w:rsidR="00511F0C" w:rsidRPr="00730548" w14:paraId="67AC62FE" w14:textId="77777777" w:rsidTr="003E5F85">
        <w:trPr>
          <w:cantSplit/>
        </w:trPr>
        <w:tc>
          <w:tcPr>
            <w:tcW w:w="4800" w:type="dxa"/>
          </w:tcPr>
          <w:p w14:paraId="4973E3B5" w14:textId="2156514E" w:rsidR="00511F0C" w:rsidRPr="00917720" w:rsidRDefault="00511F0C" w:rsidP="00917720">
            <w:pPr>
              <w:tabs>
                <w:tab w:val="left" w:pos="1650"/>
              </w:tabs>
              <w:jc w:val="both"/>
              <w:rPr>
                <w:rFonts w:ascii="Arial" w:hAnsi="Arial" w:cs="Arial"/>
              </w:rPr>
            </w:pPr>
            <w:r w:rsidRPr="00511F0C">
              <w:rPr>
                <w:rFonts w:ascii="Arial" w:hAnsi="Arial" w:cs="Arial"/>
              </w:rPr>
              <w:t>SALE</w:t>
            </w:r>
          </w:p>
        </w:tc>
        <w:tc>
          <w:tcPr>
            <w:tcW w:w="4800" w:type="dxa"/>
          </w:tcPr>
          <w:p w14:paraId="7DF36D5E" w14:textId="7E6627B1" w:rsidR="00511F0C" w:rsidRPr="00917720" w:rsidRDefault="00511F0C" w:rsidP="003E5F85">
            <w:pPr>
              <w:pStyle w:val="TableText"/>
              <w:spacing w:before="60"/>
              <w:rPr>
                <w:rFonts w:ascii="Arial" w:hAnsi="Arial" w:cs="Arial"/>
                <w:sz w:val="20"/>
              </w:rPr>
            </w:pPr>
            <w:r w:rsidRPr="00511F0C">
              <w:rPr>
                <w:rFonts w:ascii="Arial" w:hAnsi="Arial" w:cs="Arial"/>
                <w:sz w:val="20"/>
              </w:rPr>
              <w:t>Sale of Asset</w:t>
            </w:r>
          </w:p>
        </w:tc>
        <w:tc>
          <w:tcPr>
            <w:tcW w:w="4800" w:type="dxa"/>
          </w:tcPr>
          <w:p w14:paraId="7EB7AE73" w14:textId="495001FA" w:rsidR="00511F0C" w:rsidRPr="00511F0C" w:rsidRDefault="00511F0C" w:rsidP="003E5F85">
            <w:pPr>
              <w:pStyle w:val="TableText"/>
              <w:spacing w:before="60"/>
              <w:rPr>
                <w:rFonts w:ascii="Arial" w:hAnsi="Arial" w:cs="Arial"/>
                <w:iCs/>
                <w:sz w:val="20"/>
              </w:rPr>
            </w:pPr>
            <w:r w:rsidRPr="00511F0C">
              <w:rPr>
                <w:rFonts w:ascii="Arial" w:hAnsi="Arial" w:cs="Arial"/>
                <w:iCs/>
                <w:sz w:val="20"/>
              </w:rPr>
              <w:t>07-JAN-2024</w:t>
            </w:r>
          </w:p>
        </w:tc>
      </w:tr>
    </w:tbl>
    <w:p w14:paraId="0B40983D" w14:textId="77777777" w:rsidR="008E314F" w:rsidRDefault="008E314F" w:rsidP="008E314F">
      <w:pPr>
        <w:rPr>
          <w:rFonts w:eastAsia="MS Mincho"/>
        </w:rPr>
      </w:pPr>
      <w:bookmarkStart w:id="44" w:name="_Toc2015496"/>
      <w:bookmarkStart w:id="45" w:name="_Toc2015498"/>
    </w:p>
    <w:p w14:paraId="481D054C" w14:textId="77777777" w:rsidR="008E314F" w:rsidRPr="008E314F" w:rsidRDefault="008E314F" w:rsidP="008E314F">
      <w:pPr>
        <w:rPr>
          <w:rFonts w:eastAsia="MS Mincho"/>
        </w:rPr>
      </w:pPr>
    </w:p>
    <w:p w14:paraId="26E71C97" w14:textId="77777777" w:rsidR="008E314F" w:rsidRDefault="008E314F">
      <w:pPr>
        <w:rPr>
          <w:rStyle w:val="HighlightedVariable"/>
          <w:rFonts w:ascii="Arial" w:eastAsia="MS Mincho" w:hAnsi="Arial" w:cs="Arial"/>
          <w:b/>
          <w:bCs/>
          <w:sz w:val="26"/>
          <w:szCs w:val="26"/>
        </w:rPr>
      </w:pPr>
      <w:r>
        <w:rPr>
          <w:rStyle w:val="HighlightedVariable"/>
          <w:rFonts w:ascii="Arial" w:eastAsia="MS Mincho" w:hAnsi="Arial"/>
        </w:rPr>
        <w:br w:type="page"/>
      </w:r>
    </w:p>
    <w:p w14:paraId="0C3A0670" w14:textId="247E9356" w:rsidR="006B6997" w:rsidRPr="008E314F" w:rsidRDefault="006B6997" w:rsidP="008E314F">
      <w:pPr>
        <w:pStyle w:val="Heading3"/>
      </w:pPr>
      <w:bookmarkStart w:id="46" w:name="_Toc156833686"/>
      <w:r w:rsidRPr="008E314F">
        <w:rPr>
          <w:rStyle w:val="HighlightedVariable"/>
          <w:rFonts w:ascii="Arial" w:eastAsia="MS Mincho" w:hAnsi="Arial"/>
        </w:rPr>
        <w:lastRenderedPageBreak/>
        <w:t xml:space="preserve">FA-12: Descriptive </w:t>
      </w:r>
      <w:proofErr w:type="spellStart"/>
      <w:r w:rsidRPr="008E314F">
        <w:rPr>
          <w:rStyle w:val="HighlightedVariable"/>
          <w:rFonts w:ascii="Arial" w:eastAsia="MS Mincho" w:hAnsi="Arial"/>
        </w:rPr>
        <w:t>Flexfield</w:t>
      </w:r>
      <w:bookmarkEnd w:id="44"/>
      <w:bookmarkEnd w:id="46"/>
      <w:proofErr w:type="spellEnd"/>
    </w:p>
    <w:p w14:paraId="29159C74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3D1FD699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097877DD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  <w:noProof/>
        </w:rPr>
      </w:pPr>
    </w:p>
    <w:p w14:paraId="6D9B0950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823537">
        <w:rPr>
          <w:rFonts w:ascii="Arial" w:hAnsi="Arial" w:cs="Arial"/>
          <w:b/>
          <w:szCs w:val="22"/>
        </w:rPr>
        <w:t>Navigation:  Setup &gt;</w:t>
      </w:r>
      <w:proofErr w:type="spellStart"/>
      <w:r w:rsidRPr="00823537">
        <w:rPr>
          <w:rFonts w:ascii="Arial" w:hAnsi="Arial" w:cs="Arial"/>
          <w:b/>
          <w:szCs w:val="22"/>
        </w:rPr>
        <w:t>Flexfield</w:t>
      </w:r>
      <w:proofErr w:type="spellEnd"/>
      <w:r w:rsidRPr="00823537">
        <w:rPr>
          <w:rFonts w:ascii="Arial" w:hAnsi="Arial" w:cs="Arial"/>
          <w:b/>
          <w:szCs w:val="22"/>
        </w:rPr>
        <w:t>&gt;Descriptive&gt;Segments</w:t>
      </w:r>
    </w:p>
    <w:p w14:paraId="12148C2B" w14:textId="77777777" w:rsidR="008E314F" w:rsidRPr="008E314F" w:rsidRDefault="008E314F" w:rsidP="008E314F"/>
    <w:p w14:paraId="66EEDFBB" w14:textId="00275F1E" w:rsidR="008E314F" w:rsidRPr="00B149C1" w:rsidRDefault="008E314F" w:rsidP="008E314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B7EE693" wp14:editId="3E605E75">
            <wp:extent cx="244475" cy="244475"/>
            <wp:effectExtent l="0" t="0" r="3175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 xml:space="preserve">Descriptive </w:t>
      </w:r>
      <w:proofErr w:type="spellStart"/>
      <w:r w:rsidR="00D30BE8">
        <w:rPr>
          <w:rFonts w:ascii="Arial" w:hAnsi="Arial" w:cs="Arial"/>
          <w:b/>
        </w:rPr>
        <w:t>Flexfield</w:t>
      </w:r>
      <w:proofErr w:type="spellEnd"/>
      <w:r w:rsidR="00D30BE8">
        <w:rPr>
          <w:rFonts w:ascii="Arial" w:hAnsi="Arial" w:cs="Arial"/>
          <w:b/>
        </w:rPr>
        <w:t xml:space="preserve"> Segments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8E314F" w:rsidRPr="00B149C1" w14:paraId="77A9C72E" w14:textId="77777777" w:rsidTr="00300275">
        <w:tc>
          <w:tcPr>
            <w:tcW w:w="5040" w:type="dxa"/>
          </w:tcPr>
          <w:p w14:paraId="7509F99F" w14:textId="77777777" w:rsidR="008E314F" w:rsidRPr="00B149C1" w:rsidRDefault="008E314F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1ABA5029" w14:textId="77777777" w:rsidR="008E314F" w:rsidRPr="00B149C1" w:rsidRDefault="008E314F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78A1F10F" w14:textId="5511B1B3" w:rsidR="008E314F" w:rsidRPr="00B149C1" w:rsidRDefault="008E314F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="00BA010B">
              <w:rPr>
                <w:rStyle w:val="HighlightedVariable"/>
                <w:rFonts w:ascii="Arial" w:hAnsi="Arial" w:cs="Arial"/>
              </w:rPr>
              <w:t>12-Jun-2024</w:t>
            </w:r>
          </w:p>
        </w:tc>
      </w:tr>
      <w:tr w:rsidR="008E314F" w:rsidRPr="00B149C1" w14:paraId="44AD3466" w14:textId="77777777" w:rsidTr="00300275">
        <w:tc>
          <w:tcPr>
            <w:tcW w:w="5040" w:type="dxa"/>
          </w:tcPr>
          <w:p w14:paraId="474B1DEE" w14:textId="77777777" w:rsidR="008E314F" w:rsidRPr="00B149C1" w:rsidRDefault="008E314F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27C814CB" w14:textId="77777777" w:rsidR="008E314F" w:rsidRPr="00B149C1" w:rsidRDefault="008E314F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41D287B6" w14:textId="77777777" w:rsidR="008E314F" w:rsidRPr="00B149C1" w:rsidRDefault="008E314F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43BFFA61" w14:textId="77777777" w:rsidR="008E314F" w:rsidRDefault="008E314F" w:rsidP="008E314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6F54676" w14:textId="77777777" w:rsidR="008E314F" w:rsidRPr="00B149C1" w:rsidRDefault="008E314F" w:rsidP="008E314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8E314F" w:rsidRPr="00F51C4C" w14:paraId="26356160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7A9CF3EE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7246F435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2713941C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3525BD94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03E6B494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4AA5520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559091C7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8E314F" w:rsidRPr="00F51C4C" w14:paraId="0B894092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68E570CC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4525228B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3CAAFF92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71B4C0D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3D413131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0908ED8F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368E48BD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6FC12C75" w14:textId="77777777" w:rsidR="006B6997" w:rsidRPr="00823537" w:rsidRDefault="006B6997" w:rsidP="006B6997"/>
    <w:p w14:paraId="60D38202" w14:textId="77777777" w:rsidR="006B6997" w:rsidRPr="00823537" w:rsidRDefault="006B6997" w:rsidP="006B6997">
      <w:pPr>
        <w:spacing w:line="360" w:lineRule="auto"/>
        <w:rPr>
          <w:rFonts w:ascii="Arial" w:hAnsi="Arial" w:cs="Arial"/>
          <w:sz w:val="18"/>
        </w:rPr>
      </w:pPr>
      <w:r w:rsidRPr="00823537">
        <w:rPr>
          <w:rFonts w:ascii="Arial" w:hAnsi="Arial" w:cs="Arial"/>
          <w:b/>
          <w:szCs w:val="22"/>
        </w:rPr>
        <w:t>Description:</w:t>
      </w:r>
      <w:r w:rsidRPr="00823537">
        <w:rPr>
          <w:rFonts w:ascii="Arial" w:hAnsi="Arial" w:cs="Arial"/>
          <w:szCs w:val="22"/>
        </w:rPr>
        <w:t xml:space="preserve">  Descriptive </w:t>
      </w:r>
      <w:proofErr w:type="spellStart"/>
      <w:r w:rsidRPr="00823537">
        <w:rPr>
          <w:rFonts w:ascii="Arial" w:hAnsi="Arial" w:cs="Arial"/>
          <w:szCs w:val="22"/>
        </w:rPr>
        <w:t>Flexfield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digunakan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untuk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mendefinisikan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keterangan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tambahan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pada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modul</w:t>
      </w:r>
      <w:proofErr w:type="spellEnd"/>
      <w:r w:rsidRPr="00823537">
        <w:rPr>
          <w:rFonts w:ascii="Arial" w:hAnsi="Arial" w:cs="Arial"/>
          <w:szCs w:val="22"/>
        </w:rPr>
        <w:t xml:space="preserve"> Fixed Asset</w:t>
      </w:r>
    </w:p>
    <w:p w14:paraId="2D2F6A28" w14:textId="77777777" w:rsidR="006B6997" w:rsidRPr="00823537" w:rsidRDefault="006B6997" w:rsidP="006B6997">
      <w:pPr>
        <w:spacing w:line="360" w:lineRule="auto"/>
        <w:rPr>
          <w:rFonts w:ascii="Arial" w:hAnsi="Arial" w:cs="Arial"/>
          <w:b/>
        </w:rPr>
      </w:pPr>
    </w:p>
    <w:p w14:paraId="0F085BCC" w14:textId="77777777" w:rsidR="006B6997" w:rsidRPr="00FE1692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&lt;ASSET CATEGORY&gt;</w:t>
      </w:r>
    </w:p>
    <w:tbl>
      <w:tblPr>
        <w:tblW w:w="13800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1442"/>
        <w:gridCol w:w="360"/>
        <w:gridCol w:w="72"/>
        <w:gridCol w:w="2088"/>
        <w:gridCol w:w="241"/>
        <w:gridCol w:w="910"/>
        <w:gridCol w:w="469"/>
        <w:gridCol w:w="2519"/>
        <w:gridCol w:w="90"/>
        <w:gridCol w:w="178"/>
        <w:gridCol w:w="342"/>
        <w:gridCol w:w="50"/>
        <w:gridCol w:w="660"/>
        <w:gridCol w:w="1320"/>
        <w:gridCol w:w="1194"/>
        <w:gridCol w:w="1329"/>
      </w:tblGrid>
      <w:tr w:rsidR="006B6997" w:rsidRPr="00FE1692" w14:paraId="222CBDBD" w14:textId="77777777" w:rsidTr="003E5F85">
        <w:trPr>
          <w:trHeight w:val="100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EB65DBA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Application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68063" w14:textId="77777777" w:rsidR="006B6997" w:rsidRPr="00FE1692" w:rsidRDefault="006B6997" w:rsidP="003E5F85">
            <w:pPr>
              <w:spacing w:beforeLines="20" w:before="48" w:afterLines="20" w:after="48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82B4F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>Assets</w:t>
            </w:r>
          </w:p>
        </w:tc>
        <w:tc>
          <w:tcPr>
            <w:tcW w:w="39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3D24B45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Title</w:t>
            </w:r>
          </w:p>
        </w:tc>
        <w:tc>
          <w:tcPr>
            <w:tcW w:w="5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9E5A2D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5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F64E75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>Asset Category</w:t>
            </w:r>
          </w:p>
        </w:tc>
      </w:tr>
      <w:tr w:rsidR="006B6997" w:rsidRPr="00FE1692" w14:paraId="432D80FB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977D055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 xml:space="preserve">Freeze </w:t>
            </w:r>
            <w:proofErr w:type="spellStart"/>
            <w:r w:rsidRPr="00FE1692">
              <w:rPr>
                <w:rFonts w:ascii="Arial" w:hAnsi="Arial" w:cs="Arial"/>
                <w:b/>
                <w:bCs/>
              </w:rPr>
              <w:t>Flexfield</w:t>
            </w:r>
            <w:proofErr w:type="spellEnd"/>
            <w:r w:rsidRPr="00FE1692">
              <w:rPr>
                <w:rFonts w:ascii="Arial" w:hAnsi="Arial" w:cs="Arial"/>
                <w:b/>
                <w:bCs/>
              </w:rPr>
              <w:t xml:space="preserve"> Definition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00A18" w14:textId="77777777" w:rsidR="006B6997" w:rsidRPr="00FE1692" w:rsidRDefault="006B6997" w:rsidP="003E5F85">
            <w:pPr>
              <w:spacing w:beforeLines="20" w:before="48" w:afterLines="20" w:after="48"/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023EA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  <w:tc>
          <w:tcPr>
            <w:tcW w:w="39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93EC91C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  <w:highlight w:val="lightGray"/>
              </w:rPr>
            </w:pPr>
            <w:r w:rsidRPr="00FE1692">
              <w:rPr>
                <w:rFonts w:ascii="Arial" w:hAnsi="Arial" w:cs="Arial"/>
                <w:b/>
                <w:bCs/>
              </w:rPr>
              <w:t>Segment Separator</w:t>
            </w:r>
          </w:p>
        </w:tc>
        <w:tc>
          <w:tcPr>
            <w:tcW w:w="5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B60FD0" w14:textId="77777777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  <w:b/>
                <w:bCs/>
                <w:highlight w:val="lightGray"/>
              </w:rPr>
            </w:pPr>
            <w:r w:rsidRPr="00FE1692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5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8973D4" w14:textId="54F4C49B" w:rsidR="006B6997" w:rsidRPr="00FE1692" w:rsidRDefault="006B6997" w:rsidP="003E5F85">
            <w:pPr>
              <w:spacing w:beforeLines="20" w:before="48" w:afterLines="20" w:after="48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 xml:space="preserve">Period </w:t>
            </w:r>
            <w:proofErr w:type="gramStart"/>
            <w:r w:rsidRPr="00FE1692">
              <w:rPr>
                <w:rFonts w:ascii="Arial" w:hAnsi="Arial" w:cs="Arial"/>
                <w:b/>
                <w:bCs/>
              </w:rPr>
              <w:t xml:space="preserve">( </w:t>
            </w:r>
            <w:r w:rsidR="00EA39EB">
              <w:rPr>
                <w:rFonts w:ascii="Arial" w:hAnsi="Arial" w:cs="Arial"/>
                <w:b/>
                <w:bCs/>
              </w:rPr>
              <w:t>.</w:t>
            </w:r>
            <w:proofErr w:type="gramEnd"/>
            <w:r w:rsidRPr="00FE1692">
              <w:rPr>
                <w:rFonts w:ascii="Arial" w:hAnsi="Arial" w:cs="Arial"/>
                <w:b/>
                <w:bCs/>
              </w:rPr>
              <w:t xml:space="preserve"> )</w:t>
            </w:r>
          </w:p>
        </w:tc>
      </w:tr>
      <w:tr w:rsidR="006B6997" w:rsidRPr="00FE1692" w14:paraId="4DA2F13E" w14:textId="77777777" w:rsidTr="003E5F85">
        <w:trPr>
          <w:trHeight w:val="255"/>
        </w:trPr>
        <w:tc>
          <w:tcPr>
            <w:tcW w:w="1380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3B9E56A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6B6997" w:rsidRPr="00232CAE" w14:paraId="32DC143A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F0DBA47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Prompt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B01F11" w14:textId="77777777" w:rsidR="006B6997" w:rsidRPr="00232CAE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4B0F6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  <w:r w:rsidRPr="00232CAE">
              <w:rPr>
                <w:rFonts w:ascii="Arial" w:hAnsi="Arial" w:cs="Arial"/>
              </w:rPr>
              <w:t>Context Value</w:t>
            </w:r>
          </w:p>
        </w:tc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825826B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Required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2090D6C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054DE2B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  <w:r w:rsidRPr="00232CAE">
              <w:rPr>
                <w:rFonts w:ascii="Arial" w:hAnsi="Arial" w:cs="Arial"/>
              </w:rPr>
              <w:t>No</w:t>
            </w:r>
          </w:p>
        </w:tc>
      </w:tr>
      <w:tr w:rsidR="006B6997" w:rsidRPr="00232CAE" w14:paraId="12E7D269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000D188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Value Set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32DC9" w14:textId="77777777" w:rsidR="006B6997" w:rsidRPr="00232CAE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080FD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  <w:r w:rsidRPr="00232CAE">
              <w:rPr>
                <w:rFonts w:ascii="Arial" w:hAnsi="Arial" w:cs="Arial"/>
              </w:rPr>
              <w:t>-</w:t>
            </w:r>
          </w:p>
        </w:tc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1514540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Displayed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DA6BD6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67C46F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</w:rPr>
              <w:t>No</w:t>
            </w:r>
          </w:p>
        </w:tc>
      </w:tr>
      <w:tr w:rsidR="006B6997" w:rsidRPr="00232CAE" w14:paraId="344A48B6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27FB1D3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Default Value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5E7E2" w14:textId="77777777" w:rsidR="006B6997" w:rsidRPr="00232CAE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2DA916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  <w:r w:rsidRPr="00232CAE">
              <w:rPr>
                <w:rFonts w:ascii="Arial" w:hAnsi="Arial" w:cs="Arial"/>
              </w:rPr>
              <w:t>-</w:t>
            </w:r>
          </w:p>
        </w:tc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6BC7E9F" w14:textId="77777777" w:rsidR="006B6997" w:rsidRPr="00232CAE" w:rsidRDefault="006B6997" w:rsidP="003E5F85">
            <w:pPr>
              <w:rPr>
                <w:rFonts w:ascii="Arial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Synchronize with Reference Field</w:t>
            </w: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25422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eastAsia="Arial Unicode MS" w:hAnsi="Arial" w:cs="Arial"/>
                <w:b/>
                <w:bCs/>
              </w:rPr>
              <w:t>:</w:t>
            </w:r>
          </w:p>
        </w:tc>
        <w:tc>
          <w:tcPr>
            <w:tcW w:w="4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262EE" w14:textId="77777777" w:rsidR="006B6997" w:rsidRPr="00232CAE" w:rsidRDefault="006B6997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6B6997" w:rsidRPr="00232CAE" w14:paraId="6E9E5F4C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0D43886" w14:textId="77777777" w:rsidR="006B6997" w:rsidRPr="00232CAE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Reference Field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92E52" w14:textId="77777777" w:rsidR="006B6997" w:rsidRPr="00232CAE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232CAE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331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C2B7C3" w14:textId="4D8EB687" w:rsidR="006B6997" w:rsidRPr="00232CAE" w:rsidRDefault="00906B41" w:rsidP="003E5F85">
            <w:pPr>
              <w:rPr>
                <w:rFonts w:ascii="Arial" w:hAnsi="Arial" w:cs="Arial"/>
              </w:rPr>
            </w:pPr>
            <w:r w:rsidRPr="00906B41">
              <w:rPr>
                <w:rFonts w:ascii="Arial" w:hAnsi="Arial" w:cs="Arial"/>
              </w:rPr>
              <w:t>ATTRIBUTE_CATEGORY_CODE</w:t>
            </w:r>
          </w:p>
        </w:tc>
        <w:tc>
          <w:tcPr>
            <w:tcW w:w="32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10819D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952B4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45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6A82C" w14:textId="77777777" w:rsidR="006B6997" w:rsidRPr="00232CAE" w:rsidRDefault="006B6997" w:rsidP="003E5F85">
            <w:pPr>
              <w:rPr>
                <w:rFonts w:ascii="Arial" w:eastAsia="Arial Unicode MS" w:hAnsi="Arial" w:cs="Arial"/>
              </w:rPr>
            </w:pPr>
          </w:p>
        </w:tc>
      </w:tr>
      <w:tr w:rsidR="006B6997" w:rsidRPr="00FE1692" w14:paraId="0F49E51D" w14:textId="77777777" w:rsidTr="003E5F85">
        <w:trPr>
          <w:trHeight w:val="255"/>
        </w:trPr>
        <w:tc>
          <w:tcPr>
            <w:tcW w:w="13800" w:type="dxa"/>
            <w:gridSpan w:val="1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CBAD31C" w14:textId="77777777" w:rsidR="006B6997" w:rsidRDefault="006B6997" w:rsidP="003E5F85">
            <w:pPr>
              <w:jc w:val="center"/>
              <w:rPr>
                <w:rFonts w:ascii="Arial" w:eastAsia="Arial Unicode MS" w:hAnsi="Arial" w:cs="Arial"/>
              </w:rPr>
            </w:pPr>
          </w:p>
          <w:p w14:paraId="3641A453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6B6997" w:rsidRPr="00FE1692" w14:paraId="625BAAEA" w14:textId="77777777" w:rsidTr="003E5F85">
        <w:trPr>
          <w:trHeight w:val="255"/>
        </w:trPr>
        <w:tc>
          <w:tcPr>
            <w:tcW w:w="1380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0E73EA9" w14:textId="77777777" w:rsidR="006B6997" w:rsidRPr="00FE1692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6B6997" w:rsidRPr="00FE1692" w14:paraId="18172478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1B8C4D2" w14:textId="77777777" w:rsidR="006B6997" w:rsidRPr="00FE1692" w:rsidRDefault="006B6997" w:rsidP="003E5F85">
            <w:pPr>
              <w:rPr>
                <w:rFonts w:ascii="Arial" w:hAnsi="Arial" w:cs="Arial"/>
                <w:b/>
              </w:rPr>
            </w:pPr>
            <w:r w:rsidRPr="00FE1692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63A91E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5BD56B" w14:textId="77777777" w:rsidR="006B6997" w:rsidRPr="00FE1692" w:rsidRDefault="006B6997" w:rsidP="003E5F85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Global Data Elements</w:t>
            </w:r>
          </w:p>
        </w:tc>
      </w:tr>
      <w:tr w:rsidR="006B6997" w:rsidRPr="00FE1692" w14:paraId="7BC2FBD8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ADEC4B8" w14:textId="77777777" w:rsidR="006B6997" w:rsidRPr="00FE1692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2DAF5E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AD91E5" w14:textId="77777777" w:rsidR="006B6997" w:rsidRPr="00FE1692" w:rsidRDefault="006B6997" w:rsidP="003E5F85">
            <w:pPr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>Global Data Elements</w:t>
            </w:r>
          </w:p>
        </w:tc>
      </w:tr>
      <w:tr w:rsidR="006B6997" w:rsidRPr="00FE1692" w14:paraId="2636D8B5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2447ED7" w14:textId="77777777" w:rsidR="006B6997" w:rsidRPr="00FE1692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2AAD7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20BE70" w14:textId="77777777" w:rsidR="006B6997" w:rsidRPr="00FE1692" w:rsidRDefault="006B6997" w:rsidP="003E5F85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Global Data Elements</w:t>
            </w:r>
          </w:p>
        </w:tc>
      </w:tr>
      <w:tr w:rsidR="006B6997" w:rsidRPr="00FE1692" w14:paraId="79B7C894" w14:textId="77777777" w:rsidTr="003E5F85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12461B6" w14:textId="77777777" w:rsidR="006B6997" w:rsidRPr="00FE1692" w:rsidRDefault="006B6997" w:rsidP="003E5F85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C54150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74466" w14:textId="77777777" w:rsidR="006B6997" w:rsidRPr="00FE1692" w:rsidRDefault="006B6997" w:rsidP="003E5F85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</w:tr>
      <w:tr w:rsidR="006B6997" w:rsidRPr="00FE1692" w14:paraId="282556A2" w14:textId="77777777" w:rsidTr="003E5F85">
        <w:trPr>
          <w:trHeight w:val="255"/>
        </w:trPr>
        <w:tc>
          <w:tcPr>
            <w:tcW w:w="1380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A96D991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6B6997" w:rsidRPr="00FE1692" w14:paraId="464490B5" w14:textId="77777777" w:rsidTr="003E5F85">
        <w:trPr>
          <w:trHeight w:val="25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B795F37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A469D11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2047815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07F8E7A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889B7C8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65C6F36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32358B0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E0E2B41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09E5C38" w14:textId="77777777" w:rsidR="006B6997" w:rsidRPr="00FE1692" w:rsidRDefault="006B6997" w:rsidP="003E5F85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Enabled</w:t>
            </w:r>
          </w:p>
        </w:tc>
      </w:tr>
      <w:tr w:rsidR="006B6997" w:rsidRPr="00FE1692" w14:paraId="3973C1EF" w14:textId="77777777" w:rsidTr="003E5F85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04AB7" w14:textId="23A34FC1" w:rsidR="006B6997" w:rsidRPr="00FE1692" w:rsidRDefault="006B6997" w:rsidP="003E5F85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F3BF4" w14:textId="4538806B" w:rsidR="006B6997" w:rsidRPr="00FE1692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BC193" w14:textId="2710A938" w:rsidR="006B6997" w:rsidRPr="00FE1692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16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E1E9D" w14:textId="77703791" w:rsidR="006B6997" w:rsidRPr="00FE1692" w:rsidRDefault="006B6997" w:rsidP="003E5F85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92A67" w14:textId="77777777" w:rsidR="006B6997" w:rsidRPr="00FE1692" w:rsidRDefault="006B6997" w:rsidP="003E5F85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C8231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B644C" w14:textId="77777777" w:rsidR="006B6997" w:rsidRPr="00FE1692" w:rsidRDefault="006B6997" w:rsidP="003E5F85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390ED" w14:textId="77777777" w:rsidR="006B6997" w:rsidRPr="00FE1692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B9B5C" w14:textId="77777777" w:rsidR="006B6997" w:rsidRPr="00FE1692" w:rsidRDefault="006B6997" w:rsidP="003E5F85">
            <w:pPr>
              <w:rPr>
                <w:rFonts w:ascii="Arial" w:hAnsi="Arial" w:cs="Arial"/>
              </w:rPr>
            </w:pPr>
          </w:p>
        </w:tc>
      </w:tr>
    </w:tbl>
    <w:p w14:paraId="28E3B96E" w14:textId="77777777" w:rsidR="006B6997" w:rsidRPr="00FE1692" w:rsidRDefault="006B6997" w:rsidP="006B6997">
      <w:pPr>
        <w:rPr>
          <w:rFonts w:ascii="Arial" w:hAnsi="Arial" w:cs="Arial"/>
        </w:rPr>
      </w:pPr>
    </w:p>
    <w:tbl>
      <w:tblPr>
        <w:tblW w:w="13800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1442"/>
        <w:gridCol w:w="360"/>
        <w:gridCol w:w="72"/>
        <w:gridCol w:w="2088"/>
        <w:gridCol w:w="1620"/>
        <w:gridCol w:w="2519"/>
        <w:gridCol w:w="1320"/>
        <w:gridCol w:w="1320"/>
        <w:gridCol w:w="1194"/>
        <w:gridCol w:w="1329"/>
      </w:tblGrid>
      <w:tr w:rsidR="004E7012" w:rsidRPr="00FE1692" w14:paraId="686596FE" w14:textId="77777777" w:rsidTr="005A3784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70117294" w14:textId="77777777" w:rsidR="004E7012" w:rsidRPr="00FE1692" w:rsidRDefault="004E7012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4E7012" w:rsidRPr="00FE1692" w14:paraId="26D7D8DA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C5E7899" w14:textId="77777777" w:rsidR="004E7012" w:rsidRPr="00FE1692" w:rsidRDefault="004E7012" w:rsidP="005A3784">
            <w:pPr>
              <w:rPr>
                <w:rFonts w:ascii="Arial" w:hAnsi="Arial" w:cs="Arial"/>
                <w:b/>
              </w:rPr>
            </w:pPr>
            <w:r w:rsidRPr="00FE1692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4555C1" w14:textId="77777777" w:rsidR="004E7012" w:rsidRPr="00FE1692" w:rsidRDefault="004E7012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F7B497" w14:textId="24B16339" w:rsidR="004E7012" w:rsidRPr="00FE1692" w:rsidRDefault="004E7012" w:rsidP="005A3784">
            <w:pPr>
              <w:rPr>
                <w:rFonts w:ascii="Arial" w:eastAsia="Arial Unicode MS" w:hAnsi="Arial" w:cs="Arial"/>
              </w:rPr>
            </w:pPr>
            <w:r w:rsidRPr="004E7012">
              <w:rPr>
                <w:rFonts w:ascii="Arial" w:eastAsia="Arial Unicode MS" w:hAnsi="Arial" w:cs="Arial"/>
              </w:rPr>
              <w:t>GEDUNG/BANGUNAN.NONE.PERMANEN</w:t>
            </w:r>
          </w:p>
        </w:tc>
      </w:tr>
      <w:tr w:rsidR="004E7012" w:rsidRPr="00FE1692" w14:paraId="0B691D3D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1A6EE6C" w14:textId="77777777" w:rsidR="004E7012" w:rsidRPr="00FE1692" w:rsidRDefault="004E7012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158D29" w14:textId="77777777" w:rsidR="004E7012" w:rsidRPr="00FE1692" w:rsidRDefault="004E7012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53543" w14:textId="78E61EC7" w:rsidR="004E7012" w:rsidRPr="00FE1692" w:rsidRDefault="004E7012" w:rsidP="005A3784">
            <w:pPr>
              <w:rPr>
                <w:rFonts w:ascii="Arial" w:hAnsi="Arial" w:cs="Arial"/>
              </w:rPr>
            </w:pPr>
            <w:r w:rsidRPr="004E7012">
              <w:rPr>
                <w:rFonts w:ascii="Arial" w:hAnsi="Arial" w:cs="Arial"/>
              </w:rPr>
              <w:t>GEDUNG/BANGUNAN.NONE.PERMANEN</w:t>
            </w:r>
          </w:p>
        </w:tc>
      </w:tr>
      <w:tr w:rsidR="004E7012" w:rsidRPr="00FE1692" w14:paraId="0D47FE24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A937517" w14:textId="77777777" w:rsidR="004E7012" w:rsidRPr="00FE1692" w:rsidRDefault="004E7012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FDB94" w14:textId="77777777" w:rsidR="004E7012" w:rsidRPr="00FE1692" w:rsidRDefault="004E7012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97B002" w14:textId="3944AAE9" w:rsidR="004E7012" w:rsidRPr="00FE1692" w:rsidRDefault="004E7012" w:rsidP="005A3784">
            <w:pPr>
              <w:rPr>
                <w:rFonts w:ascii="Arial" w:eastAsia="Arial Unicode MS" w:hAnsi="Arial" w:cs="Arial"/>
              </w:rPr>
            </w:pPr>
            <w:r w:rsidRPr="004E7012">
              <w:rPr>
                <w:rFonts w:ascii="Arial" w:eastAsia="Arial Unicode MS" w:hAnsi="Arial" w:cs="Arial"/>
              </w:rPr>
              <w:t>GEDUNG/BANGUNAN.NONE.PERMANEN</w:t>
            </w:r>
          </w:p>
        </w:tc>
      </w:tr>
      <w:tr w:rsidR="004E7012" w:rsidRPr="00FE1692" w14:paraId="3B10CFC9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DED7483" w14:textId="77777777" w:rsidR="004E7012" w:rsidRPr="00FE1692" w:rsidRDefault="004E7012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B795E" w14:textId="77777777" w:rsidR="004E7012" w:rsidRPr="00FE1692" w:rsidRDefault="004E7012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BD255" w14:textId="77777777" w:rsidR="004E7012" w:rsidRPr="00FE1692" w:rsidRDefault="004E7012" w:rsidP="005A3784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</w:tr>
      <w:tr w:rsidR="004E7012" w:rsidRPr="00FE1692" w14:paraId="131B5A0E" w14:textId="77777777" w:rsidTr="005A3784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F0021BF" w14:textId="77777777" w:rsidR="004E7012" w:rsidRPr="00FE1692" w:rsidRDefault="004E7012" w:rsidP="005A3784">
            <w:pPr>
              <w:jc w:val="center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4E7012" w:rsidRPr="00FE1692" w14:paraId="2829BF72" w14:textId="77777777" w:rsidTr="005A3784">
        <w:trPr>
          <w:trHeight w:val="25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B5A915F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C87AB85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BCC0E7D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E54D74E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7D4BBF3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3B59B5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AED351D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91B9ADC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310D78B" w14:textId="77777777" w:rsidR="004E7012" w:rsidRPr="00FE1692" w:rsidRDefault="004E7012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Enabled</w:t>
            </w:r>
          </w:p>
        </w:tc>
      </w:tr>
      <w:tr w:rsidR="004E7012" w:rsidRPr="00FE1692" w14:paraId="4E799C4C" w14:textId="77777777" w:rsidTr="005A3784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24AFC" w14:textId="0CF05404" w:rsidR="004E7012" w:rsidRPr="00FE1692" w:rsidRDefault="00E965ED" w:rsidP="005A3784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385D4" w14:textId="369E98B8" w:rsidR="004E7012" w:rsidRPr="00FE1692" w:rsidRDefault="0058292D" w:rsidP="005A3784">
            <w:pPr>
              <w:rPr>
                <w:rFonts w:ascii="Arial" w:hAnsi="Arial" w:cs="Arial"/>
              </w:rPr>
            </w:pPr>
            <w:r w:rsidRPr="0058292D">
              <w:rPr>
                <w:rFonts w:ascii="Arial" w:hAnsi="Arial" w:cs="Arial"/>
              </w:rPr>
              <w:t xml:space="preserve">No. </w:t>
            </w:r>
            <w:proofErr w:type="spellStart"/>
            <w:r w:rsidRPr="0058292D">
              <w:rPr>
                <w:rFonts w:ascii="Arial" w:hAnsi="Arial" w:cs="Arial"/>
              </w:rPr>
              <w:t>Sertifikat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1FF85" w14:textId="4A2CA5F4" w:rsidR="004E7012" w:rsidRPr="00FE1692" w:rsidRDefault="0058292D" w:rsidP="005A3784">
            <w:pPr>
              <w:rPr>
                <w:rFonts w:ascii="Arial" w:hAnsi="Arial" w:cs="Arial"/>
              </w:rPr>
            </w:pPr>
            <w:r w:rsidRPr="0058292D">
              <w:rPr>
                <w:rFonts w:ascii="Arial" w:hAnsi="Arial" w:cs="Arial"/>
              </w:rPr>
              <w:t xml:space="preserve">No. </w:t>
            </w:r>
            <w:proofErr w:type="spellStart"/>
            <w:r w:rsidRPr="0058292D">
              <w:rPr>
                <w:rFonts w:ascii="Arial" w:hAnsi="Arial" w:cs="Arial"/>
              </w:rPr>
              <w:t>Sertifikat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443B34" w14:textId="33CFD10F" w:rsidR="004E7012" w:rsidRPr="00FE1692" w:rsidRDefault="0058292D" w:rsidP="005A3784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ATTRIBUTE6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001F9" w14:textId="77777777" w:rsidR="004E7012" w:rsidRPr="00FE1692" w:rsidRDefault="004E7012" w:rsidP="005A3784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787D42" w14:textId="5C095E00" w:rsidR="004E7012" w:rsidRPr="00FE1692" w:rsidRDefault="000E3505" w:rsidP="00E965ED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6A119C" w14:textId="4B750449" w:rsidR="004E7012" w:rsidRPr="00FE1692" w:rsidRDefault="000E3505" w:rsidP="00E965ED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27632" w14:textId="513B1000" w:rsidR="004E7012" w:rsidRPr="00FE1692" w:rsidRDefault="000E3505" w:rsidP="005A37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D44E9" w14:textId="2371D801" w:rsidR="004E7012" w:rsidRPr="00FE1692" w:rsidRDefault="00E965ED" w:rsidP="005A378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46BF2C1" w14:textId="77777777" w:rsidR="008E314F" w:rsidRDefault="008E314F">
      <w:pPr>
        <w:rPr>
          <w:rStyle w:val="HighlightedVariable"/>
          <w:rFonts w:ascii="Arial" w:eastAsia="MS Mincho" w:hAnsi="Arial"/>
        </w:rPr>
      </w:pPr>
    </w:p>
    <w:tbl>
      <w:tblPr>
        <w:tblW w:w="13800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1442"/>
        <w:gridCol w:w="360"/>
        <w:gridCol w:w="72"/>
        <w:gridCol w:w="2088"/>
        <w:gridCol w:w="1620"/>
        <w:gridCol w:w="2519"/>
        <w:gridCol w:w="1320"/>
        <w:gridCol w:w="1320"/>
        <w:gridCol w:w="1194"/>
        <w:gridCol w:w="1329"/>
      </w:tblGrid>
      <w:tr w:rsidR="00E965ED" w:rsidRPr="00FE1692" w14:paraId="44704971" w14:textId="77777777" w:rsidTr="005A3784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141CD5D" w14:textId="77777777" w:rsidR="00E965ED" w:rsidRPr="00FE1692" w:rsidRDefault="00E965ED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E965ED" w:rsidRPr="00FE1692" w14:paraId="29F5A1FA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2BE5A08" w14:textId="77777777" w:rsidR="00E965ED" w:rsidRPr="00FE1692" w:rsidRDefault="00E965ED" w:rsidP="005A3784">
            <w:pPr>
              <w:rPr>
                <w:rFonts w:ascii="Arial" w:hAnsi="Arial" w:cs="Arial"/>
                <w:b/>
              </w:rPr>
            </w:pPr>
            <w:r w:rsidRPr="00FE1692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90A08C" w14:textId="77777777" w:rsidR="00E965ED" w:rsidRPr="00FE1692" w:rsidRDefault="00E965ED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6C0B2D" w14:textId="6E7F0E85" w:rsidR="00E965ED" w:rsidRPr="00FE1692" w:rsidRDefault="00E965ED" w:rsidP="005A3784">
            <w:pPr>
              <w:rPr>
                <w:rFonts w:ascii="Arial" w:eastAsia="Arial Unicode MS" w:hAnsi="Arial" w:cs="Arial"/>
              </w:rPr>
            </w:pPr>
            <w:r w:rsidRPr="00E965ED">
              <w:rPr>
                <w:rFonts w:ascii="Arial" w:eastAsia="Arial Unicode MS" w:hAnsi="Arial" w:cs="Arial"/>
              </w:rPr>
              <w:t>KENDARAAN.MOBIL.KEL 2</w:t>
            </w:r>
          </w:p>
        </w:tc>
      </w:tr>
      <w:tr w:rsidR="00E965ED" w:rsidRPr="00FE1692" w14:paraId="6D6E8239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F53CB90" w14:textId="77777777" w:rsidR="00E965ED" w:rsidRPr="00FE1692" w:rsidRDefault="00E965ED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B521B0" w14:textId="77777777" w:rsidR="00E965ED" w:rsidRPr="00FE1692" w:rsidRDefault="00E965ED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A36A1" w14:textId="3A834430" w:rsidR="00E965ED" w:rsidRPr="00FE1692" w:rsidRDefault="00E965ED" w:rsidP="005A3784">
            <w:pPr>
              <w:rPr>
                <w:rFonts w:ascii="Arial" w:hAnsi="Arial" w:cs="Arial"/>
              </w:rPr>
            </w:pPr>
            <w:r w:rsidRPr="00E965ED">
              <w:rPr>
                <w:rFonts w:ascii="Arial" w:hAnsi="Arial" w:cs="Arial"/>
              </w:rPr>
              <w:t>KENDARAAN.MOBIL.KEL 2</w:t>
            </w:r>
          </w:p>
        </w:tc>
      </w:tr>
      <w:tr w:rsidR="00E965ED" w:rsidRPr="00FE1692" w14:paraId="5656B350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4386A657" w14:textId="77777777" w:rsidR="00E965ED" w:rsidRPr="00FE1692" w:rsidRDefault="00E965ED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82529" w14:textId="77777777" w:rsidR="00E965ED" w:rsidRPr="00FE1692" w:rsidRDefault="00E965ED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A6494C" w14:textId="0E7B7640" w:rsidR="00E965ED" w:rsidRPr="00FE1692" w:rsidRDefault="00E965ED" w:rsidP="005A3784">
            <w:pPr>
              <w:rPr>
                <w:rFonts w:ascii="Arial" w:eastAsia="Arial Unicode MS" w:hAnsi="Arial" w:cs="Arial"/>
              </w:rPr>
            </w:pPr>
            <w:r w:rsidRPr="00E965ED">
              <w:rPr>
                <w:rFonts w:ascii="Arial" w:eastAsia="Arial Unicode MS" w:hAnsi="Arial" w:cs="Arial"/>
              </w:rPr>
              <w:t>KENDARAAN.MOBIL.KEL 2</w:t>
            </w:r>
          </w:p>
        </w:tc>
      </w:tr>
      <w:tr w:rsidR="00E965ED" w:rsidRPr="00FE1692" w14:paraId="1A5B6333" w14:textId="77777777" w:rsidTr="005A3784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729E192" w14:textId="77777777" w:rsidR="00E965ED" w:rsidRPr="00FE1692" w:rsidRDefault="00E965ED" w:rsidP="005A3784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F9240" w14:textId="77777777" w:rsidR="00E965ED" w:rsidRPr="00FE1692" w:rsidRDefault="00E965ED" w:rsidP="005A3784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A96E3" w14:textId="77777777" w:rsidR="00E965ED" w:rsidRPr="00FE1692" w:rsidRDefault="00E965ED" w:rsidP="005A3784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</w:tr>
      <w:tr w:rsidR="00E965ED" w:rsidRPr="00FE1692" w14:paraId="0035AA10" w14:textId="77777777" w:rsidTr="005A3784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EF9621C" w14:textId="77777777" w:rsidR="00E965ED" w:rsidRPr="00FE1692" w:rsidRDefault="00E965ED" w:rsidP="005A3784">
            <w:pPr>
              <w:jc w:val="center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E965ED" w:rsidRPr="00FE1692" w14:paraId="6EFDF58A" w14:textId="77777777" w:rsidTr="005A3784">
        <w:trPr>
          <w:trHeight w:val="25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5C9CBC8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99B7254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B7DCAFE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3E1613E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85C61D1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213DAE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548233D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B7CABA2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8D142D6" w14:textId="77777777" w:rsidR="00E965ED" w:rsidRPr="00FE1692" w:rsidRDefault="00E965ED" w:rsidP="005A3784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Enabled</w:t>
            </w:r>
          </w:p>
        </w:tc>
      </w:tr>
      <w:tr w:rsidR="00906B41" w:rsidRPr="00FE1692" w14:paraId="6D40D80E" w14:textId="77777777" w:rsidTr="005A3784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19B42" w14:textId="58C54BCC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DEAA6" w14:textId="3D732EB0" w:rsidR="00906B41" w:rsidRPr="00FE1692" w:rsidRDefault="00906B41" w:rsidP="00906B41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Polisi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FBA92" w14:textId="67116245" w:rsidR="00906B41" w:rsidRPr="00FE1692" w:rsidRDefault="00906B41" w:rsidP="00906B41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Polisi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54BD4" w14:textId="485682EE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1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AE739" w14:textId="77777777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753C11" w14:textId="56E5E544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8E2128" w14:textId="2D88556E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AD23A" w14:textId="1CA85CE9" w:rsidR="00906B41" w:rsidRPr="00FE1692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FB49D" w14:textId="019FA2E1" w:rsidR="00906B41" w:rsidRPr="00FE1692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906B41" w:rsidRPr="00FE1692" w14:paraId="2A8352AB" w14:textId="77777777" w:rsidTr="005A3784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98BCE" w14:textId="64384883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52F6F" w14:textId="5E42B1F5" w:rsidR="00906B41" w:rsidRPr="0058292D" w:rsidRDefault="00906B41" w:rsidP="00906B41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Rangka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987BF" w14:textId="3FB1F213" w:rsidR="00906B41" w:rsidRPr="0058292D" w:rsidRDefault="00906B41" w:rsidP="00906B41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Rangka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97CBB" w14:textId="28A09639" w:rsidR="00906B41" w:rsidRPr="0058292D" w:rsidRDefault="00906B41" w:rsidP="00906B41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2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0303AC" w14:textId="77777777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B0D359" w14:textId="33AFE1F3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A8CC88" w14:textId="7D7BE790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5706" w14:textId="156F79AC" w:rsidR="00906B41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63DF3" w14:textId="709B86C9" w:rsidR="00906B41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906B41" w:rsidRPr="00FE1692" w14:paraId="5BB04878" w14:textId="77777777" w:rsidTr="005A3784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941CB" w14:textId="198EBBEB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30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DFA69" w14:textId="13CBD342" w:rsidR="00906B41" w:rsidRPr="0058292D" w:rsidRDefault="00906B41" w:rsidP="00906B41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Mesin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C7D0A" w14:textId="0D7436E3" w:rsidR="00906B41" w:rsidRPr="0058292D" w:rsidRDefault="00906B41" w:rsidP="00906B41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Mesin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5BBE0" w14:textId="3E6A66E0" w:rsidR="00906B41" w:rsidRPr="0058292D" w:rsidRDefault="00906B41" w:rsidP="00906B41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3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57902" w14:textId="77777777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902C80" w14:textId="12F97300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07FE1F" w14:textId="06BD6F64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CBA04" w14:textId="2C66FF22" w:rsidR="00906B41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8DB43" w14:textId="065690D9" w:rsidR="00906B41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906B41" w:rsidRPr="00FE1692" w14:paraId="2B4BD2EF" w14:textId="77777777" w:rsidTr="005A3784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5786E6" w14:textId="41FF91F9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40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EF20E" w14:textId="048FDFB1" w:rsidR="00906B41" w:rsidRPr="0058292D" w:rsidRDefault="00906B41" w:rsidP="00906B41">
            <w:pPr>
              <w:rPr>
                <w:rFonts w:ascii="Arial" w:hAnsi="Arial" w:cs="Arial"/>
              </w:rPr>
            </w:pPr>
            <w:proofErr w:type="spellStart"/>
            <w:r w:rsidRPr="00266F6E">
              <w:rPr>
                <w:rFonts w:ascii="Arial" w:hAnsi="Arial" w:cs="Arial"/>
              </w:rPr>
              <w:t>Tahun</w:t>
            </w:r>
            <w:proofErr w:type="spellEnd"/>
            <w:r w:rsidRPr="00266F6E">
              <w:rPr>
                <w:rFonts w:ascii="Arial" w:hAnsi="Arial" w:cs="Arial"/>
              </w:rPr>
              <w:t xml:space="preserve"> </w:t>
            </w:r>
            <w:proofErr w:type="spellStart"/>
            <w:r w:rsidRPr="00266F6E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8EE62" w14:textId="1E8541CD" w:rsidR="00906B41" w:rsidRPr="0058292D" w:rsidRDefault="00906B41" w:rsidP="00906B41">
            <w:pPr>
              <w:rPr>
                <w:rFonts w:ascii="Arial" w:hAnsi="Arial" w:cs="Arial"/>
              </w:rPr>
            </w:pPr>
            <w:proofErr w:type="spellStart"/>
            <w:r w:rsidRPr="00266F6E">
              <w:rPr>
                <w:rFonts w:ascii="Arial" w:hAnsi="Arial" w:cs="Arial"/>
              </w:rPr>
              <w:t>Tahun</w:t>
            </w:r>
            <w:proofErr w:type="spellEnd"/>
            <w:r w:rsidRPr="00266F6E">
              <w:rPr>
                <w:rFonts w:ascii="Arial" w:hAnsi="Arial" w:cs="Arial"/>
              </w:rPr>
              <w:t xml:space="preserve"> </w:t>
            </w:r>
            <w:proofErr w:type="spellStart"/>
            <w:r w:rsidRPr="00266F6E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DE03A3" w14:textId="793A074C" w:rsidR="00906B41" w:rsidRPr="0058292D" w:rsidRDefault="00906B41" w:rsidP="00906B41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7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E5C7B" w14:textId="77777777" w:rsidR="00906B41" w:rsidRPr="00FE1692" w:rsidRDefault="00906B41" w:rsidP="00906B41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6EB379" w14:textId="4236E6CB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E80C2B" w14:textId="4F40E112" w:rsidR="00906B41" w:rsidRDefault="00906B41" w:rsidP="00906B41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76D9D" w14:textId="07075BE4" w:rsidR="00906B41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50F60" w14:textId="405CDFF8" w:rsidR="00906B41" w:rsidRDefault="00906B41" w:rsidP="00906B4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24C6CECB" w14:textId="77777777" w:rsidR="00266F6E" w:rsidRDefault="00266F6E">
      <w:pPr>
        <w:rPr>
          <w:rStyle w:val="HighlightedVariable"/>
          <w:rFonts w:ascii="Arial" w:eastAsia="MS Mincho" w:hAnsi="Arial"/>
        </w:rPr>
      </w:pPr>
    </w:p>
    <w:tbl>
      <w:tblPr>
        <w:tblW w:w="13800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1442"/>
        <w:gridCol w:w="360"/>
        <w:gridCol w:w="72"/>
        <w:gridCol w:w="2088"/>
        <w:gridCol w:w="1620"/>
        <w:gridCol w:w="2519"/>
        <w:gridCol w:w="1320"/>
        <w:gridCol w:w="1320"/>
        <w:gridCol w:w="1194"/>
        <w:gridCol w:w="1329"/>
      </w:tblGrid>
      <w:tr w:rsidR="00266F6E" w:rsidRPr="00FE1692" w14:paraId="46D95D96" w14:textId="77777777" w:rsidTr="00DB4952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A2EF77E" w14:textId="77777777" w:rsidR="00266F6E" w:rsidRPr="00FE1692" w:rsidRDefault="00266F6E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266F6E" w:rsidRPr="00FE1692" w14:paraId="2ADE52A1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BE821E8" w14:textId="77777777" w:rsidR="00266F6E" w:rsidRPr="00FE1692" w:rsidRDefault="00266F6E" w:rsidP="00DB4952">
            <w:pPr>
              <w:rPr>
                <w:rFonts w:ascii="Arial" w:hAnsi="Arial" w:cs="Arial"/>
                <w:b/>
              </w:rPr>
            </w:pPr>
            <w:r w:rsidRPr="00FE1692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696FAA" w14:textId="77777777" w:rsidR="00266F6E" w:rsidRPr="00FE1692" w:rsidRDefault="00266F6E" w:rsidP="00DB4952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D90F1" w14:textId="4EB6A8AA" w:rsidR="00266F6E" w:rsidRPr="00FE1692" w:rsidRDefault="00266F6E" w:rsidP="00DB4952">
            <w:pPr>
              <w:rPr>
                <w:rFonts w:ascii="Arial" w:eastAsia="Arial Unicode MS" w:hAnsi="Arial" w:cs="Arial"/>
              </w:rPr>
            </w:pPr>
            <w:r w:rsidRPr="00266F6E">
              <w:rPr>
                <w:rFonts w:ascii="Arial" w:eastAsia="Arial Unicode MS" w:hAnsi="Arial" w:cs="Arial"/>
              </w:rPr>
              <w:t>KENDARAAN.MOTOR.KEL 1</w:t>
            </w:r>
          </w:p>
        </w:tc>
      </w:tr>
      <w:tr w:rsidR="00266F6E" w:rsidRPr="00FE1692" w14:paraId="729054F6" w14:textId="77777777" w:rsidTr="00575397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E14C5AD" w14:textId="77777777" w:rsidR="00266F6E" w:rsidRPr="00FE1692" w:rsidRDefault="00266F6E" w:rsidP="00266F6E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059DB" w14:textId="77777777" w:rsidR="00266F6E" w:rsidRPr="00FE1692" w:rsidRDefault="00266F6E" w:rsidP="00266F6E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B428DC" w14:textId="02B0BE61" w:rsidR="00266F6E" w:rsidRPr="00266F6E" w:rsidRDefault="00266F6E" w:rsidP="00266F6E">
            <w:pPr>
              <w:rPr>
                <w:rFonts w:ascii="Arial" w:eastAsia="Arial Unicode MS" w:hAnsi="Arial" w:cs="Arial"/>
              </w:rPr>
            </w:pPr>
            <w:r w:rsidRPr="00266F6E">
              <w:rPr>
                <w:rFonts w:ascii="Arial" w:eastAsia="Arial Unicode MS" w:hAnsi="Arial" w:cs="Arial"/>
              </w:rPr>
              <w:t>KENDARAAN.MOTOR.KEL 1</w:t>
            </w:r>
          </w:p>
        </w:tc>
      </w:tr>
      <w:tr w:rsidR="00266F6E" w:rsidRPr="00FE1692" w14:paraId="52820810" w14:textId="77777777" w:rsidTr="00575397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61867CA" w14:textId="77777777" w:rsidR="00266F6E" w:rsidRPr="00FE1692" w:rsidRDefault="00266F6E" w:rsidP="00266F6E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28521" w14:textId="77777777" w:rsidR="00266F6E" w:rsidRPr="00FE1692" w:rsidRDefault="00266F6E" w:rsidP="00266F6E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A072D" w14:textId="5BCF0355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  <w:r w:rsidRPr="00266F6E">
              <w:rPr>
                <w:rFonts w:ascii="Arial" w:eastAsia="Arial Unicode MS" w:hAnsi="Arial" w:cs="Arial"/>
              </w:rPr>
              <w:t>KENDARAAN.MOTOR.KEL 1</w:t>
            </w:r>
          </w:p>
        </w:tc>
      </w:tr>
      <w:tr w:rsidR="00266F6E" w:rsidRPr="00FE1692" w14:paraId="774ACD75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17C28EC" w14:textId="77777777" w:rsidR="00266F6E" w:rsidRPr="00FE1692" w:rsidRDefault="00266F6E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3AE123" w14:textId="77777777" w:rsidR="00266F6E" w:rsidRPr="00FE1692" w:rsidRDefault="00266F6E" w:rsidP="00DB4952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C0223" w14:textId="77777777" w:rsidR="00266F6E" w:rsidRPr="00FE1692" w:rsidRDefault="00266F6E" w:rsidP="00DB4952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</w:tr>
      <w:tr w:rsidR="00266F6E" w:rsidRPr="00FE1692" w14:paraId="504493F3" w14:textId="77777777" w:rsidTr="00DB4952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BB8EC0E" w14:textId="77777777" w:rsidR="00266F6E" w:rsidRPr="00FE1692" w:rsidRDefault="00266F6E" w:rsidP="00DB4952">
            <w:pPr>
              <w:jc w:val="center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266F6E" w:rsidRPr="00FE1692" w14:paraId="5BB2EDA5" w14:textId="77777777" w:rsidTr="00DB4952">
        <w:trPr>
          <w:trHeight w:val="25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1ECBA53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1B4F552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634054F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4BC7C39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DF645FC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BE7C5FC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5A354E7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5FCDB3C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0738B47" w14:textId="77777777" w:rsidR="00266F6E" w:rsidRPr="00FE1692" w:rsidRDefault="00266F6E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Enabled</w:t>
            </w:r>
          </w:p>
        </w:tc>
      </w:tr>
      <w:tr w:rsidR="00266F6E" w:rsidRPr="00FE1692" w14:paraId="53119321" w14:textId="77777777" w:rsidTr="00DB4952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3BE63" w14:textId="77777777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lastRenderedPageBreak/>
              <w:t>10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BBC7EF" w14:textId="017810B5" w:rsidR="00266F6E" w:rsidRPr="00FE1692" w:rsidRDefault="00266F6E" w:rsidP="00266F6E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Polisi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F21249" w14:textId="33F24BC9" w:rsidR="00266F6E" w:rsidRPr="00FE1692" w:rsidRDefault="00266F6E" w:rsidP="00266F6E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Polisi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45B1A" w14:textId="132FBE96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1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17D374" w14:textId="77777777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7EF45" w14:textId="38B15757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42F3A5" w14:textId="22A484A0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9E904" w14:textId="10DDBEED" w:rsidR="00266F6E" w:rsidRPr="00FE1692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D23C1" w14:textId="5B252B92" w:rsidR="00266F6E" w:rsidRPr="00FE1692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266F6E" w:rsidRPr="00FE1692" w14:paraId="0566121B" w14:textId="77777777" w:rsidTr="00DB4952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22ABD" w14:textId="2CD369F3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E6176" w14:textId="6108340C" w:rsidR="00266F6E" w:rsidRPr="0058292D" w:rsidRDefault="00266F6E" w:rsidP="00266F6E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Rangka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DCCAD" w14:textId="76804A6E" w:rsidR="00266F6E" w:rsidRPr="0058292D" w:rsidRDefault="00266F6E" w:rsidP="00266F6E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Rangka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1D666" w14:textId="241D6D38" w:rsidR="00266F6E" w:rsidRPr="0058292D" w:rsidRDefault="00266F6E" w:rsidP="00266F6E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2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AE0D3" w14:textId="77777777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EFA2FE" w14:textId="360ACAC1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CC7C9" w14:textId="57111AEA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937DF" w14:textId="464263D1" w:rsidR="00266F6E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13549" w14:textId="7BFC1679" w:rsidR="00266F6E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266F6E" w:rsidRPr="00FE1692" w14:paraId="3DFD82C4" w14:textId="77777777" w:rsidTr="00DB4952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F640C" w14:textId="494A78D3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30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DE85E" w14:textId="3DB34291" w:rsidR="00266F6E" w:rsidRPr="0058292D" w:rsidRDefault="00266F6E" w:rsidP="00266F6E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Mesin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826FB" w14:textId="7037EF57" w:rsidR="00266F6E" w:rsidRPr="0058292D" w:rsidRDefault="00266F6E" w:rsidP="00266F6E">
            <w:pPr>
              <w:rPr>
                <w:rFonts w:ascii="Arial" w:hAnsi="Arial" w:cs="Arial"/>
              </w:rPr>
            </w:pPr>
            <w:r w:rsidRPr="00266F6E">
              <w:rPr>
                <w:rFonts w:ascii="Arial" w:hAnsi="Arial" w:cs="Arial"/>
              </w:rPr>
              <w:t xml:space="preserve">No. </w:t>
            </w:r>
            <w:proofErr w:type="spellStart"/>
            <w:r w:rsidRPr="00266F6E">
              <w:rPr>
                <w:rFonts w:ascii="Arial" w:hAnsi="Arial" w:cs="Arial"/>
              </w:rPr>
              <w:t>Mesin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33F1" w14:textId="754945AC" w:rsidR="00266F6E" w:rsidRPr="0058292D" w:rsidRDefault="00266F6E" w:rsidP="00266F6E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3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716657" w14:textId="77777777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FDD83" w14:textId="10F72016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91D67D" w14:textId="7396B6D8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E4276" w14:textId="77F167EA" w:rsidR="00266F6E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8ACE5" w14:textId="032C6822" w:rsidR="00266F6E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  <w:tr w:rsidR="00266F6E" w:rsidRPr="00FE1692" w14:paraId="16E8D227" w14:textId="77777777" w:rsidTr="00DB4952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E7622" w14:textId="3B65E4E5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40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F6C061" w14:textId="0CC24B30" w:rsidR="00266F6E" w:rsidRPr="0058292D" w:rsidRDefault="00266F6E" w:rsidP="00266F6E">
            <w:pPr>
              <w:rPr>
                <w:rFonts w:ascii="Arial" w:hAnsi="Arial" w:cs="Arial"/>
              </w:rPr>
            </w:pPr>
            <w:proofErr w:type="spellStart"/>
            <w:r w:rsidRPr="00266F6E">
              <w:rPr>
                <w:rFonts w:ascii="Arial" w:hAnsi="Arial" w:cs="Arial"/>
              </w:rPr>
              <w:t>Tahun</w:t>
            </w:r>
            <w:proofErr w:type="spellEnd"/>
            <w:r w:rsidRPr="00266F6E">
              <w:rPr>
                <w:rFonts w:ascii="Arial" w:hAnsi="Arial" w:cs="Arial"/>
              </w:rPr>
              <w:t xml:space="preserve"> </w:t>
            </w:r>
            <w:proofErr w:type="spellStart"/>
            <w:r w:rsidRPr="00266F6E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F34C3" w14:textId="71AEB2FC" w:rsidR="00266F6E" w:rsidRPr="0058292D" w:rsidRDefault="00266F6E" w:rsidP="00266F6E">
            <w:pPr>
              <w:rPr>
                <w:rFonts w:ascii="Arial" w:hAnsi="Arial" w:cs="Arial"/>
              </w:rPr>
            </w:pPr>
            <w:proofErr w:type="spellStart"/>
            <w:r w:rsidRPr="00266F6E">
              <w:rPr>
                <w:rFonts w:ascii="Arial" w:hAnsi="Arial" w:cs="Arial"/>
              </w:rPr>
              <w:t>Tahun</w:t>
            </w:r>
            <w:proofErr w:type="spellEnd"/>
            <w:r w:rsidRPr="00266F6E">
              <w:rPr>
                <w:rFonts w:ascii="Arial" w:hAnsi="Arial" w:cs="Arial"/>
              </w:rPr>
              <w:t xml:space="preserve"> </w:t>
            </w:r>
            <w:proofErr w:type="spellStart"/>
            <w:r w:rsidRPr="00266F6E">
              <w:rPr>
                <w:rFonts w:ascii="Arial" w:hAnsi="Arial" w:cs="Arial"/>
              </w:rPr>
              <w:t>Kendaraan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7E96C" w14:textId="0639750F" w:rsidR="00266F6E" w:rsidRPr="0058292D" w:rsidRDefault="00266F6E" w:rsidP="00266F6E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7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2279C6" w14:textId="77777777" w:rsidR="00266F6E" w:rsidRPr="00FE1692" w:rsidRDefault="00266F6E" w:rsidP="00266F6E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A67AD9" w14:textId="59A39806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C3A01C" w14:textId="740BF672" w:rsidR="00266F6E" w:rsidRDefault="00266F6E" w:rsidP="00266F6E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244BD" w14:textId="09FA6336" w:rsidR="00266F6E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3D616" w14:textId="65BCC264" w:rsidR="00266F6E" w:rsidRDefault="00266F6E" w:rsidP="00266F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243FDFDE" w14:textId="77777777" w:rsidR="00FA435A" w:rsidRDefault="00FA435A">
      <w:pPr>
        <w:rPr>
          <w:rStyle w:val="HighlightedVariable"/>
          <w:rFonts w:ascii="Arial" w:eastAsia="MS Mincho" w:hAnsi="Arial"/>
        </w:rPr>
      </w:pPr>
    </w:p>
    <w:tbl>
      <w:tblPr>
        <w:tblW w:w="13800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1442"/>
        <w:gridCol w:w="360"/>
        <w:gridCol w:w="72"/>
        <w:gridCol w:w="2088"/>
        <w:gridCol w:w="1620"/>
        <w:gridCol w:w="2519"/>
        <w:gridCol w:w="1320"/>
        <w:gridCol w:w="1320"/>
        <w:gridCol w:w="1194"/>
        <w:gridCol w:w="1329"/>
      </w:tblGrid>
      <w:tr w:rsidR="00FA435A" w:rsidRPr="00FE1692" w14:paraId="266AB408" w14:textId="77777777" w:rsidTr="00DB4952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E11A81A" w14:textId="77777777" w:rsidR="00FA435A" w:rsidRPr="00FE1692" w:rsidRDefault="00FA435A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FA435A" w:rsidRPr="00FE1692" w14:paraId="31D72A77" w14:textId="77777777" w:rsidTr="00853F78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66894E6D" w14:textId="77777777" w:rsidR="00FA435A" w:rsidRPr="00FE1692" w:rsidRDefault="00FA435A" w:rsidP="00FA435A">
            <w:pPr>
              <w:rPr>
                <w:rFonts w:ascii="Arial" w:hAnsi="Arial" w:cs="Arial"/>
                <w:b/>
              </w:rPr>
            </w:pPr>
            <w:r w:rsidRPr="00FE1692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29C4A" w14:textId="77777777" w:rsidR="00FA435A" w:rsidRPr="00FE1692" w:rsidRDefault="00FA435A" w:rsidP="00FA435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F82A3EA" w14:textId="2948F640" w:rsidR="00FA435A" w:rsidRPr="00FE1692" w:rsidRDefault="00FA435A" w:rsidP="00FA435A">
            <w:pPr>
              <w:rPr>
                <w:rFonts w:ascii="Arial" w:eastAsia="Arial Unicode MS" w:hAnsi="Arial" w:cs="Arial"/>
              </w:rPr>
            </w:pPr>
            <w:r w:rsidRPr="00FA435A">
              <w:rPr>
                <w:rFonts w:ascii="Arial" w:eastAsia="Arial Unicode MS" w:hAnsi="Arial" w:cs="Arial"/>
              </w:rPr>
              <w:t>PERLENGKAPAN ICT.NONE.KEL 1</w:t>
            </w:r>
          </w:p>
        </w:tc>
      </w:tr>
      <w:tr w:rsidR="00FA435A" w:rsidRPr="00266F6E" w14:paraId="5975FF4B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2684E4A2" w14:textId="77777777" w:rsidR="00FA435A" w:rsidRPr="00FE1692" w:rsidRDefault="00FA435A" w:rsidP="00FA435A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43E6AE" w14:textId="77777777" w:rsidR="00FA435A" w:rsidRPr="00FE1692" w:rsidRDefault="00FA435A" w:rsidP="00FA435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EF57427" w14:textId="142A4D7A" w:rsidR="00FA435A" w:rsidRPr="00266F6E" w:rsidRDefault="00FA435A" w:rsidP="00FA435A">
            <w:pPr>
              <w:rPr>
                <w:rFonts w:ascii="Arial" w:eastAsia="Arial Unicode MS" w:hAnsi="Arial" w:cs="Arial"/>
              </w:rPr>
            </w:pPr>
            <w:r w:rsidRPr="00FA435A">
              <w:rPr>
                <w:rFonts w:ascii="Arial" w:eastAsia="Arial Unicode MS" w:hAnsi="Arial" w:cs="Arial"/>
              </w:rPr>
              <w:t>PERLENGKAPAN ICT.NONE.KEL 1</w:t>
            </w:r>
          </w:p>
        </w:tc>
      </w:tr>
      <w:tr w:rsidR="00FA435A" w:rsidRPr="00FE1692" w14:paraId="4EAB010D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ECFB54B" w14:textId="77777777" w:rsidR="00FA435A" w:rsidRPr="00FE1692" w:rsidRDefault="00FA435A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AB7F1" w14:textId="77777777" w:rsidR="00FA435A" w:rsidRPr="00FE1692" w:rsidRDefault="00FA435A" w:rsidP="00DB4952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1F6D26" w14:textId="310386FF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 w:rsidRPr="00FA435A">
              <w:rPr>
                <w:rFonts w:ascii="Arial" w:eastAsia="Arial Unicode MS" w:hAnsi="Arial" w:cs="Arial"/>
              </w:rPr>
              <w:t>PERLENGKAPAN ICT.NONE.KEL 1</w:t>
            </w:r>
          </w:p>
        </w:tc>
      </w:tr>
      <w:tr w:rsidR="00FA435A" w:rsidRPr="00FE1692" w14:paraId="487C0022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1543D0C" w14:textId="77777777" w:rsidR="00FA435A" w:rsidRPr="00FE1692" w:rsidRDefault="00FA435A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B6A95C" w14:textId="77777777" w:rsidR="00FA435A" w:rsidRPr="00FE1692" w:rsidRDefault="00FA435A" w:rsidP="00DB4952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C0A82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</w:tr>
      <w:tr w:rsidR="00FA435A" w:rsidRPr="00FE1692" w14:paraId="0E8822FF" w14:textId="77777777" w:rsidTr="00DB4952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81DE933" w14:textId="77777777" w:rsidR="00FA435A" w:rsidRPr="00FE1692" w:rsidRDefault="00FA435A" w:rsidP="00DB4952">
            <w:pPr>
              <w:jc w:val="center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FA435A" w:rsidRPr="00FE1692" w14:paraId="0AA7CF2D" w14:textId="77777777" w:rsidTr="00DB4952">
        <w:trPr>
          <w:trHeight w:val="25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17B33F78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296A639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873CB6B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D4FCB99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49426CA5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4EDB66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438949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9F675F6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F1819EF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Enabled</w:t>
            </w:r>
          </w:p>
        </w:tc>
      </w:tr>
      <w:tr w:rsidR="00FA435A" w:rsidRPr="00FE1692" w14:paraId="4D78FE5B" w14:textId="77777777" w:rsidTr="00DB4952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3B3CF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5EA76" w14:textId="704085AF" w:rsidR="00FA435A" w:rsidRPr="00FE1692" w:rsidRDefault="00FA435A" w:rsidP="00DB4952">
            <w:pPr>
              <w:rPr>
                <w:rFonts w:ascii="Arial" w:hAnsi="Arial" w:cs="Arial"/>
              </w:rPr>
            </w:pPr>
            <w:r w:rsidRPr="00FA435A">
              <w:rPr>
                <w:rFonts w:ascii="Arial" w:hAnsi="Arial" w:cs="Arial"/>
              </w:rPr>
              <w:t>Serial Number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077AD" w14:textId="20E85956" w:rsidR="00FA435A" w:rsidRPr="00FE1692" w:rsidRDefault="00FA435A" w:rsidP="00DB4952">
            <w:pPr>
              <w:rPr>
                <w:rFonts w:ascii="Arial" w:hAnsi="Arial" w:cs="Arial"/>
              </w:rPr>
            </w:pPr>
            <w:r w:rsidRPr="00FA435A">
              <w:rPr>
                <w:rFonts w:ascii="Arial" w:hAnsi="Arial" w:cs="Arial"/>
              </w:rPr>
              <w:t>Serial Number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BF446" w14:textId="035593C4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 w:rsidRPr="0058292D">
              <w:rPr>
                <w:rFonts w:ascii="Arial" w:eastAsia="Arial Unicode MS" w:hAnsi="Arial" w:cs="Arial"/>
              </w:rPr>
              <w:t>ATTRIBUTE</w:t>
            </w:r>
            <w:r>
              <w:rPr>
                <w:rFonts w:ascii="Arial" w:eastAsia="Arial Unicode MS" w:hAnsi="Arial" w:cs="Arial"/>
              </w:rPr>
              <w:t>8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705C2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4C5B6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B18FB0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23219" w14:textId="77777777" w:rsidR="00FA435A" w:rsidRPr="00FE1692" w:rsidRDefault="00FA435A" w:rsidP="00DB4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8B6C8" w14:textId="77777777" w:rsidR="00FA435A" w:rsidRPr="00FE1692" w:rsidRDefault="00FA435A" w:rsidP="00DB4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FA96FD7" w14:textId="77777777" w:rsidR="00FA435A" w:rsidRDefault="00FA435A">
      <w:pPr>
        <w:rPr>
          <w:rStyle w:val="HighlightedVariable"/>
          <w:rFonts w:ascii="Arial" w:eastAsia="MS Mincho" w:hAnsi="Arial"/>
        </w:rPr>
      </w:pPr>
    </w:p>
    <w:tbl>
      <w:tblPr>
        <w:tblW w:w="13800" w:type="dxa"/>
        <w:tblLayout w:type="fixed"/>
        <w:tblCellMar>
          <w:left w:w="72" w:type="dxa"/>
          <w:right w:w="0" w:type="dxa"/>
        </w:tblCellMar>
        <w:tblLook w:val="0000" w:firstRow="0" w:lastRow="0" w:firstColumn="0" w:lastColumn="0" w:noHBand="0" w:noVBand="0"/>
      </w:tblPr>
      <w:tblGrid>
        <w:gridCol w:w="536"/>
        <w:gridCol w:w="1442"/>
        <w:gridCol w:w="360"/>
        <w:gridCol w:w="72"/>
        <w:gridCol w:w="2088"/>
        <w:gridCol w:w="1620"/>
        <w:gridCol w:w="2519"/>
        <w:gridCol w:w="1320"/>
        <w:gridCol w:w="1320"/>
        <w:gridCol w:w="1194"/>
        <w:gridCol w:w="1329"/>
      </w:tblGrid>
      <w:tr w:rsidR="00FA435A" w:rsidRPr="00FE1692" w14:paraId="0D98ADD5" w14:textId="77777777" w:rsidTr="00DB4952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1FB37CE" w14:textId="77777777" w:rsidR="00FA435A" w:rsidRPr="00FE1692" w:rsidRDefault="00FA435A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Context Field Values</w:t>
            </w:r>
          </w:p>
        </w:tc>
      </w:tr>
      <w:tr w:rsidR="00FA435A" w:rsidRPr="00FE1692" w14:paraId="2967FB28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35518F9C" w14:textId="77777777" w:rsidR="00FA435A" w:rsidRPr="00FE1692" w:rsidRDefault="00FA435A" w:rsidP="00FA435A">
            <w:pPr>
              <w:rPr>
                <w:rFonts w:ascii="Arial" w:hAnsi="Arial" w:cs="Arial"/>
                <w:b/>
              </w:rPr>
            </w:pPr>
            <w:r w:rsidRPr="00FE1692">
              <w:rPr>
                <w:rFonts w:ascii="Arial" w:hAnsi="Arial" w:cs="Arial"/>
                <w:b/>
              </w:rPr>
              <w:t>Code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F153D" w14:textId="77777777" w:rsidR="00FA435A" w:rsidRPr="00FE1692" w:rsidRDefault="00FA435A" w:rsidP="00FA435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DE762A" w14:textId="573C25B3" w:rsidR="00FA435A" w:rsidRPr="00FA435A" w:rsidRDefault="00FA435A" w:rsidP="00FA435A">
            <w:pPr>
              <w:rPr>
                <w:rFonts w:ascii="Arial" w:hAnsi="Arial" w:cs="Arial"/>
              </w:rPr>
            </w:pPr>
            <w:r w:rsidRPr="00FA435A">
              <w:rPr>
                <w:rFonts w:ascii="Arial" w:hAnsi="Arial" w:cs="Arial"/>
              </w:rPr>
              <w:t>TANAH&amp;HAK ATAS TANAH.NONE.NONE</w:t>
            </w:r>
          </w:p>
        </w:tc>
      </w:tr>
      <w:tr w:rsidR="00FA435A" w:rsidRPr="00266F6E" w14:paraId="5084B7FE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151AF577" w14:textId="77777777" w:rsidR="00FA435A" w:rsidRPr="00FE1692" w:rsidRDefault="00FA435A" w:rsidP="00FA435A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79818" w14:textId="77777777" w:rsidR="00FA435A" w:rsidRPr="00FE1692" w:rsidRDefault="00FA435A" w:rsidP="00FA435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A29D98" w14:textId="60F3ADEB" w:rsidR="00FA435A" w:rsidRPr="00FA435A" w:rsidRDefault="00FA435A" w:rsidP="00FA435A">
            <w:pPr>
              <w:rPr>
                <w:rFonts w:ascii="Arial" w:hAnsi="Arial" w:cs="Arial"/>
              </w:rPr>
            </w:pPr>
            <w:r w:rsidRPr="00FA435A">
              <w:rPr>
                <w:rFonts w:ascii="Arial" w:hAnsi="Arial" w:cs="Arial"/>
              </w:rPr>
              <w:t>TANAH&amp;HAK ATAS TANAH.NONE.NONE</w:t>
            </w:r>
          </w:p>
        </w:tc>
      </w:tr>
      <w:tr w:rsidR="00FA435A" w:rsidRPr="00FE1692" w14:paraId="3F4BA894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0E937B12" w14:textId="77777777" w:rsidR="00FA435A" w:rsidRPr="00FE1692" w:rsidRDefault="00FA435A" w:rsidP="00FA435A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51550" w14:textId="77777777" w:rsidR="00FA435A" w:rsidRPr="00FE1692" w:rsidRDefault="00FA435A" w:rsidP="00FA435A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16F8B9B" w14:textId="36D7EE65" w:rsidR="00FA435A" w:rsidRPr="00FA435A" w:rsidRDefault="00FA435A" w:rsidP="00FA435A">
            <w:pPr>
              <w:rPr>
                <w:rFonts w:ascii="Arial" w:hAnsi="Arial" w:cs="Arial"/>
              </w:rPr>
            </w:pPr>
            <w:r w:rsidRPr="00FA435A">
              <w:rPr>
                <w:rFonts w:ascii="Arial" w:hAnsi="Arial" w:cs="Arial"/>
              </w:rPr>
              <w:t>TANAH&amp;HAK ATAS TANAH.NONE.NONE</w:t>
            </w:r>
          </w:p>
        </w:tc>
      </w:tr>
      <w:tr w:rsidR="00FA435A" w:rsidRPr="00FE1692" w14:paraId="24AC5642" w14:textId="77777777" w:rsidTr="00DB4952">
        <w:trPr>
          <w:trHeight w:val="255"/>
        </w:trPr>
        <w:tc>
          <w:tcPr>
            <w:tcW w:w="1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</w:tcPr>
          <w:p w14:paraId="548F057D" w14:textId="77777777" w:rsidR="00FA435A" w:rsidRPr="00FE1692" w:rsidRDefault="00FA435A" w:rsidP="00DB4952">
            <w:pPr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Enabled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27071" w14:textId="77777777" w:rsidR="00FA435A" w:rsidRPr="00FE1692" w:rsidRDefault="00FA435A" w:rsidP="00DB4952">
            <w:pPr>
              <w:jc w:val="center"/>
              <w:rPr>
                <w:rFonts w:ascii="Arial" w:eastAsia="Arial Unicode MS" w:hAnsi="Arial" w:cs="Arial"/>
                <w:b/>
                <w:bCs/>
              </w:rPr>
            </w:pPr>
            <w:r w:rsidRPr="00FE1692">
              <w:rPr>
                <w:rFonts w:ascii="Arial" w:hAnsi="Arial" w:cs="Arial"/>
                <w:b/>
                <w:bCs/>
              </w:rPr>
              <w:t>:</w:t>
            </w:r>
          </w:p>
        </w:tc>
        <w:tc>
          <w:tcPr>
            <w:tcW w:w="114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06555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</w:rPr>
              <w:t>Yes</w:t>
            </w:r>
          </w:p>
        </w:tc>
      </w:tr>
      <w:tr w:rsidR="00FA435A" w:rsidRPr="00FE1692" w14:paraId="7DAFF321" w14:textId="77777777" w:rsidTr="00DB4952">
        <w:trPr>
          <w:trHeight w:val="255"/>
        </w:trPr>
        <w:tc>
          <w:tcPr>
            <w:tcW w:w="1380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275D66E" w14:textId="77777777" w:rsidR="00FA435A" w:rsidRPr="00FE1692" w:rsidRDefault="00FA435A" w:rsidP="00DB4952">
            <w:pPr>
              <w:jc w:val="center"/>
              <w:rPr>
                <w:rFonts w:ascii="Arial" w:eastAsia="Arial Unicode MS" w:hAnsi="Arial" w:cs="Arial"/>
              </w:rPr>
            </w:pPr>
            <w:r w:rsidRPr="00FE1692">
              <w:rPr>
                <w:rFonts w:ascii="Arial" w:hAnsi="Arial" w:cs="Arial"/>
                <w:b/>
                <w:bCs/>
              </w:rPr>
              <w:t>Segment</w:t>
            </w:r>
          </w:p>
        </w:tc>
      </w:tr>
      <w:tr w:rsidR="00FA435A" w:rsidRPr="00FE1692" w14:paraId="69225C44" w14:textId="77777777" w:rsidTr="00DB4952">
        <w:trPr>
          <w:trHeight w:val="255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620F2988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No.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7AB93094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Name</w:t>
            </w:r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D89865E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Window Prompt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0FF48D82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Column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33E56109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Value Set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1C86194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Required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F540CEE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eastAsia="Arial Unicode MS" w:hAnsi="Arial" w:cs="Arial"/>
                <w:sz w:val="20"/>
              </w:rPr>
              <w:t>Security Enabled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56810012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Displayed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</w:tcPr>
          <w:p w14:paraId="2DEC9BD1" w14:textId="77777777" w:rsidR="00FA435A" w:rsidRPr="00FE1692" w:rsidRDefault="00FA435A" w:rsidP="00DB4952">
            <w:pPr>
              <w:pStyle w:val="tableheader"/>
              <w:spacing w:before="0" w:after="0"/>
              <w:rPr>
                <w:rFonts w:ascii="Arial" w:eastAsia="Arial Unicode MS" w:hAnsi="Arial" w:cs="Arial"/>
                <w:sz w:val="20"/>
              </w:rPr>
            </w:pPr>
            <w:r w:rsidRPr="00FE1692">
              <w:rPr>
                <w:rFonts w:ascii="Arial" w:hAnsi="Arial" w:cs="Arial"/>
                <w:sz w:val="20"/>
              </w:rPr>
              <w:t>Enabled</w:t>
            </w:r>
          </w:p>
        </w:tc>
      </w:tr>
      <w:tr w:rsidR="00FA435A" w:rsidRPr="00FE1692" w14:paraId="278DF288" w14:textId="77777777" w:rsidTr="00DB4952">
        <w:trPr>
          <w:trHeight w:val="432"/>
        </w:trPr>
        <w:tc>
          <w:tcPr>
            <w:tcW w:w="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A9782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10</w:t>
            </w:r>
          </w:p>
        </w:tc>
        <w:tc>
          <w:tcPr>
            <w:tcW w:w="18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34B43" w14:textId="4E0DFF7C" w:rsidR="00FA435A" w:rsidRPr="00FE1692" w:rsidRDefault="00AA29E1" w:rsidP="00DB4952">
            <w:pPr>
              <w:rPr>
                <w:rFonts w:ascii="Arial" w:hAnsi="Arial" w:cs="Arial"/>
              </w:rPr>
            </w:pPr>
            <w:r w:rsidRPr="00AA29E1">
              <w:rPr>
                <w:rFonts w:ascii="Arial" w:hAnsi="Arial" w:cs="Arial"/>
              </w:rPr>
              <w:t xml:space="preserve">No. </w:t>
            </w:r>
            <w:proofErr w:type="spellStart"/>
            <w:r w:rsidRPr="00AA29E1">
              <w:rPr>
                <w:rFonts w:ascii="Arial" w:hAnsi="Arial" w:cs="Arial"/>
              </w:rPr>
              <w:t>Sertifikat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B3EE6" w14:textId="1C3D2DC5" w:rsidR="00FA435A" w:rsidRPr="00FE1692" w:rsidRDefault="00AA29E1" w:rsidP="00DB4952">
            <w:pPr>
              <w:rPr>
                <w:rFonts w:ascii="Arial" w:hAnsi="Arial" w:cs="Arial"/>
              </w:rPr>
            </w:pPr>
            <w:r w:rsidRPr="00AA29E1">
              <w:rPr>
                <w:rFonts w:ascii="Arial" w:hAnsi="Arial" w:cs="Arial"/>
              </w:rPr>
              <w:t xml:space="preserve">No. </w:t>
            </w:r>
            <w:proofErr w:type="spellStart"/>
            <w:r w:rsidRPr="00AA29E1">
              <w:rPr>
                <w:rFonts w:ascii="Arial" w:hAnsi="Arial" w:cs="Arial"/>
              </w:rPr>
              <w:t>Sertifikat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8FD9B" w14:textId="7C78600D" w:rsidR="00FA435A" w:rsidRPr="00FE1692" w:rsidRDefault="00AA29E1" w:rsidP="00DB4952">
            <w:pPr>
              <w:rPr>
                <w:rFonts w:ascii="Arial" w:eastAsia="Arial Unicode MS" w:hAnsi="Arial" w:cs="Arial"/>
              </w:rPr>
            </w:pPr>
            <w:r w:rsidRPr="00AA29E1">
              <w:rPr>
                <w:rFonts w:ascii="Arial" w:eastAsia="Arial Unicode MS" w:hAnsi="Arial" w:cs="Arial"/>
              </w:rPr>
              <w:t>ATTRIBUTE6</w:t>
            </w:r>
          </w:p>
        </w:tc>
        <w:tc>
          <w:tcPr>
            <w:tcW w:w="25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160D7C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101049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Yes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D89DF" w14:textId="77777777" w:rsidR="00FA435A" w:rsidRPr="00FE1692" w:rsidRDefault="00FA435A" w:rsidP="00DB4952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No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AF298B" w14:textId="77777777" w:rsidR="00FA435A" w:rsidRPr="00FE1692" w:rsidRDefault="00FA435A" w:rsidP="00DB4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9AB50" w14:textId="77777777" w:rsidR="00FA435A" w:rsidRPr="00FE1692" w:rsidRDefault="00FA435A" w:rsidP="00DB49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</w:t>
            </w:r>
          </w:p>
        </w:tc>
      </w:tr>
    </w:tbl>
    <w:p w14:paraId="0BB045A1" w14:textId="6F47EA2F" w:rsidR="008E314F" w:rsidRDefault="008E314F">
      <w:pPr>
        <w:rPr>
          <w:rStyle w:val="HighlightedVariable"/>
          <w:rFonts w:ascii="Arial" w:eastAsia="MS Mincho" w:hAnsi="Arial" w:cs="Arial"/>
          <w:b/>
          <w:bCs/>
          <w:sz w:val="26"/>
          <w:szCs w:val="26"/>
        </w:rPr>
      </w:pPr>
      <w:r>
        <w:rPr>
          <w:rStyle w:val="HighlightedVariable"/>
          <w:rFonts w:ascii="Arial" w:eastAsia="MS Mincho" w:hAnsi="Arial"/>
        </w:rPr>
        <w:br w:type="page"/>
      </w:r>
    </w:p>
    <w:p w14:paraId="196BA532" w14:textId="061C6DE3" w:rsidR="006B6997" w:rsidRPr="008E314F" w:rsidRDefault="006B6997" w:rsidP="008E314F">
      <w:pPr>
        <w:pStyle w:val="Heading3"/>
      </w:pPr>
      <w:bookmarkStart w:id="47" w:name="_Toc156833687"/>
      <w:r w:rsidRPr="00F92501">
        <w:rPr>
          <w:rStyle w:val="HighlightedVariable"/>
          <w:rFonts w:ascii="Arial" w:eastAsia="MS Mincho" w:hAnsi="Arial"/>
        </w:rPr>
        <w:lastRenderedPageBreak/>
        <w:t>FA-13: Profile Options</w:t>
      </w:r>
      <w:bookmarkEnd w:id="45"/>
      <w:bookmarkEnd w:id="47"/>
    </w:p>
    <w:p w14:paraId="51AD2CAE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rPr>
          <w:rFonts w:ascii="Arial" w:hAnsi="Arial" w:cs="Arial"/>
        </w:rPr>
      </w:pPr>
      <w:r w:rsidRPr="00FE1692">
        <w:rPr>
          <w:rFonts w:ascii="Arial" w:hAnsi="Arial" w:cs="Arial"/>
        </w:rPr>
        <w:t>Use this sheet to track and control application set up. Since there may be multiple environments that require set up, you should indicate which environment this control sheet applies to.</w:t>
      </w:r>
      <w:r w:rsidRPr="00FE1692">
        <w:rPr>
          <w:rFonts w:ascii="Arial" w:hAnsi="Arial" w:cs="Arial"/>
        </w:rPr>
        <w:br/>
      </w:r>
      <w:r w:rsidRPr="00FE1692">
        <w:rPr>
          <w:rFonts w:ascii="Arial" w:hAnsi="Arial" w:cs="Arial"/>
        </w:rPr>
        <w:br/>
        <w:t>In addition, specify whether this control sheet (type) tracks definition, execution, or both.</w:t>
      </w:r>
    </w:p>
    <w:p w14:paraId="7B97EDEB" w14:textId="77777777" w:rsidR="006B6997" w:rsidRPr="00FE1692" w:rsidRDefault="006B6997" w:rsidP="006B6997">
      <w:pPr>
        <w:pStyle w:val="NoteWide"/>
        <w:numPr>
          <w:ilvl w:val="0"/>
          <w:numId w:val="48"/>
        </w:numPr>
        <w:spacing w:before="0" w:after="0" w:line="360" w:lineRule="auto"/>
        <w:ind w:left="0"/>
        <w:rPr>
          <w:rFonts w:ascii="Arial" w:hAnsi="Arial" w:cs="Arial"/>
        </w:rPr>
      </w:pPr>
    </w:p>
    <w:p w14:paraId="0E8F40FE" w14:textId="77777777" w:rsidR="006B6997" w:rsidRPr="0082353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823537">
        <w:rPr>
          <w:rFonts w:ascii="Arial" w:hAnsi="Arial" w:cs="Arial"/>
          <w:b/>
          <w:szCs w:val="22"/>
        </w:rPr>
        <w:t xml:space="preserve">Responsibility: System Administrator </w:t>
      </w:r>
    </w:p>
    <w:p w14:paraId="28BD040D" w14:textId="77777777" w:rsidR="006B6997" w:rsidRDefault="006B6997" w:rsidP="006B6997">
      <w:pPr>
        <w:pStyle w:val="Heading6"/>
        <w:spacing w:before="0" w:line="360" w:lineRule="auto"/>
        <w:rPr>
          <w:rFonts w:ascii="Arial" w:hAnsi="Arial" w:cs="Arial"/>
          <w:b/>
          <w:szCs w:val="22"/>
        </w:rPr>
      </w:pPr>
      <w:r w:rsidRPr="00823537">
        <w:rPr>
          <w:rFonts w:ascii="Arial" w:hAnsi="Arial" w:cs="Arial"/>
          <w:b/>
          <w:szCs w:val="22"/>
        </w:rPr>
        <w:t>Navigation: Profile &gt;System</w:t>
      </w:r>
    </w:p>
    <w:p w14:paraId="5CBD2460" w14:textId="77777777" w:rsidR="008E314F" w:rsidRPr="008E314F" w:rsidRDefault="008E314F" w:rsidP="008E314F"/>
    <w:p w14:paraId="7BA98498" w14:textId="23AA1EF2" w:rsidR="008E314F" w:rsidRPr="00B149C1" w:rsidRDefault="008E314F" w:rsidP="008E314F">
      <w:pPr>
        <w:tabs>
          <w:tab w:val="num" w:pos="720"/>
        </w:tabs>
        <w:rPr>
          <w:rFonts w:ascii="Arial" w:hAnsi="Arial" w:cs="Arial"/>
          <w:b/>
          <w:sz w:val="28"/>
        </w:rPr>
      </w:pPr>
      <w:r w:rsidRPr="00B149C1">
        <w:rPr>
          <w:rFonts w:ascii="Arial" w:hAnsi="Arial" w:cs="Arial"/>
          <w:noProof/>
          <w:lang w:val="id-ID" w:eastAsia="id-ID"/>
        </w:rPr>
        <w:drawing>
          <wp:inline distT="0" distB="0" distL="0" distR="0" wp14:anchorId="2EA67458" wp14:editId="42CA0F63">
            <wp:extent cx="244475" cy="244475"/>
            <wp:effectExtent l="0" t="0" r="3175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9C1">
        <w:rPr>
          <w:rFonts w:ascii="Arial" w:hAnsi="Arial" w:cs="Arial"/>
          <w:b/>
          <w:sz w:val="28"/>
        </w:rPr>
        <w:t xml:space="preserve"> </w:t>
      </w:r>
      <w:r w:rsidR="00D30BE8">
        <w:rPr>
          <w:rFonts w:ascii="Arial" w:hAnsi="Arial" w:cs="Arial"/>
          <w:b/>
        </w:rPr>
        <w:t>System Profile Values</w:t>
      </w:r>
    </w:p>
    <w:tbl>
      <w:tblPr>
        <w:tblW w:w="15120" w:type="dxa"/>
        <w:tblInd w:w="-30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310"/>
        <w:gridCol w:w="4770"/>
      </w:tblGrid>
      <w:tr w:rsidR="008E314F" w:rsidRPr="00B149C1" w14:paraId="0A2C2772" w14:textId="77777777" w:rsidTr="00300275">
        <w:tc>
          <w:tcPr>
            <w:tcW w:w="5040" w:type="dxa"/>
          </w:tcPr>
          <w:p w14:paraId="3150BD85" w14:textId="77777777" w:rsidR="008E314F" w:rsidRPr="00B149C1" w:rsidRDefault="008E314F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Style w:val="HighlightedVariable"/>
                <w:rFonts w:ascii="Arial" w:hAnsi="Arial" w:cs="Arial"/>
              </w:rPr>
              <w:t>KF</w:t>
            </w:r>
            <w:r w:rsidRPr="00B149C1">
              <w:rPr>
                <w:rFonts w:ascii="Arial" w:hAnsi="Arial" w:cs="Arial"/>
                <w:sz w:val="16"/>
              </w:rPr>
              <w:t xml:space="preserve"> Process: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5310" w:type="dxa"/>
          </w:tcPr>
          <w:p w14:paraId="018377E7" w14:textId="77777777" w:rsidR="008E314F" w:rsidRPr="00B149C1" w:rsidRDefault="008E314F" w:rsidP="00300275">
            <w:pPr>
              <w:ind w:left="408" w:hanging="408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Business Area: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Fixed Asset</w:t>
            </w:r>
          </w:p>
        </w:tc>
        <w:tc>
          <w:tcPr>
            <w:tcW w:w="4770" w:type="dxa"/>
          </w:tcPr>
          <w:p w14:paraId="2B9B9191" w14:textId="77777777" w:rsidR="008E314F" w:rsidRPr="00B149C1" w:rsidRDefault="008E314F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Date: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>
              <w:rPr>
                <w:rStyle w:val="HighlightedVariable"/>
                <w:rFonts w:ascii="Arial" w:hAnsi="Arial" w:cs="Arial"/>
              </w:rPr>
              <w:t>08-Nov-2019</w:t>
            </w:r>
          </w:p>
        </w:tc>
      </w:tr>
      <w:tr w:rsidR="008E314F" w:rsidRPr="00B149C1" w14:paraId="46F0AA1D" w14:textId="77777777" w:rsidTr="00300275">
        <w:tc>
          <w:tcPr>
            <w:tcW w:w="5040" w:type="dxa"/>
          </w:tcPr>
          <w:p w14:paraId="5AF1EF21" w14:textId="77777777" w:rsidR="008E314F" w:rsidRPr="00B149C1" w:rsidRDefault="008E314F" w:rsidP="00300275">
            <w:pPr>
              <w:ind w:left="270" w:hanging="270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Control Number:</w:t>
            </w:r>
            <w:r w:rsidRPr="00B149C1">
              <w:rPr>
                <w:rFonts w:ascii="Arial" w:hAnsi="Arial" w:cs="Arial"/>
              </w:rPr>
              <w:t xml:space="preserve">  </w:t>
            </w:r>
            <w:r w:rsidRPr="00B149C1">
              <w:rPr>
                <w:rFonts w:ascii="Arial" w:hAnsi="Arial" w:cs="Arial"/>
              </w:rPr>
              <w:br/>
            </w:r>
            <w:r w:rsidRPr="00B149C1">
              <w:rPr>
                <w:rStyle w:val="HighlightedVariable"/>
                <w:rFonts w:ascii="Arial" w:hAnsi="Arial" w:cs="Arial"/>
              </w:rPr>
              <w:t>&lt;Control Number&gt;</w:t>
            </w:r>
          </w:p>
        </w:tc>
        <w:tc>
          <w:tcPr>
            <w:tcW w:w="5310" w:type="dxa"/>
          </w:tcPr>
          <w:p w14:paraId="0E6FBBB7" w14:textId="77777777" w:rsidR="008E314F" w:rsidRPr="00B149C1" w:rsidRDefault="008E314F" w:rsidP="00300275">
            <w:pPr>
              <w:rPr>
                <w:rFonts w:ascii="Arial" w:hAnsi="Arial" w:cs="Arial"/>
                <w:lang w:val="pt-BR"/>
              </w:rPr>
            </w:pPr>
            <w:r w:rsidRPr="00B149C1">
              <w:rPr>
                <w:rFonts w:ascii="Arial" w:hAnsi="Arial" w:cs="Arial"/>
                <w:sz w:val="16"/>
                <w:lang w:val="pt-BR"/>
              </w:rPr>
              <w:t>Priority(H, M, L):</w:t>
            </w:r>
            <w:r w:rsidRPr="00B149C1">
              <w:rPr>
                <w:rFonts w:ascii="Arial" w:hAnsi="Arial" w:cs="Arial"/>
                <w:lang w:val="pt-BR"/>
              </w:rPr>
              <w:t xml:space="preserve">  </w:t>
            </w:r>
            <w:r w:rsidRPr="00B149C1">
              <w:rPr>
                <w:rFonts w:ascii="Arial" w:hAnsi="Arial" w:cs="Arial"/>
                <w:lang w:val="pt-BR"/>
              </w:rPr>
              <w:br/>
              <w:t>&lt;Priority (H, M, L)&gt;</w:t>
            </w:r>
          </w:p>
        </w:tc>
        <w:tc>
          <w:tcPr>
            <w:tcW w:w="4770" w:type="dxa"/>
          </w:tcPr>
          <w:p w14:paraId="6F811ADE" w14:textId="77777777" w:rsidR="008E314F" w:rsidRPr="00B149C1" w:rsidRDefault="008E314F" w:rsidP="00300275">
            <w:pPr>
              <w:ind w:left="456" w:hanging="456"/>
              <w:rPr>
                <w:rFonts w:ascii="Arial" w:hAnsi="Arial" w:cs="Arial"/>
              </w:rPr>
            </w:pPr>
            <w:r w:rsidRPr="00B149C1">
              <w:rPr>
                <w:rFonts w:ascii="Arial" w:hAnsi="Arial" w:cs="Arial"/>
                <w:sz w:val="16"/>
              </w:rPr>
              <w:t>Process Owner:</w:t>
            </w:r>
            <w:r w:rsidRPr="00B149C1">
              <w:rPr>
                <w:rFonts w:ascii="Arial" w:hAnsi="Arial" w:cs="Arial"/>
              </w:rPr>
              <w:t xml:space="preserve"> </w:t>
            </w:r>
            <w:r w:rsidRPr="00B149C1">
              <w:rPr>
                <w:rFonts w:ascii="Arial" w:hAnsi="Arial" w:cs="Arial"/>
              </w:rPr>
              <w:br/>
            </w:r>
          </w:p>
        </w:tc>
      </w:tr>
    </w:tbl>
    <w:p w14:paraId="19BAF0EE" w14:textId="77777777" w:rsidR="008E314F" w:rsidRDefault="008E314F" w:rsidP="008E314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</w:t>
      </w:r>
    </w:p>
    <w:p w14:paraId="33B99E7F" w14:textId="77777777" w:rsidR="008E314F" w:rsidRPr="00B149C1" w:rsidRDefault="008E314F" w:rsidP="008E314F">
      <w:pPr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>Setup Level</w:t>
      </w:r>
      <w:r w:rsidRPr="00B149C1">
        <w:rPr>
          <w:rFonts w:ascii="Arial" w:hAnsi="Arial" w:cs="Arial"/>
          <w:b/>
          <w:color w:val="000000"/>
        </w:rPr>
        <w:t>:</w:t>
      </w:r>
      <w:r w:rsidRPr="00B149C1">
        <w:rPr>
          <w:rFonts w:ascii="Arial" w:hAnsi="Arial" w:cs="Arial"/>
          <w:b/>
          <w:sz w:val="16"/>
        </w:rPr>
        <w:t xml:space="preserve"> 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2126"/>
        <w:gridCol w:w="2126"/>
        <w:gridCol w:w="1707"/>
        <w:gridCol w:w="2250"/>
        <w:gridCol w:w="2421"/>
        <w:gridCol w:w="2349"/>
      </w:tblGrid>
      <w:tr w:rsidR="008E314F" w:rsidRPr="00F51C4C" w14:paraId="7534D962" w14:textId="77777777" w:rsidTr="00300275">
        <w:trPr>
          <w:cantSplit/>
          <w:tblHeader/>
        </w:trPr>
        <w:tc>
          <w:tcPr>
            <w:tcW w:w="2126" w:type="dxa"/>
            <w:shd w:val="pct10" w:color="auto" w:fill="auto"/>
          </w:tcPr>
          <w:p w14:paraId="73024547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Instance</w:t>
            </w:r>
          </w:p>
        </w:tc>
        <w:tc>
          <w:tcPr>
            <w:tcW w:w="2126" w:type="dxa"/>
            <w:shd w:val="pct10" w:color="auto" w:fill="auto"/>
          </w:tcPr>
          <w:p w14:paraId="39289826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Business Group</w:t>
            </w:r>
          </w:p>
        </w:tc>
        <w:tc>
          <w:tcPr>
            <w:tcW w:w="2126" w:type="dxa"/>
            <w:shd w:val="pct10" w:color="auto" w:fill="auto"/>
          </w:tcPr>
          <w:p w14:paraId="6561BE3F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Legal Entity</w:t>
            </w:r>
          </w:p>
        </w:tc>
        <w:tc>
          <w:tcPr>
            <w:tcW w:w="1707" w:type="dxa"/>
            <w:shd w:val="pct10" w:color="auto" w:fill="auto"/>
          </w:tcPr>
          <w:p w14:paraId="71CC6BEC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Ledger</w:t>
            </w:r>
          </w:p>
        </w:tc>
        <w:tc>
          <w:tcPr>
            <w:tcW w:w="2250" w:type="dxa"/>
            <w:shd w:val="pct10" w:color="auto" w:fill="auto"/>
          </w:tcPr>
          <w:p w14:paraId="4A55324C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Operating Unit</w:t>
            </w:r>
          </w:p>
        </w:tc>
        <w:tc>
          <w:tcPr>
            <w:tcW w:w="2421" w:type="dxa"/>
            <w:shd w:val="pct10" w:color="auto" w:fill="auto"/>
          </w:tcPr>
          <w:p w14:paraId="4177674C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Inventory Organization</w:t>
            </w:r>
          </w:p>
        </w:tc>
        <w:tc>
          <w:tcPr>
            <w:tcW w:w="2349" w:type="dxa"/>
            <w:shd w:val="pct10" w:color="auto" w:fill="auto"/>
          </w:tcPr>
          <w:p w14:paraId="1CC2B8B6" w14:textId="77777777" w:rsidR="008E314F" w:rsidRPr="00F51C4C" w:rsidRDefault="008E314F" w:rsidP="00300275">
            <w:pPr>
              <w:pStyle w:val="TableHeading"/>
              <w:rPr>
                <w:rFonts w:ascii="Arial" w:hAnsi="Arial" w:cs="Arial"/>
                <w:sz w:val="20"/>
              </w:rPr>
            </w:pPr>
            <w:r w:rsidRPr="00F51C4C">
              <w:rPr>
                <w:rFonts w:ascii="Arial" w:hAnsi="Arial" w:cs="Arial"/>
                <w:sz w:val="20"/>
              </w:rPr>
              <w:t>Locator</w:t>
            </w:r>
          </w:p>
        </w:tc>
      </w:tr>
      <w:tr w:rsidR="008E314F" w:rsidRPr="00F51C4C" w14:paraId="2F1AB535" w14:textId="77777777" w:rsidTr="00300275">
        <w:trPr>
          <w:cantSplit/>
        </w:trPr>
        <w:tc>
          <w:tcPr>
            <w:tcW w:w="2126" w:type="dxa"/>
            <w:shd w:val="clear" w:color="auto" w:fill="auto"/>
          </w:tcPr>
          <w:p w14:paraId="07847872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t>Yes</w:t>
            </w:r>
          </w:p>
        </w:tc>
        <w:tc>
          <w:tcPr>
            <w:tcW w:w="2126" w:type="dxa"/>
            <w:shd w:val="clear" w:color="auto" w:fill="auto"/>
          </w:tcPr>
          <w:p w14:paraId="000D5A00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126" w:type="dxa"/>
            <w:shd w:val="clear" w:color="auto" w:fill="auto"/>
          </w:tcPr>
          <w:p w14:paraId="1B426867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5DABE5F3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26A17B0A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421" w:type="dxa"/>
            <w:shd w:val="clear" w:color="auto" w:fill="auto"/>
          </w:tcPr>
          <w:p w14:paraId="1BF9E75B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  <w:tc>
          <w:tcPr>
            <w:tcW w:w="2349" w:type="dxa"/>
            <w:shd w:val="clear" w:color="auto" w:fill="auto"/>
          </w:tcPr>
          <w:p w14:paraId="5D2D54CA" w14:textId="77777777" w:rsidR="008E314F" w:rsidRPr="00F51C4C" w:rsidRDefault="008E314F" w:rsidP="00300275">
            <w:pPr>
              <w:pStyle w:val="TableText"/>
              <w:rPr>
                <w:rFonts w:ascii="Arial" w:hAnsi="Arial" w:cs="Arial"/>
                <w:sz w:val="20"/>
              </w:rPr>
            </w:pPr>
          </w:p>
        </w:tc>
      </w:tr>
    </w:tbl>
    <w:p w14:paraId="76512DE7" w14:textId="77777777" w:rsidR="006B6997" w:rsidRPr="00823537" w:rsidRDefault="006B6997" w:rsidP="006B6997"/>
    <w:p w14:paraId="235AE630" w14:textId="77777777" w:rsidR="006B6997" w:rsidRDefault="006B6997" w:rsidP="006B6997">
      <w:pPr>
        <w:spacing w:line="360" w:lineRule="auto"/>
        <w:rPr>
          <w:rFonts w:ascii="Arial" w:hAnsi="Arial" w:cs="Arial"/>
          <w:szCs w:val="22"/>
        </w:rPr>
      </w:pPr>
      <w:r w:rsidRPr="00823537">
        <w:rPr>
          <w:rFonts w:ascii="Arial" w:hAnsi="Arial" w:cs="Arial"/>
          <w:b/>
          <w:szCs w:val="22"/>
        </w:rPr>
        <w:t>Description:</w:t>
      </w:r>
      <w:r w:rsidRPr="00823537">
        <w:rPr>
          <w:rFonts w:ascii="Arial" w:hAnsi="Arial" w:cs="Arial"/>
          <w:szCs w:val="22"/>
        </w:rPr>
        <w:t xml:space="preserve">  </w:t>
      </w:r>
      <w:proofErr w:type="spellStart"/>
      <w:r w:rsidRPr="00823537">
        <w:rPr>
          <w:rFonts w:ascii="Arial" w:hAnsi="Arial" w:cs="Arial"/>
          <w:szCs w:val="22"/>
        </w:rPr>
        <w:t>Gunakan</w:t>
      </w:r>
      <w:proofErr w:type="spellEnd"/>
      <w:r w:rsidRPr="00823537">
        <w:rPr>
          <w:rFonts w:ascii="Arial" w:hAnsi="Arial" w:cs="Arial"/>
          <w:szCs w:val="22"/>
        </w:rPr>
        <w:t xml:space="preserve"> form </w:t>
      </w:r>
      <w:proofErr w:type="spellStart"/>
      <w:r w:rsidRPr="00823537">
        <w:rPr>
          <w:rFonts w:ascii="Arial" w:hAnsi="Arial" w:cs="Arial"/>
          <w:szCs w:val="22"/>
        </w:rPr>
        <w:t>ini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untuk</w:t>
      </w:r>
      <w:proofErr w:type="spellEnd"/>
      <w:r w:rsidRPr="00823537">
        <w:rPr>
          <w:rFonts w:ascii="Arial" w:hAnsi="Arial" w:cs="Arial"/>
          <w:szCs w:val="22"/>
        </w:rPr>
        <w:t xml:space="preserve"> </w:t>
      </w:r>
      <w:proofErr w:type="spellStart"/>
      <w:r w:rsidRPr="00823537">
        <w:rPr>
          <w:rFonts w:ascii="Arial" w:hAnsi="Arial" w:cs="Arial"/>
          <w:szCs w:val="22"/>
        </w:rPr>
        <w:t>menentukan</w:t>
      </w:r>
      <w:proofErr w:type="spellEnd"/>
      <w:r w:rsidRPr="00823537">
        <w:rPr>
          <w:rFonts w:ascii="Arial" w:hAnsi="Arial" w:cs="Arial"/>
          <w:szCs w:val="22"/>
        </w:rPr>
        <w:t xml:space="preserve"> Profile Options yang </w:t>
      </w:r>
      <w:proofErr w:type="spellStart"/>
      <w:r w:rsidRPr="00823537">
        <w:rPr>
          <w:rFonts w:ascii="Arial" w:hAnsi="Arial" w:cs="Arial"/>
          <w:szCs w:val="22"/>
        </w:rPr>
        <w:t>digunakan</w:t>
      </w:r>
      <w:proofErr w:type="spellEnd"/>
      <w:r w:rsidRPr="00823537">
        <w:rPr>
          <w:rFonts w:ascii="Arial" w:hAnsi="Arial" w:cs="Arial"/>
          <w:szCs w:val="22"/>
        </w:rPr>
        <w:t>.</w:t>
      </w:r>
    </w:p>
    <w:p w14:paraId="713D8F3C" w14:textId="77777777" w:rsidR="006B6997" w:rsidRPr="00823537" w:rsidRDefault="006B6997" w:rsidP="006B6997">
      <w:pPr>
        <w:spacing w:line="360" w:lineRule="auto"/>
        <w:rPr>
          <w:rFonts w:ascii="Arial" w:hAnsi="Arial" w:cs="Arial"/>
          <w:szCs w:val="22"/>
        </w:rPr>
      </w:pPr>
    </w:p>
    <w:p w14:paraId="61ACDBCB" w14:textId="77777777" w:rsidR="006B6997" w:rsidRDefault="006B6997" w:rsidP="006B6997">
      <w:pPr>
        <w:rPr>
          <w:rFonts w:ascii="Arial" w:hAnsi="Arial" w:cs="Arial"/>
          <w:b/>
        </w:rPr>
      </w:pPr>
      <w:r w:rsidRPr="00FE1692">
        <w:rPr>
          <w:rFonts w:ascii="Arial" w:hAnsi="Arial" w:cs="Arial"/>
          <w:b/>
        </w:rPr>
        <w:t>&lt;</w:t>
      </w:r>
      <w:r w:rsidRPr="00FE1692">
        <w:rPr>
          <w:rFonts w:ascii="Arial" w:hAnsi="Arial" w:cs="Arial"/>
          <w:b/>
          <w:lang w:val="id-ID"/>
        </w:rPr>
        <w:t>System Profile Value</w:t>
      </w:r>
      <w:r w:rsidRPr="00FE1692">
        <w:rPr>
          <w:rFonts w:ascii="Arial" w:hAnsi="Arial" w:cs="Arial"/>
          <w:b/>
        </w:rPr>
        <w:t>&gt;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620"/>
        <w:gridCol w:w="2934"/>
        <w:gridCol w:w="2650"/>
        <w:gridCol w:w="2650"/>
        <w:gridCol w:w="2254"/>
      </w:tblGrid>
      <w:tr w:rsidR="006B6997" w:rsidRPr="00BB173D" w14:paraId="5E962588" w14:textId="77777777" w:rsidTr="003E5F85">
        <w:trPr>
          <w:cantSplit/>
          <w:tblHeader/>
        </w:trPr>
        <w:tc>
          <w:tcPr>
            <w:tcW w:w="1529" w:type="pct"/>
            <w:shd w:val="pct10" w:color="auto" w:fill="auto"/>
          </w:tcPr>
          <w:p w14:paraId="3F78E345" w14:textId="77777777" w:rsidR="006B6997" w:rsidRPr="00BB173D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Profile</w:t>
            </w:r>
          </w:p>
        </w:tc>
        <w:tc>
          <w:tcPr>
            <w:tcW w:w="971" w:type="pct"/>
            <w:shd w:val="pct10" w:color="auto" w:fill="auto"/>
          </w:tcPr>
          <w:p w14:paraId="1BB3B6D2" w14:textId="77777777" w:rsidR="006B6997" w:rsidRPr="00BB173D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Site</w:t>
            </w:r>
          </w:p>
        </w:tc>
        <w:tc>
          <w:tcPr>
            <w:tcW w:w="877" w:type="pct"/>
            <w:shd w:val="pct10" w:color="auto" w:fill="auto"/>
          </w:tcPr>
          <w:p w14:paraId="58794737" w14:textId="77777777" w:rsidR="006B6997" w:rsidRPr="00BB173D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Application (</w:t>
            </w:r>
            <w:r>
              <w:rPr>
                <w:rFonts w:ascii="Arial" w:hAnsi="Arial" w:cs="Arial"/>
                <w:b/>
              </w:rPr>
              <w:t>Fixed Asset</w:t>
            </w:r>
            <w:r w:rsidRPr="00BB173D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877" w:type="pct"/>
            <w:shd w:val="pct10" w:color="auto" w:fill="auto"/>
          </w:tcPr>
          <w:p w14:paraId="3FADFA46" w14:textId="77777777" w:rsidR="006B6997" w:rsidRPr="00BB173D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Responsibility</w:t>
            </w:r>
          </w:p>
        </w:tc>
        <w:tc>
          <w:tcPr>
            <w:tcW w:w="746" w:type="pct"/>
            <w:shd w:val="pct10" w:color="auto" w:fill="auto"/>
          </w:tcPr>
          <w:p w14:paraId="10671B7C" w14:textId="77777777" w:rsidR="006B6997" w:rsidRPr="00BB173D" w:rsidRDefault="006B6997" w:rsidP="003E5F85">
            <w:pPr>
              <w:jc w:val="center"/>
              <w:rPr>
                <w:rFonts w:ascii="Arial" w:hAnsi="Arial" w:cs="Arial"/>
                <w:b/>
              </w:rPr>
            </w:pPr>
            <w:r w:rsidRPr="00BB173D">
              <w:rPr>
                <w:rFonts w:ascii="Arial" w:hAnsi="Arial" w:cs="Arial"/>
                <w:b/>
              </w:rPr>
              <w:t>User</w:t>
            </w:r>
          </w:p>
        </w:tc>
      </w:tr>
      <w:tr w:rsidR="006B6997" w:rsidRPr="00BB173D" w14:paraId="445E9137" w14:textId="77777777" w:rsidTr="003E5F85">
        <w:trPr>
          <w:cantSplit/>
        </w:trPr>
        <w:tc>
          <w:tcPr>
            <w:tcW w:w="1529" w:type="pct"/>
          </w:tcPr>
          <w:p w14:paraId="412AC92B" w14:textId="77777777" w:rsidR="006B6997" w:rsidRPr="00BB173D" w:rsidRDefault="006B6997" w:rsidP="003E5F85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MO: Default Operating Unit</w:t>
            </w:r>
          </w:p>
        </w:tc>
        <w:tc>
          <w:tcPr>
            <w:tcW w:w="971" w:type="pct"/>
          </w:tcPr>
          <w:p w14:paraId="21744CA4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05ACF723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5791BF19" w14:textId="6F483DB4" w:rsidR="006B6997" w:rsidRPr="00BB173D" w:rsidRDefault="00F92501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46" w:type="pct"/>
          </w:tcPr>
          <w:p w14:paraId="0D5D0391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</w:tr>
      <w:tr w:rsidR="006B6997" w:rsidRPr="00BB173D" w14:paraId="55263254" w14:textId="77777777" w:rsidTr="003E5F85">
        <w:trPr>
          <w:cantSplit/>
        </w:trPr>
        <w:tc>
          <w:tcPr>
            <w:tcW w:w="1529" w:type="pct"/>
          </w:tcPr>
          <w:p w14:paraId="7AF5C604" w14:textId="77777777" w:rsidR="006B6997" w:rsidRPr="00BB173D" w:rsidRDefault="006B6997" w:rsidP="003E5F85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MO: Operating Unit</w:t>
            </w:r>
          </w:p>
        </w:tc>
        <w:tc>
          <w:tcPr>
            <w:tcW w:w="971" w:type="pct"/>
          </w:tcPr>
          <w:p w14:paraId="41BA7BE4" w14:textId="22C034F1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2A2FBE29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049EE6B1" w14:textId="6D735A77" w:rsidR="006B6997" w:rsidRPr="00BB173D" w:rsidRDefault="00F92501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46" w:type="pct"/>
          </w:tcPr>
          <w:p w14:paraId="5F04C5D4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</w:tr>
      <w:tr w:rsidR="006B6997" w:rsidRPr="00BB173D" w14:paraId="41E369BB" w14:textId="77777777" w:rsidTr="003E5F85">
        <w:trPr>
          <w:cantSplit/>
        </w:trPr>
        <w:tc>
          <w:tcPr>
            <w:tcW w:w="1529" w:type="pct"/>
          </w:tcPr>
          <w:p w14:paraId="356591F7" w14:textId="77777777" w:rsidR="006B6997" w:rsidRPr="00BB173D" w:rsidRDefault="006B6997" w:rsidP="003E5F85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BB173D">
              <w:rPr>
                <w:rFonts w:ascii="Arial" w:hAnsi="Arial" w:cs="Arial"/>
              </w:rPr>
              <w:t>MO: Security Profile</w:t>
            </w:r>
          </w:p>
        </w:tc>
        <w:tc>
          <w:tcPr>
            <w:tcW w:w="971" w:type="pct"/>
          </w:tcPr>
          <w:p w14:paraId="149D7538" w14:textId="54129C9C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77A69991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4D5E40AB" w14:textId="23FC9031" w:rsidR="006B6997" w:rsidRPr="00BB173D" w:rsidRDefault="00F92501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46" w:type="pct"/>
          </w:tcPr>
          <w:p w14:paraId="33E3B6AA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</w:tr>
      <w:tr w:rsidR="006B6997" w:rsidRPr="00BB173D" w14:paraId="4A9609DC" w14:textId="77777777" w:rsidTr="003E5F85">
        <w:trPr>
          <w:cantSplit/>
        </w:trPr>
        <w:tc>
          <w:tcPr>
            <w:tcW w:w="1529" w:type="pct"/>
          </w:tcPr>
          <w:p w14:paraId="4C5BF9D5" w14:textId="77777777" w:rsidR="006B6997" w:rsidRPr="00BB173D" w:rsidRDefault="006B6997" w:rsidP="003E5F85">
            <w:pPr>
              <w:tabs>
                <w:tab w:val="left" w:pos="3990"/>
              </w:tabs>
              <w:rPr>
                <w:rFonts w:ascii="Arial" w:hAnsi="Arial" w:cs="Arial"/>
              </w:rPr>
            </w:pPr>
            <w:r w:rsidRPr="00FE1692">
              <w:rPr>
                <w:rFonts w:ascii="Arial" w:hAnsi="Arial" w:cs="Arial"/>
              </w:rPr>
              <w:t>BNE UIX Physical Directory</w:t>
            </w:r>
          </w:p>
        </w:tc>
        <w:tc>
          <w:tcPr>
            <w:tcW w:w="971" w:type="pct"/>
          </w:tcPr>
          <w:p w14:paraId="7F8C447B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432C164C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0D6045F1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746" w:type="pct"/>
          </w:tcPr>
          <w:p w14:paraId="4167EA58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</w:tr>
      <w:tr w:rsidR="006B6997" w:rsidRPr="00BB173D" w14:paraId="77CE2BA5" w14:textId="77777777" w:rsidTr="003E5F85">
        <w:trPr>
          <w:cantSplit/>
        </w:trPr>
        <w:tc>
          <w:tcPr>
            <w:tcW w:w="1529" w:type="pct"/>
          </w:tcPr>
          <w:p w14:paraId="7905193B" w14:textId="77777777" w:rsidR="006B6997" w:rsidRPr="00BB173D" w:rsidRDefault="006B6997" w:rsidP="003E5F85">
            <w:pPr>
              <w:tabs>
                <w:tab w:val="left" w:pos="3990"/>
              </w:tabs>
              <w:rPr>
                <w:rFonts w:ascii="Arial" w:hAnsi="Arial" w:cs="Arial"/>
              </w:rPr>
            </w:pPr>
            <w:proofErr w:type="spellStart"/>
            <w:r w:rsidRPr="00BB173D">
              <w:rPr>
                <w:rFonts w:ascii="Arial" w:hAnsi="Arial" w:cs="Arial"/>
              </w:rPr>
              <w:t>HR:User</w:t>
            </w:r>
            <w:proofErr w:type="spellEnd"/>
            <w:r w:rsidRPr="00BB173D">
              <w:rPr>
                <w:rFonts w:ascii="Arial" w:hAnsi="Arial" w:cs="Arial"/>
              </w:rPr>
              <w:t xml:space="preserve"> Type</w:t>
            </w:r>
          </w:p>
        </w:tc>
        <w:tc>
          <w:tcPr>
            <w:tcW w:w="971" w:type="pct"/>
          </w:tcPr>
          <w:p w14:paraId="53A5E43E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1E320973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  <w:tc>
          <w:tcPr>
            <w:tcW w:w="877" w:type="pct"/>
          </w:tcPr>
          <w:p w14:paraId="00A13BFA" w14:textId="391F84B2" w:rsidR="006B6997" w:rsidRPr="00BB173D" w:rsidRDefault="00F92501" w:rsidP="003E5F8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  <w:tc>
          <w:tcPr>
            <w:tcW w:w="746" w:type="pct"/>
          </w:tcPr>
          <w:p w14:paraId="448685F7" w14:textId="77777777" w:rsidR="006B6997" w:rsidRPr="00BB173D" w:rsidRDefault="006B6997" w:rsidP="003E5F85">
            <w:pPr>
              <w:rPr>
                <w:rFonts w:ascii="Arial" w:hAnsi="Arial" w:cs="Arial"/>
              </w:rPr>
            </w:pPr>
          </w:p>
        </w:tc>
      </w:tr>
    </w:tbl>
    <w:p w14:paraId="3F3F5428" w14:textId="77777777" w:rsidR="00AA29E1" w:rsidRPr="00FE1692" w:rsidRDefault="00AA29E1" w:rsidP="006B6997">
      <w:pPr>
        <w:spacing w:after="160" w:line="259" w:lineRule="auto"/>
        <w:rPr>
          <w:rFonts w:ascii="Arial" w:hAnsi="Arial" w:cs="Arial"/>
        </w:rPr>
      </w:pPr>
    </w:p>
    <w:p w14:paraId="6D0491FB" w14:textId="4624ADE1" w:rsidR="006B6997" w:rsidRPr="00FE1692" w:rsidRDefault="006B6997" w:rsidP="006B6997">
      <w:pPr>
        <w:rPr>
          <w:rFonts w:ascii="Arial" w:hAnsi="Arial" w:cs="Arial"/>
          <w:lang w:val="id-ID" w:eastAsia="id-ID"/>
        </w:rPr>
      </w:pPr>
    </w:p>
    <w:sectPr w:rsidR="006B6997" w:rsidRPr="00FE1692" w:rsidSect="006B6BDF">
      <w:headerReference w:type="default" r:id="rId20"/>
      <w:pgSz w:w="16840" w:h="11901" w:orient="landscape" w:code="1"/>
      <w:pgMar w:top="851" w:right="851" w:bottom="851" w:left="851" w:header="431" w:footer="431" w:gutter="284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D2A5C2" w14:textId="77777777" w:rsidR="00947C9F" w:rsidRDefault="00947C9F">
      <w:r>
        <w:separator/>
      </w:r>
    </w:p>
  </w:endnote>
  <w:endnote w:type="continuationSeparator" w:id="0">
    <w:p w14:paraId="4BB3C19B" w14:textId="77777777" w:rsidR="00947C9F" w:rsidRDefault="00947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81E288" w14:textId="358025CB" w:rsidR="00046022" w:rsidRPr="00E80E36" w:rsidRDefault="00046022" w:rsidP="004503B9">
    <w:pPr>
      <w:pStyle w:val="Footer"/>
      <w:framePr w:hSpace="187" w:wrap="around" w:vAnchor="text" w:hAnchor="margin" w:xAlign="right" w:y="1"/>
      <w:tabs>
        <w:tab w:val="right" w:pos="9900"/>
        <w:tab w:val="right" w:pos="10440"/>
      </w:tabs>
      <w:rPr>
        <w:rFonts w:ascii="Arial" w:hAnsi="Arial" w:cs="Arial"/>
      </w:rPr>
    </w:pPr>
    <w:r w:rsidRPr="00E80E36">
      <w:rPr>
        <w:rFonts w:ascii="Arial" w:hAnsi="Arial" w:cs="Arial"/>
      </w:rPr>
      <w:fldChar w:fldCharType="begin"/>
    </w:r>
    <w:r w:rsidRPr="00E80E36">
      <w:rPr>
        <w:rFonts w:ascii="Arial" w:hAnsi="Arial" w:cs="Arial"/>
      </w:rPr>
      <w:instrText xml:space="preserve"> STYLEREF HD2 \* MERGEFORMAT </w:instrText>
    </w:r>
    <w:r w:rsidRPr="00E80E36">
      <w:rPr>
        <w:rFonts w:ascii="Arial" w:hAnsi="Arial" w:cs="Arial"/>
      </w:rPr>
      <w:fldChar w:fldCharType="separate"/>
    </w:r>
    <w:r w:rsidR="001A7FF3">
      <w:rPr>
        <w:rFonts w:ascii="Arial" w:hAnsi="Arial" w:cs="Arial"/>
        <w:noProof/>
      </w:rPr>
      <w:t>Application Setup List</w:t>
    </w:r>
    <w:r w:rsidRPr="00E80E36">
      <w:rPr>
        <w:rFonts w:ascii="Arial" w:hAnsi="Arial" w:cs="Arial"/>
        <w:noProof/>
      </w:rPr>
      <w:fldChar w:fldCharType="end"/>
    </w:r>
    <w:r w:rsidRPr="00E80E36">
      <w:rPr>
        <w:rFonts w:ascii="Arial" w:hAnsi="Arial" w:cs="Arial"/>
        <w:lang w:val="id-ID"/>
      </w:rPr>
      <w:t xml:space="preserve"> </w:t>
    </w:r>
    <w:r w:rsidRPr="00E80E36">
      <w:rPr>
        <w:rStyle w:val="PageNumber"/>
        <w:rFonts w:ascii="Arial" w:hAnsi="Arial" w:cs="Arial"/>
      </w:rPr>
      <w:fldChar w:fldCharType="begin"/>
    </w:r>
    <w:r w:rsidRPr="00E80E36">
      <w:rPr>
        <w:rStyle w:val="PageNumber"/>
        <w:rFonts w:ascii="Arial" w:hAnsi="Arial" w:cs="Arial"/>
      </w:rPr>
      <w:instrText xml:space="preserve"> PAGE </w:instrText>
    </w:r>
    <w:r w:rsidRPr="00E80E36">
      <w:rPr>
        <w:rStyle w:val="PageNumber"/>
        <w:rFonts w:ascii="Arial" w:hAnsi="Arial" w:cs="Arial"/>
      </w:rPr>
      <w:fldChar w:fldCharType="separate"/>
    </w:r>
    <w:r w:rsidR="001A7FF3">
      <w:rPr>
        <w:rStyle w:val="PageNumber"/>
        <w:rFonts w:ascii="Arial" w:hAnsi="Arial" w:cs="Arial"/>
        <w:noProof/>
      </w:rPr>
      <w:t>21</w:t>
    </w:r>
    <w:r w:rsidRPr="00E80E36">
      <w:rPr>
        <w:rStyle w:val="PageNumber"/>
        <w:rFonts w:ascii="Arial" w:hAnsi="Arial" w:cs="Arial"/>
      </w:rPr>
      <w:fldChar w:fldCharType="end"/>
    </w:r>
  </w:p>
  <w:p w14:paraId="0EDC3C73" w14:textId="67A0E2E4" w:rsidR="00046022" w:rsidRPr="003E5F85" w:rsidRDefault="00046022">
    <w:pPr>
      <w:pStyle w:val="Footer"/>
      <w:rPr>
        <w:rFonts w:ascii="Arial" w:hAnsi="Arial" w:cs="Arial"/>
      </w:rPr>
    </w:pPr>
    <w:r w:rsidRPr="00E80E36">
      <w:rPr>
        <w:rFonts w:ascii="Arial" w:hAnsi="Arial" w:cs="Arial"/>
      </w:rPr>
      <w:t xml:space="preserve">File Ref: </w:t>
    </w:r>
    <w:r>
      <w:rPr>
        <w:rFonts w:ascii="Arial" w:hAnsi="Arial" w:cs="Arial"/>
        <w:lang w:val="id-ID"/>
      </w:rPr>
      <w:t>B</w:t>
    </w:r>
    <w:r>
      <w:rPr>
        <w:rFonts w:ascii="Arial" w:hAnsi="Arial" w:cs="Arial"/>
      </w:rPr>
      <w:t>R</w:t>
    </w:r>
    <w:r>
      <w:rPr>
        <w:rFonts w:ascii="Arial" w:hAnsi="Arial" w:cs="Arial"/>
        <w:lang w:val="id-ID"/>
      </w:rPr>
      <w:t>100-FIN-</w:t>
    </w:r>
    <w:r>
      <w:rPr>
        <w:rFonts w:ascii="Arial" w:hAnsi="Arial" w:cs="Arial"/>
      </w:rPr>
      <w:t>ATD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30"/>
      <w:gridCol w:w="5797"/>
      <w:gridCol w:w="2288"/>
    </w:tblGrid>
    <w:tr w:rsidR="00046022" w14:paraId="0E7F7055" w14:textId="77777777" w:rsidTr="000D5DFE">
      <w:tc>
        <w:tcPr>
          <w:tcW w:w="1000" w:type="pct"/>
        </w:tcPr>
        <w:p w14:paraId="11ADD70F" w14:textId="77777777" w:rsidR="00046022" w:rsidRDefault="00046022" w:rsidP="009235B1">
          <w:pPr>
            <w:pStyle w:val="Footer"/>
          </w:pPr>
          <w:r w:rsidRPr="000060DA">
            <w:rPr>
              <w:noProof/>
              <w:lang w:val="id-ID" w:eastAsia="id-ID"/>
            </w:rPr>
            <w:drawing>
              <wp:anchor distT="0" distB="0" distL="114300" distR="114300" simplePos="0" relativeHeight="251659264" behindDoc="0" locked="0" layoutInCell="1" allowOverlap="1" wp14:anchorId="26FF34EC" wp14:editId="279E0360">
                <wp:simplePos x="0" y="0"/>
                <wp:positionH relativeFrom="column">
                  <wp:posOffset>17145</wp:posOffset>
                </wp:positionH>
                <wp:positionV relativeFrom="paragraph">
                  <wp:posOffset>35858</wp:posOffset>
                </wp:positionV>
                <wp:extent cx="834033" cy="689429"/>
                <wp:effectExtent l="0" t="0" r="4445" b="0"/>
                <wp:wrapThrough wrapText="bothSides">
                  <wp:wrapPolygon edited="0">
                    <wp:start x="0" y="0"/>
                    <wp:lineTo x="0" y="21102"/>
                    <wp:lineTo x="21386" y="21102"/>
                    <wp:lineTo x="21386" y="0"/>
                    <wp:lineTo x="0" y="0"/>
                  </wp:wrapPolygon>
                </wp:wrapThrough>
                <wp:docPr id="1051868688" name="Picture 1051868688" descr="C:\Users\Albert Rivan Hadi\Desktop\Prospek Honda\Logo Metrodata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6" descr="C:\Users\Albert Rivan Hadi\Desktop\Prospek Honda\Logo Metrodat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033" cy="6894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0" w:type="pct"/>
        </w:tcPr>
        <w:p w14:paraId="55200622" w14:textId="77777777" w:rsidR="00046022" w:rsidRDefault="00046022" w:rsidP="009235B1">
          <w:pPr>
            <w:pStyle w:val="Footer"/>
          </w:pPr>
        </w:p>
      </w:tc>
      <w:tc>
        <w:tcPr>
          <w:tcW w:w="1000" w:type="pct"/>
        </w:tcPr>
        <w:p w14:paraId="48981C38" w14:textId="778EB3F6" w:rsidR="00046022" w:rsidRDefault="00B02A7D" w:rsidP="009235B1">
          <w:pPr>
            <w:pStyle w:val="Footer"/>
          </w:pPr>
          <w:r>
            <w:rPr>
              <w:noProof/>
              <w:color w:val="000000"/>
              <w:szCs w:val="16"/>
              <w:lang w:val="id-ID" w:eastAsia="id-ID"/>
            </w:rPr>
            <w:drawing>
              <wp:inline distT="0" distB="0" distL="0" distR="0" wp14:anchorId="389ADB0E" wp14:editId="27D27723">
                <wp:extent cx="1315755" cy="712794"/>
                <wp:effectExtent l="0" t="0" r="0" b="0"/>
                <wp:docPr id="61" name="Picture 6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5755" cy="71279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046022" w14:paraId="1EF7E454" w14:textId="77777777" w:rsidTr="000D5DFE">
      <w:trPr>
        <w:trHeight w:val="310"/>
      </w:trPr>
      <w:tc>
        <w:tcPr>
          <w:tcW w:w="1000" w:type="pct"/>
        </w:tcPr>
        <w:p w14:paraId="4A051424" w14:textId="77777777" w:rsidR="00046022" w:rsidRDefault="00046022" w:rsidP="009235B1">
          <w:pPr>
            <w:pStyle w:val="Footer"/>
          </w:pPr>
        </w:p>
      </w:tc>
      <w:tc>
        <w:tcPr>
          <w:tcW w:w="3000" w:type="pct"/>
        </w:tcPr>
        <w:p w14:paraId="3FE289D0" w14:textId="77777777" w:rsidR="00046022" w:rsidRDefault="00046022" w:rsidP="009235B1">
          <w:pPr>
            <w:pStyle w:val="Footer"/>
          </w:pPr>
        </w:p>
      </w:tc>
      <w:tc>
        <w:tcPr>
          <w:tcW w:w="1000" w:type="pct"/>
        </w:tcPr>
        <w:p w14:paraId="70CDB724" w14:textId="77777777" w:rsidR="00046022" w:rsidRPr="00CC0DC4" w:rsidRDefault="00046022" w:rsidP="009235B1">
          <w:pPr>
            <w:pStyle w:val="BodyText"/>
            <w:tabs>
              <w:tab w:val="right" w:pos="9360"/>
              <w:tab w:val="right" w:pos="10080"/>
            </w:tabs>
            <w:spacing w:after="0"/>
            <w:ind w:left="0" w:right="-30"/>
            <w:rPr>
              <w:rFonts w:ascii="Arial" w:hAnsi="Arial" w:cs="Arial"/>
              <w:lang w:val="id-ID"/>
            </w:rPr>
          </w:pPr>
          <w:r w:rsidRPr="00CC0DC4">
            <w:rPr>
              <w:rFonts w:ascii="Arial" w:hAnsi="Arial" w:cs="Arial"/>
            </w:rPr>
            <w:t>Copy Number</w:t>
          </w:r>
          <w:r w:rsidRPr="00CC0DC4">
            <w:rPr>
              <w:rFonts w:ascii="Arial" w:hAnsi="Arial" w:cs="Arial"/>
              <w:lang w:val="id-ID"/>
            </w:rPr>
            <w:t>: ___</w:t>
          </w:r>
        </w:p>
      </w:tc>
    </w:tr>
  </w:tbl>
  <w:p w14:paraId="68928DBA" w14:textId="77777777" w:rsidR="00046022" w:rsidRDefault="00046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BCB9EE" w14:textId="77777777" w:rsidR="00947C9F" w:rsidRDefault="00947C9F">
      <w:r>
        <w:separator/>
      </w:r>
    </w:p>
  </w:footnote>
  <w:footnote w:type="continuationSeparator" w:id="0">
    <w:p w14:paraId="3A464E51" w14:textId="77777777" w:rsidR="00947C9F" w:rsidRDefault="00947C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247E42" w14:textId="2E129D67" w:rsidR="00046022" w:rsidRPr="008C0A0E" w:rsidRDefault="00046022" w:rsidP="00E80E36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</w:p>
  <w:p w14:paraId="16831B1F" w14:textId="016B1580" w:rsidR="00046022" w:rsidRPr="00E80E36" w:rsidRDefault="00046022" w:rsidP="00E80E36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05743" w14:textId="4411E01E" w:rsidR="00046022" w:rsidRPr="008C0A0E" w:rsidRDefault="00046022" w:rsidP="00341C30">
    <w:pPr>
      <w:pStyle w:val="Header"/>
      <w:tabs>
        <w:tab w:val="left" w:pos="9072"/>
        <w:tab w:val="left" w:pos="9356"/>
      </w:tabs>
      <w:rPr>
        <w:rFonts w:ascii="Arial" w:hAnsi="Arial" w:cs="Arial"/>
        <w:lang w:val="id-ID"/>
      </w:rPr>
    </w:pPr>
    <w:r>
      <w:rPr>
        <w:rFonts w:ascii="Arial" w:hAnsi="Arial" w:cs="Arial"/>
      </w:rPr>
      <w:t>Application Setup Document</w:t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  <w:r w:rsidRPr="008C0A0E">
      <w:rPr>
        <w:rFonts w:ascii="Arial" w:hAnsi="Arial" w:cs="Arial"/>
        <w:lang w:val="id-ID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style="width:24.6pt;height:24.6pt;visibility:visible" o:bullet="t">
        <v:imagedata r:id="rId1" o:title=""/>
      </v:shape>
    </w:pict>
  </w:numPicBullet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920E7D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F710DC"/>
    <w:multiLevelType w:val="hybridMultilevel"/>
    <w:tmpl w:val="EFA414A2"/>
    <w:lvl w:ilvl="0" w:tplc="ACB633CE">
      <w:start w:val="19"/>
      <w:numFmt w:val="bullet"/>
      <w:lvlText w:val="-"/>
      <w:lvlJc w:val="left"/>
      <w:pPr>
        <w:ind w:left="1080" w:hanging="360"/>
      </w:pPr>
      <w:rPr>
        <w:rFonts w:ascii="Book Antiqua" w:eastAsia="Times New Roman" w:hAnsi="Book Antiqua" w:cs="Times New Roman" w:hint="default"/>
      </w:rPr>
    </w:lvl>
    <w:lvl w:ilvl="1" w:tplc="0421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576B96"/>
    <w:multiLevelType w:val="hybridMultilevel"/>
    <w:tmpl w:val="D832AC0C"/>
    <w:lvl w:ilvl="0" w:tplc="DB3417F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F5ECE"/>
    <w:multiLevelType w:val="hybridMultilevel"/>
    <w:tmpl w:val="B3728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A91994"/>
    <w:multiLevelType w:val="hybridMultilevel"/>
    <w:tmpl w:val="D0B2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B4624"/>
    <w:multiLevelType w:val="hybridMultilevel"/>
    <w:tmpl w:val="A190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65C0"/>
    <w:multiLevelType w:val="hybridMultilevel"/>
    <w:tmpl w:val="4FD4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DE3D24"/>
    <w:multiLevelType w:val="hybridMultilevel"/>
    <w:tmpl w:val="D012D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2F7E69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2134F3"/>
    <w:multiLevelType w:val="hybridMultilevel"/>
    <w:tmpl w:val="5DB6A53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253378"/>
    <w:multiLevelType w:val="hybridMultilevel"/>
    <w:tmpl w:val="A7ACE1BE"/>
    <w:lvl w:ilvl="0" w:tplc="EDB4D0EA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BB454A"/>
    <w:multiLevelType w:val="hybridMultilevel"/>
    <w:tmpl w:val="ABE4E676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2EC791D"/>
    <w:multiLevelType w:val="hybridMultilevel"/>
    <w:tmpl w:val="D6C27C5A"/>
    <w:lvl w:ilvl="0" w:tplc="4934E6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3A9462A"/>
    <w:multiLevelType w:val="hybridMultilevel"/>
    <w:tmpl w:val="050637E0"/>
    <w:lvl w:ilvl="0" w:tplc="3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8C2443B"/>
    <w:multiLevelType w:val="hybridMultilevel"/>
    <w:tmpl w:val="FE967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CF2014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92277A"/>
    <w:multiLevelType w:val="hybridMultilevel"/>
    <w:tmpl w:val="58E6F984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abstractNum w:abstractNumId="22" w15:restartNumberingAfterBreak="0">
    <w:nsid w:val="33BD0CB2"/>
    <w:multiLevelType w:val="hybridMultilevel"/>
    <w:tmpl w:val="B3FA2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145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288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360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432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504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134590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6CD0249"/>
    <w:multiLevelType w:val="hybridMultilevel"/>
    <w:tmpl w:val="A78E6A1A"/>
    <w:lvl w:ilvl="0" w:tplc="C0D072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15D74"/>
    <w:multiLevelType w:val="hybridMultilevel"/>
    <w:tmpl w:val="E5EC0C50"/>
    <w:lvl w:ilvl="0" w:tplc="7D580A52">
      <w:start w:val="28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986364"/>
    <w:multiLevelType w:val="hybridMultilevel"/>
    <w:tmpl w:val="8D825D9C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7" w15:restartNumberingAfterBreak="0">
    <w:nsid w:val="3D0D4E8E"/>
    <w:multiLevelType w:val="singleLevel"/>
    <w:tmpl w:val="800E26B8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8" w15:restartNumberingAfterBreak="0">
    <w:nsid w:val="3E1B4708"/>
    <w:multiLevelType w:val="hybridMultilevel"/>
    <w:tmpl w:val="04AC79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4510C7"/>
    <w:multiLevelType w:val="hybridMultilevel"/>
    <w:tmpl w:val="AF88A488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30" w15:restartNumberingAfterBreak="0">
    <w:nsid w:val="3F3338B7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EF3C07"/>
    <w:multiLevelType w:val="hybridMultilevel"/>
    <w:tmpl w:val="1BB2B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154F3D"/>
    <w:multiLevelType w:val="hybridMultilevel"/>
    <w:tmpl w:val="C1E03534"/>
    <w:lvl w:ilvl="0" w:tplc="B554CB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4BD91474"/>
    <w:multiLevelType w:val="hybridMultilevel"/>
    <w:tmpl w:val="4F8E4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0072F5"/>
    <w:multiLevelType w:val="hybridMultilevel"/>
    <w:tmpl w:val="EB2C9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61D5714"/>
    <w:multiLevelType w:val="hybridMultilevel"/>
    <w:tmpl w:val="C3204594"/>
    <w:lvl w:ilvl="0" w:tplc="4AE6A802">
      <w:start w:val="1"/>
      <w:numFmt w:val="bullet"/>
      <w:lvlText w:val="-"/>
      <w:lvlJc w:val="left"/>
      <w:pPr>
        <w:ind w:left="99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6" w15:restartNumberingAfterBreak="0">
    <w:nsid w:val="5AE26933"/>
    <w:multiLevelType w:val="hybridMultilevel"/>
    <w:tmpl w:val="0FA4550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C5A3547"/>
    <w:multiLevelType w:val="hybridMultilevel"/>
    <w:tmpl w:val="82B84234"/>
    <w:lvl w:ilvl="0" w:tplc="320085CA">
      <w:start w:val="1"/>
      <w:numFmt w:val="lowerLetter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CF727C3"/>
    <w:multiLevelType w:val="hybridMultilevel"/>
    <w:tmpl w:val="D676FA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C3017C"/>
    <w:multiLevelType w:val="hybridMultilevel"/>
    <w:tmpl w:val="60F05B6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9C7023"/>
    <w:multiLevelType w:val="hybridMultilevel"/>
    <w:tmpl w:val="623C1D2A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1" w15:restartNumberingAfterBreak="0">
    <w:nsid w:val="64E57011"/>
    <w:multiLevelType w:val="hybridMultilevel"/>
    <w:tmpl w:val="01F09D66"/>
    <w:lvl w:ilvl="0" w:tplc="712297E6">
      <w:start w:val="20"/>
      <w:numFmt w:val="decimal"/>
      <w:lvlText w:val="%1."/>
      <w:lvlJc w:val="left"/>
      <w:pPr>
        <w:ind w:left="1080" w:hanging="360"/>
      </w:pPr>
      <w:rPr>
        <w:rFonts w:hint="default"/>
        <w:b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726BD0"/>
    <w:multiLevelType w:val="hybridMultilevel"/>
    <w:tmpl w:val="9806A938"/>
    <w:lvl w:ilvl="0" w:tplc="C4BAB9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6D3941"/>
    <w:multiLevelType w:val="hybridMultilevel"/>
    <w:tmpl w:val="4CA4B624"/>
    <w:lvl w:ilvl="0" w:tplc="9A2AED50">
      <w:start w:val="17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5F6DC6"/>
    <w:multiLevelType w:val="hybridMultilevel"/>
    <w:tmpl w:val="39D873B6"/>
    <w:lvl w:ilvl="0" w:tplc="4E2C8770">
      <w:numFmt w:val="bullet"/>
      <w:lvlText w:val="•"/>
      <w:lvlJc w:val="left"/>
      <w:pPr>
        <w:ind w:left="3194" w:hanging="360"/>
      </w:pPr>
      <w:rPr>
        <w:rFonts w:ascii="Arial" w:eastAsia="Times New Roman" w:hAnsi="Arial" w:cs="Arial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4" w:hanging="360"/>
      </w:pPr>
      <w:rPr>
        <w:rFonts w:ascii="Wingdings" w:hAnsi="Wingdings" w:hint="default"/>
      </w:rPr>
    </w:lvl>
  </w:abstractNum>
  <w:abstractNum w:abstractNumId="45" w15:restartNumberingAfterBreak="0">
    <w:nsid w:val="72697DC4"/>
    <w:multiLevelType w:val="hybridMultilevel"/>
    <w:tmpl w:val="E534A596"/>
    <w:lvl w:ilvl="0" w:tplc="9C9EE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4B177AB"/>
    <w:multiLevelType w:val="singleLevel"/>
    <w:tmpl w:val="773A4DC8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</w:abstractNum>
  <w:abstractNum w:abstractNumId="47" w15:restartNumberingAfterBreak="0">
    <w:nsid w:val="7B2D45F2"/>
    <w:multiLevelType w:val="hybridMultilevel"/>
    <w:tmpl w:val="24460468"/>
    <w:lvl w:ilvl="0" w:tplc="0421000F">
      <w:start w:val="1"/>
      <w:numFmt w:val="decimal"/>
      <w:lvlText w:val="%1."/>
      <w:lvlJc w:val="left"/>
      <w:pPr>
        <w:ind w:left="2650" w:hanging="360"/>
      </w:pPr>
      <w:rPr>
        <w:rFonts w:hint="default"/>
      </w:rPr>
    </w:lvl>
    <w:lvl w:ilvl="1" w:tplc="04210001">
      <w:start w:val="1"/>
      <w:numFmt w:val="bullet"/>
      <w:lvlText w:val=""/>
      <w:lvlJc w:val="left"/>
      <w:pPr>
        <w:ind w:left="3385" w:hanging="375"/>
      </w:pPr>
      <w:rPr>
        <w:rFonts w:ascii="Symbol" w:hAnsi="Symbol" w:hint="default"/>
      </w:rPr>
    </w:lvl>
    <w:lvl w:ilvl="2" w:tplc="0421000F">
      <w:start w:val="1"/>
      <w:numFmt w:val="decimal"/>
      <w:lvlText w:val="%3."/>
      <w:lvlJc w:val="left"/>
      <w:pPr>
        <w:ind w:left="4090" w:hanging="360"/>
      </w:pPr>
      <w:rPr>
        <w:rFonts w:hint="default"/>
      </w:rPr>
    </w:lvl>
    <w:lvl w:ilvl="3" w:tplc="0D303240">
      <w:start w:val="17"/>
      <w:numFmt w:val="decimal"/>
      <w:lvlText w:val="%4."/>
      <w:lvlJc w:val="left"/>
      <w:pPr>
        <w:ind w:left="4810" w:hanging="360"/>
      </w:pPr>
      <w:rPr>
        <w:rFonts w:hint="default"/>
        <w:color w:val="auto"/>
        <w:sz w:val="24"/>
        <w:szCs w:val="24"/>
      </w:rPr>
    </w:lvl>
    <w:lvl w:ilvl="4" w:tplc="0242E758">
      <w:start w:val="30"/>
      <w:numFmt w:val="decimal"/>
      <w:lvlText w:val="%5."/>
      <w:lvlJc w:val="left"/>
      <w:pPr>
        <w:ind w:left="5530" w:hanging="360"/>
      </w:pPr>
      <w:rPr>
        <w:rFonts w:hint="default"/>
        <w:sz w:val="24"/>
        <w:szCs w:val="24"/>
      </w:rPr>
    </w:lvl>
    <w:lvl w:ilvl="5" w:tplc="9D763190">
      <w:start w:val="39"/>
      <w:numFmt w:val="decimal"/>
      <w:lvlText w:val="%6."/>
      <w:lvlJc w:val="left"/>
      <w:pPr>
        <w:ind w:left="6250" w:hanging="360"/>
      </w:pPr>
      <w:rPr>
        <w:rFonts w:hint="default"/>
      </w:rPr>
    </w:lvl>
    <w:lvl w:ilvl="6" w:tplc="02CA6F4A">
      <w:start w:val="44"/>
      <w:numFmt w:val="decimal"/>
      <w:lvlText w:val="%7."/>
      <w:lvlJc w:val="left"/>
      <w:pPr>
        <w:ind w:left="6970" w:hanging="360"/>
      </w:pPr>
      <w:rPr>
        <w:rFonts w:hint="default"/>
        <w:i w:val="0"/>
        <w:sz w:val="24"/>
        <w:szCs w:val="24"/>
      </w:rPr>
    </w:lvl>
    <w:lvl w:ilvl="7" w:tplc="04210003" w:tentative="1">
      <w:start w:val="1"/>
      <w:numFmt w:val="bullet"/>
      <w:lvlText w:val="o"/>
      <w:lvlJc w:val="left"/>
      <w:pPr>
        <w:ind w:left="76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1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1"/>
  </w:num>
  <w:num w:numId="3">
    <w:abstractNumId w:val="12"/>
  </w:num>
  <w:num w:numId="4">
    <w:abstractNumId w:val="17"/>
  </w:num>
  <w:num w:numId="5">
    <w:abstractNumId w:val="43"/>
  </w:num>
  <w:num w:numId="6">
    <w:abstractNumId w:val="41"/>
  </w:num>
  <w:num w:numId="7">
    <w:abstractNumId w:val="25"/>
  </w:num>
  <w:num w:numId="8">
    <w:abstractNumId w:val="47"/>
  </w:num>
  <w:num w:numId="9">
    <w:abstractNumId w:val="29"/>
  </w:num>
  <w:num w:numId="10">
    <w:abstractNumId w:val="40"/>
  </w:num>
  <w:num w:numId="11">
    <w:abstractNumId w:val="16"/>
  </w:num>
  <w:num w:numId="12">
    <w:abstractNumId w:val="26"/>
  </w:num>
  <w:num w:numId="13">
    <w:abstractNumId w:val="36"/>
  </w:num>
  <w:num w:numId="14">
    <w:abstractNumId w:val="0"/>
  </w:num>
  <w:num w:numId="15">
    <w:abstractNumId w:val="3"/>
  </w:num>
  <w:num w:numId="16">
    <w:abstractNumId w:val="1"/>
  </w:num>
  <w:num w:numId="17">
    <w:abstractNumId w:val="2"/>
  </w:num>
  <w:num w:numId="18">
    <w:abstractNumId w:val="14"/>
  </w:num>
  <w:num w:numId="19">
    <w:abstractNumId w:val="44"/>
  </w:num>
  <w:num w:numId="20">
    <w:abstractNumId w:val="4"/>
  </w:num>
  <w:num w:numId="21">
    <w:abstractNumId w:val="45"/>
  </w:num>
  <w:num w:numId="22">
    <w:abstractNumId w:val="13"/>
  </w:num>
  <w:num w:numId="23">
    <w:abstractNumId w:val="32"/>
  </w:num>
  <w:num w:numId="24">
    <w:abstractNumId w:val="20"/>
  </w:num>
  <w:num w:numId="25">
    <w:abstractNumId w:val="23"/>
  </w:num>
  <w:num w:numId="26">
    <w:abstractNumId w:val="35"/>
  </w:num>
  <w:num w:numId="27">
    <w:abstractNumId w:val="30"/>
  </w:num>
  <w:num w:numId="28">
    <w:abstractNumId w:val="38"/>
  </w:num>
  <w:num w:numId="29">
    <w:abstractNumId w:val="6"/>
  </w:num>
  <w:num w:numId="3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2"/>
  </w:num>
  <w:num w:numId="33">
    <w:abstractNumId w:val="31"/>
  </w:num>
  <w:num w:numId="34">
    <w:abstractNumId w:val="33"/>
  </w:num>
  <w:num w:numId="35">
    <w:abstractNumId w:val="10"/>
  </w:num>
  <w:num w:numId="36">
    <w:abstractNumId w:val="24"/>
  </w:num>
  <w:num w:numId="37">
    <w:abstractNumId w:val="5"/>
  </w:num>
  <w:num w:numId="38">
    <w:abstractNumId w:val="19"/>
  </w:num>
  <w:num w:numId="39">
    <w:abstractNumId w:val="28"/>
  </w:num>
  <w:num w:numId="40">
    <w:abstractNumId w:val="7"/>
  </w:num>
  <w:num w:numId="41">
    <w:abstractNumId w:val="11"/>
  </w:num>
  <w:num w:numId="42">
    <w:abstractNumId w:val="42"/>
  </w:num>
  <w:num w:numId="43">
    <w:abstractNumId w:val="9"/>
  </w:num>
  <w:num w:numId="44">
    <w:abstractNumId w:val="8"/>
  </w:num>
  <w:num w:numId="45">
    <w:abstractNumId w:val="34"/>
  </w:num>
  <w:num w:numId="46">
    <w:abstractNumId w:val="46"/>
  </w:num>
  <w:num w:numId="47">
    <w:abstractNumId w:val="39"/>
  </w:num>
  <w:num w:numId="48">
    <w:abstractNumId w:val="2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C23"/>
    <w:rsid w:val="00000B2B"/>
    <w:rsid w:val="000025DE"/>
    <w:rsid w:val="000025FC"/>
    <w:rsid w:val="000055AB"/>
    <w:rsid w:val="000060DA"/>
    <w:rsid w:val="000110D5"/>
    <w:rsid w:val="0001183A"/>
    <w:rsid w:val="0001207A"/>
    <w:rsid w:val="00012540"/>
    <w:rsid w:val="000127D4"/>
    <w:rsid w:val="000135E8"/>
    <w:rsid w:val="000143A3"/>
    <w:rsid w:val="00014CBB"/>
    <w:rsid w:val="00015DFD"/>
    <w:rsid w:val="00015EAB"/>
    <w:rsid w:val="00016DA8"/>
    <w:rsid w:val="000173B8"/>
    <w:rsid w:val="00020764"/>
    <w:rsid w:val="000210E7"/>
    <w:rsid w:val="00022690"/>
    <w:rsid w:val="0002323B"/>
    <w:rsid w:val="00023EAB"/>
    <w:rsid w:val="00024D2D"/>
    <w:rsid w:val="00025395"/>
    <w:rsid w:val="00025BE7"/>
    <w:rsid w:val="00025EED"/>
    <w:rsid w:val="00026A62"/>
    <w:rsid w:val="00027B8E"/>
    <w:rsid w:val="00027BD0"/>
    <w:rsid w:val="000310B5"/>
    <w:rsid w:val="00031150"/>
    <w:rsid w:val="000312F1"/>
    <w:rsid w:val="000336AE"/>
    <w:rsid w:val="000342E2"/>
    <w:rsid w:val="00034744"/>
    <w:rsid w:val="000350CB"/>
    <w:rsid w:val="00035687"/>
    <w:rsid w:val="00035D75"/>
    <w:rsid w:val="000360C3"/>
    <w:rsid w:val="00036C00"/>
    <w:rsid w:val="000370E9"/>
    <w:rsid w:val="00037EDF"/>
    <w:rsid w:val="000453F6"/>
    <w:rsid w:val="00046022"/>
    <w:rsid w:val="00047F86"/>
    <w:rsid w:val="00050786"/>
    <w:rsid w:val="00051463"/>
    <w:rsid w:val="00051BCE"/>
    <w:rsid w:val="00051F17"/>
    <w:rsid w:val="00051FE5"/>
    <w:rsid w:val="00053D46"/>
    <w:rsid w:val="00054020"/>
    <w:rsid w:val="00055F4C"/>
    <w:rsid w:val="0005612F"/>
    <w:rsid w:val="00056CEA"/>
    <w:rsid w:val="00057A45"/>
    <w:rsid w:val="00057D92"/>
    <w:rsid w:val="00057E4A"/>
    <w:rsid w:val="000604E1"/>
    <w:rsid w:val="0006052F"/>
    <w:rsid w:val="0006572B"/>
    <w:rsid w:val="0006657A"/>
    <w:rsid w:val="00066FC2"/>
    <w:rsid w:val="000679AC"/>
    <w:rsid w:val="00073771"/>
    <w:rsid w:val="00074102"/>
    <w:rsid w:val="000744B0"/>
    <w:rsid w:val="00074824"/>
    <w:rsid w:val="000777E1"/>
    <w:rsid w:val="00080B67"/>
    <w:rsid w:val="000811F8"/>
    <w:rsid w:val="00081F04"/>
    <w:rsid w:val="000835BA"/>
    <w:rsid w:val="00083A0F"/>
    <w:rsid w:val="00084762"/>
    <w:rsid w:val="00085BE2"/>
    <w:rsid w:val="00085ED2"/>
    <w:rsid w:val="0008633F"/>
    <w:rsid w:val="00086817"/>
    <w:rsid w:val="000879EA"/>
    <w:rsid w:val="000903BB"/>
    <w:rsid w:val="00090D6A"/>
    <w:rsid w:val="00091F96"/>
    <w:rsid w:val="00094918"/>
    <w:rsid w:val="00094E62"/>
    <w:rsid w:val="000962F1"/>
    <w:rsid w:val="000A1D7F"/>
    <w:rsid w:val="000A3187"/>
    <w:rsid w:val="000A5794"/>
    <w:rsid w:val="000B1782"/>
    <w:rsid w:val="000B254A"/>
    <w:rsid w:val="000B49DE"/>
    <w:rsid w:val="000B4DF3"/>
    <w:rsid w:val="000B50DB"/>
    <w:rsid w:val="000B6F43"/>
    <w:rsid w:val="000C0CA7"/>
    <w:rsid w:val="000C12B3"/>
    <w:rsid w:val="000C14A8"/>
    <w:rsid w:val="000C2583"/>
    <w:rsid w:val="000C2850"/>
    <w:rsid w:val="000C2EF2"/>
    <w:rsid w:val="000C35E5"/>
    <w:rsid w:val="000C365A"/>
    <w:rsid w:val="000C441B"/>
    <w:rsid w:val="000C4EAD"/>
    <w:rsid w:val="000C546E"/>
    <w:rsid w:val="000C6C4B"/>
    <w:rsid w:val="000C74C0"/>
    <w:rsid w:val="000D07DB"/>
    <w:rsid w:val="000D3A53"/>
    <w:rsid w:val="000D558C"/>
    <w:rsid w:val="000D5DFE"/>
    <w:rsid w:val="000D6C0D"/>
    <w:rsid w:val="000D77E5"/>
    <w:rsid w:val="000D7AAF"/>
    <w:rsid w:val="000D7C69"/>
    <w:rsid w:val="000E0A8D"/>
    <w:rsid w:val="000E0D7B"/>
    <w:rsid w:val="000E2343"/>
    <w:rsid w:val="000E34AF"/>
    <w:rsid w:val="000E3505"/>
    <w:rsid w:val="000E4025"/>
    <w:rsid w:val="000E4B10"/>
    <w:rsid w:val="000E5744"/>
    <w:rsid w:val="000F0CCE"/>
    <w:rsid w:val="000F2637"/>
    <w:rsid w:val="000F31C0"/>
    <w:rsid w:val="00100801"/>
    <w:rsid w:val="00100D0E"/>
    <w:rsid w:val="00101434"/>
    <w:rsid w:val="00101CD9"/>
    <w:rsid w:val="00101F3C"/>
    <w:rsid w:val="00103690"/>
    <w:rsid w:val="00103A0A"/>
    <w:rsid w:val="00104922"/>
    <w:rsid w:val="00106158"/>
    <w:rsid w:val="00106208"/>
    <w:rsid w:val="00106B72"/>
    <w:rsid w:val="00110646"/>
    <w:rsid w:val="00110F80"/>
    <w:rsid w:val="00112DB4"/>
    <w:rsid w:val="00113547"/>
    <w:rsid w:val="00120FD0"/>
    <w:rsid w:val="00123189"/>
    <w:rsid w:val="00123D7D"/>
    <w:rsid w:val="00123E07"/>
    <w:rsid w:val="00123E5D"/>
    <w:rsid w:val="00125A3B"/>
    <w:rsid w:val="00125DCB"/>
    <w:rsid w:val="00126F84"/>
    <w:rsid w:val="001300CF"/>
    <w:rsid w:val="0013054A"/>
    <w:rsid w:val="0013070C"/>
    <w:rsid w:val="00130A72"/>
    <w:rsid w:val="00130CC5"/>
    <w:rsid w:val="00130DF9"/>
    <w:rsid w:val="00132269"/>
    <w:rsid w:val="00132A2F"/>
    <w:rsid w:val="001346BC"/>
    <w:rsid w:val="001358E2"/>
    <w:rsid w:val="00135FEA"/>
    <w:rsid w:val="00136A7C"/>
    <w:rsid w:val="00136B14"/>
    <w:rsid w:val="0014141C"/>
    <w:rsid w:val="00141FF3"/>
    <w:rsid w:val="00142675"/>
    <w:rsid w:val="0014436C"/>
    <w:rsid w:val="001446C8"/>
    <w:rsid w:val="00144B66"/>
    <w:rsid w:val="001470D0"/>
    <w:rsid w:val="00147141"/>
    <w:rsid w:val="00147FAE"/>
    <w:rsid w:val="0015133A"/>
    <w:rsid w:val="00151941"/>
    <w:rsid w:val="00155B25"/>
    <w:rsid w:val="00155B4D"/>
    <w:rsid w:val="0015654E"/>
    <w:rsid w:val="00157562"/>
    <w:rsid w:val="001576F6"/>
    <w:rsid w:val="0016116F"/>
    <w:rsid w:val="001619A2"/>
    <w:rsid w:val="0016291E"/>
    <w:rsid w:val="0016482B"/>
    <w:rsid w:val="00164EC8"/>
    <w:rsid w:val="0016764D"/>
    <w:rsid w:val="00170F71"/>
    <w:rsid w:val="00171C2E"/>
    <w:rsid w:val="00173B4E"/>
    <w:rsid w:val="00176ACC"/>
    <w:rsid w:val="00177144"/>
    <w:rsid w:val="00177F3A"/>
    <w:rsid w:val="001800AC"/>
    <w:rsid w:val="001809C8"/>
    <w:rsid w:val="00181899"/>
    <w:rsid w:val="00183394"/>
    <w:rsid w:val="00185099"/>
    <w:rsid w:val="00186506"/>
    <w:rsid w:val="001865E7"/>
    <w:rsid w:val="001866DB"/>
    <w:rsid w:val="00186C11"/>
    <w:rsid w:val="00194097"/>
    <w:rsid w:val="00194717"/>
    <w:rsid w:val="00194792"/>
    <w:rsid w:val="001955D9"/>
    <w:rsid w:val="0019589A"/>
    <w:rsid w:val="001962BC"/>
    <w:rsid w:val="001971E8"/>
    <w:rsid w:val="001A098C"/>
    <w:rsid w:val="001A0D04"/>
    <w:rsid w:val="001A133F"/>
    <w:rsid w:val="001A270D"/>
    <w:rsid w:val="001A2FDD"/>
    <w:rsid w:val="001A4540"/>
    <w:rsid w:val="001A4668"/>
    <w:rsid w:val="001A5125"/>
    <w:rsid w:val="001A70AA"/>
    <w:rsid w:val="001A75F4"/>
    <w:rsid w:val="001A7FF3"/>
    <w:rsid w:val="001B0EAB"/>
    <w:rsid w:val="001B15BA"/>
    <w:rsid w:val="001B178A"/>
    <w:rsid w:val="001B3A30"/>
    <w:rsid w:val="001B4F21"/>
    <w:rsid w:val="001B5581"/>
    <w:rsid w:val="001B7BB1"/>
    <w:rsid w:val="001C0EB7"/>
    <w:rsid w:val="001C2A92"/>
    <w:rsid w:val="001C3A7B"/>
    <w:rsid w:val="001C3F88"/>
    <w:rsid w:val="001C43FB"/>
    <w:rsid w:val="001C489B"/>
    <w:rsid w:val="001C5C6D"/>
    <w:rsid w:val="001C7767"/>
    <w:rsid w:val="001C79F1"/>
    <w:rsid w:val="001C7C96"/>
    <w:rsid w:val="001D1111"/>
    <w:rsid w:val="001D22DE"/>
    <w:rsid w:val="001D5300"/>
    <w:rsid w:val="001D5757"/>
    <w:rsid w:val="001D685C"/>
    <w:rsid w:val="001D6FB8"/>
    <w:rsid w:val="001D7ACE"/>
    <w:rsid w:val="001D7DBA"/>
    <w:rsid w:val="001D7DC7"/>
    <w:rsid w:val="001E23C4"/>
    <w:rsid w:val="001E3EAD"/>
    <w:rsid w:val="001E4354"/>
    <w:rsid w:val="001E5F19"/>
    <w:rsid w:val="001E6531"/>
    <w:rsid w:val="001E6C37"/>
    <w:rsid w:val="001E6CAB"/>
    <w:rsid w:val="001F0949"/>
    <w:rsid w:val="001F1A82"/>
    <w:rsid w:val="001F524B"/>
    <w:rsid w:val="001F5451"/>
    <w:rsid w:val="001F58CB"/>
    <w:rsid w:val="001F7C4C"/>
    <w:rsid w:val="001F7CBA"/>
    <w:rsid w:val="00200769"/>
    <w:rsid w:val="0020138E"/>
    <w:rsid w:val="00201511"/>
    <w:rsid w:val="002067E6"/>
    <w:rsid w:val="0021222F"/>
    <w:rsid w:val="0021280B"/>
    <w:rsid w:val="002142CF"/>
    <w:rsid w:val="00214854"/>
    <w:rsid w:val="00214D16"/>
    <w:rsid w:val="00215430"/>
    <w:rsid w:val="002159AA"/>
    <w:rsid w:val="00216AC3"/>
    <w:rsid w:val="0021727B"/>
    <w:rsid w:val="00217DBD"/>
    <w:rsid w:val="002219DD"/>
    <w:rsid w:val="00223302"/>
    <w:rsid w:val="00226E5F"/>
    <w:rsid w:val="002275C5"/>
    <w:rsid w:val="00227AF4"/>
    <w:rsid w:val="00230C06"/>
    <w:rsid w:val="0023197A"/>
    <w:rsid w:val="00231BE3"/>
    <w:rsid w:val="002323A4"/>
    <w:rsid w:val="002327B8"/>
    <w:rsid w:val="00234481"/>
    <w:rsid w:val="00234A8C"/>
    <w:rsid w:val="00235EC1"/>
    <w:rsid w:val="00236A8D"/>
    <w:rsid w:val="002400DB"/>
    <w:rsid w:val="0024024D"/>
    <w:rsid w:val="00244759"/>
    <w:rsid w:val="00245E1F"/>
    <w:rsid w:val="00245EB4"/>
    <w:rsid w:val="002460DE"/>
    <w:rsid w:val="00246348"/>
    <w:rsid w:val="0024649E"/>
    <w:rsid w:val="00246BF2"/>
    <w:rsid w:val="00247B19"/>
    <w:rsid w:val="002503D9"/>
    <w:rsid w:val="002506DB"/>
    <w:rsid w:val="00252C62"/>
    <w:rsid w:val="002563EF"/>
    <w:rsid w:val="002567EF"/>
    <w:rsid w:val="00257087"/>
    <w:rsid w:val="00261B3A"/>
    <w:rsid w:val="00262419"/>
    <w:rsid w:val="002631AB"/>
    <w:rsid w:val="00264E7A"/>
    <w:rsid w:val="00266834"/>
    <w:rsid w:val="00266CE0"/>
    <w:rsid w:val="00266F6E"/>
    <w:rsid w:val="00267653"/>
    <w:rsid w:val="0026782A"/>
    <w:rsid w:val="00270843"/>
    <w:rsid w:val="00270EB9"/>
    <w:rsid w:val="00270ED3"/>
    <w:rsid w:val="00272A2C"/>
    <w:rsid w:val="002744C3"/>
    <w:rsid w:val="00274E6E"/>
    <w:rsid w:val="00275A20"/>
    <w:rsid w:val="002763AB"/>
    <w:rsid w:val="00276419"/>
    <w:rsid w:val="00276681"/>
    <w:rsid w:val="002772A1"/>
    <w:rsid w:val="00277573"/>
    <w:rsid w:val="0028437D"/>
    <w:rsid w:val="00284C6A"/>
    <w:rsid w:val="0028553A"/>
    <w:rsid w:val="00285B6D"/>
    <w:rsid w:val="002866FD"/>
    <w:rsid w:val="00286FB0"/>
    <w:rsid w:val="002910C2"/>
    <w:rsid w:val="00292779"/>
    <w:rsid w:val="00292B5A"/>
    <w:rsid w:val="0029362C"/>
    <w:rsid w:val="00294F7B"/>
    <w:rsid w:val="00295E2D"/>
    <w:rsid w:val="002979F4"/>
    <w:rsid w:val="002A04E6"/>
    <w:rsid w:val="002A1F37"/>
    <w:rsid w:val="002A2919"/>
    <w:rsid w:val="002A3967"/>
    <w:rsid w:val="002A4EB7"/>
    <w:rsid w:val="002A7BD3"/>
    <w:rsid w:val="002B47F3"/>
    <w:rsid w:val="002B6C05"/>
    <w:rsid w:val="002B78B6"/>
    <w:rsid w:val="002B7A92"/>
    <w:rsid w:val="002C2B80"/>
    <w:rsid w:val="002C42AC"/>
    <w:rsid w:val="002C45AF"/>
    <w:rsid w:val="002C7033"/>
    <w:rsid w:val="002C773F"/>
    <w:rsid w:val="002D088D"/>
    <w:rsid w:val="002D3515"/>
    <w:rsid w:val="002D41BF"/>
    <w:rsid w:val="002D4E4F"/>
    <w:rsid w:val="002D4F15"/>
    <w:rsid w:val="002D5A8F"/>
    <w:rsid w:val="002D6941"/>
    <w:rsid w:val="002E0ABE"/>
    <w:rsid w:val="002E0BB6"/>
    <w:rsid w:val="002E1A28"/>
    <w:rsid w:val="002E4BD8"/>
    <w:rsid w:val="002E6076"/>
    <w:rsid w:val="002E7718"/>
    <w:rsid w:val="002F1775"/>
    <w:rsid w:val="002F1CCE"/>
    <w:rsid w:val="002F1DBF"/>
    <w:rsid w:val="002F2060"/>
    <w:rsid w:val="002F34DB"/>
    <w:rsid w:val="002F37D8"/>
    <w:rsid w:val="002F3E81"/>
    <w:rsid w:val="002F5158"/>
    <w:rsid w:val="002F58F5"/>
    <w:rsid w:val="002F6327"/>
    <w:rsid w:val="002F6D59"/>
    <w:rsid w:val="002F7A14"/>
    <w:rsid w:val="002F7CEC"/>
    <w:rsid w:val="002F7F4F"/>
    <w:rsid w:val="00300275"/>
    <w:rsid w:val="00300671"/>
    <w:rsid w:val="00300737"/>
    <w:rsid w:val="00303061"/>
    <w:rsid w:val="00303217"/>
    <w:rsid w:val="003032FE"/>
    <w:rsid w:val="00304AB3"/>
    <w:rsid w:val="00305004"/>
    <w:rsid w:val="00305985"/>
    <w:rsid w:val="003072DD"/>
    <w:rsid w:val="003078DF"/>
    <w:rsid w:val="00307902"/>
    <w:rsid w:val="00310755"/>
    <w:rsid w:val="00314392"/>
    <w:rsid w:val="00315F52"/>
    <w:rsid w:val="00316FA6"/>
    <w:rsid w:val="003171C9"/>
    <w:rsid w:val="00317647"/>
    <w:rsid w:val="00317E23"/>
    <w:rsid w:val="00321320"/>
    <w:rsid w:val="00323A3E"/>
    <w:rsid w:val="00323DC0"/>
    <w:rsid w:val="0032659C"/>
    <w:rsid w:val="00332DB1"/>
    <w:rsid w:val="00336156"/>
    <w:rsid w:val="00336A0A"/>
    <w:rsid w:val="00336BB1"/>
    <w:rsid w:val="00337E0A"/>
    <w:rsid w:val="003403C3"/>
    <w:rsid w:val="00340D34"/>
    <w:rsid w:val="00341C30"/>
    <w:rsid w:val="0034257E"/>
    <w:rsid w:val="0034456C"/>
    <w:rsid w:val="003460A3"/>
    <w:rsid w:val="00347A33"/>
    <w:rsid w:val="00350BAB"/>
    <w:rsid w:val="00350DF5"/>
    <w:rsid w:val="00351340"/>
    <w:rsid w:val="00351996"/>
    <w:rsid w:val="0035280A"/>
    <w:rsid w:val="003538D7"/>
    <w:rsid w:val="00355459"/>
    <w:rsid w:val="00356617"/>
    <w:rsid w:val="00356C9D"/>
    <w:rsid w:val="00357180"/>
    <w:rsid w:val="00357BE9"/>
    <w:rsid w:val="00361873"/>
    <w:rsid w:val="00361BD6"/>
    <w:rsid w:val="00361CDE"/>
    <w:rsid w:val="00362C87"/>
    <w:rsid w:val="00362CE3"/>
    <w:rsid w:val="00362F1F"/>
    <w:rsid w:val="00363F44"/>
    <w:rsid w:val="003660A8"/>
    <w:rsid w:val="003666BB"/>
    <w:rsid w:val="00370330"/>
    <w:rsid w:val="00372A4C"/>
    <w:rsid w:val="00373655"/>
    <w:rsid w:val="003760E3"/>
    <w:rsid w:val="003765DC"/>
    <w:rsid w:val="0037705E"/>
    <w:rsid w:val="00377170"/>
    <w:rsid w:val="003778D1"/>
    <w:rsid w:val="003803DC"/>
    <w:rsid w:val="00380936"/>
    <w:rsid w:val="0038172D"/>
    <w:rsid w:val="003848E5"/>
    <w:rsid w:val="00385EB7"/>
    <w:rsid w:val="00386B91"/>
    <w:rsid w:val="00386FDD"/>
    <w:rsid w:val="0039076A"/>
    <w:rsid w:val="00391CF4"/>
    <w:rsid w:val="0039261A"/>
    <w:rsid w:val="00395210"/>
    <w:rsid w:val="00395FAD"/>
    <w:rsid w:val="003A04E2"/>
    <w:rsid w:val="003A1069"/>
    <w:rsid w:val="003A3748"/>
    <w:rsid w:val="003A4BD0"/>
    <w:rsid w:val="003A52C1"/>
    <w:rsid w:val="003A5DCD"/>
    <w:rsid w:val="003A7FA1"/>
    <w:rsid w:val="003B0763"/>
    <w:rsid w:val="003B15BD"/>
    <w:rsid w:val="003B4A1C"/>
    <w:rsid w:val="003B5FD1"/>
    <w:rsid w:val="003B61FE"/>
    <w:rsid w:val="003C0428"/>
    <w:rsid w:val="003C0EA3"/>
    <w:rsid w:val="003C210F"/>
    <w:rsid w:val="003C52A7"/>
    <w:rsid w:val="003C5B0B"/>
    <w:rsid w:val="003C6E1B"/>
    <w:rsid w:val="003C750B"/>
    <w:rsid w:val="003C7C85"/>
    <w:rsid w:val="003D065C"/>
    <w:rsid w:val="003D0764"/>
    <w:rsid w:val="003D1494"/>
    <w:rsid w:val="003D1D94"/>
    <w:rsid w:val="003D4B7E"/>
    <w:rsid w:val="003D5644"/>
    <w:rsid w:val="003D5DF5"/>
    <w:rsid w:val="003D738A"/>
    <w:rsid w:val="003E00D6"/>
    <w:rsid w:val="003E081C"/>
    <w:rsid w:val="003E2234"/>
    <w:rsid w:val="003E22B7"/>
    <w:rsid w:val="003E23FF"/>
    <w:rsid w:val="003E438E"/>
    <w:rsid w:val="003E5ABA"/>
    <w:rsid w:val="003E5F85"/>
    <w:rsid w:val="003E6805"/>
    <w:rsid w:val="003E76B3"/>
    <w:rsid w:val="003E79AF"/>
    <w:rsid w:val="003F27BB"/>
    <w:rsid w:val="003F49D8"/>
    <w:rsid w:val="003F4A26"/>
    <w:rsid w:val="003F59B9"/>
    <w:rsid w:val="003F7E40"/>
    <w:rsid w:val="003F7EFC"/>
    <w:rsid w:val="00402377"/>
    <w:rsid w:val="0040284E"/>
    <w:rsid w:val="00403D16"/>
    <w:rsid w:val="00403E0A"/>
    <w:rsid w:val="00407A44"/>
    <w:rsid w:val="00412C8E"/>
    <w:rsid w:val="0041300B"/>
    <w:rsid w:val="00413661"/>
    <w:rsid w:val="00414B6E"/>
    <w:rsid w:val="00414F4D"/>
    <w:rsid w:val="00414FB6"/>
    <w:rsid w:val="00415E37"/>
    <w:rsid w:val="004164EB"/>
    <w:rsid w:val="004166D7"/>
    <w:rsid w:val="0041732F"/>
    <w:rsid w:val="00417447"/>
    <w:rsid w:val="0041745F"/>
    <w:rsid w:val="00417B5C"/>
    <w:rsid w:val="00420326"/>
    <w:rsid w:val="00420BBB"/>
    <w:rsid w:val="00421D79"/>
    <w:rsid w:val="00422F33"/>
    <w:rsid w:val="00424187"/>
    <w:rsid w:val="0042463E"/>
    <w:rsid w:val="00424D10"/>
    <w:rsid w:val="00426F52"/>
    <w:rsid w:val="004311FD"/>
    <w:rsid w:val="0043139A"/>
    <w:rsid w:val="00431B59"/>
    <w:rsid w:val="0043255F"/>
    <w:rsid w:val="00432F1B"/>
    <w:rsid w:val="0043359A"/>
    <w:rsid w:val="0043426E"/>
    <w:rsid w:val="00435F46"/>
    <w:rsid w:val="00436A67"/>
    <w:rsid w:val="00436E8B"/>
    <w:rsid w:val="004373E5"/>
    <w:rsid w:val="00437F54"/>
    <w:rsid w:val="00440501"/>
    <w:rsid w:val="00440F3E"/>
    <w:rsid w:val="00441FBC"/>
    <w:rsid w:val="004420A6"/>
    <w:rsid w:val="0044314D"/>
    <w:rsid w:val="00444556"/>
    <w:rsid w:val="004503B9"/>
    <w:rsid w:val="00450CC4"/>
    <w:rsid w:val="00450FC2"/>
    <w:rsid w:val="00451061"/>
    <w:rsid w:val="0045117E"/>
    <w:rsid w:val="0045274A"/>
    <w:rsid w:val="00453285"/>
    <w:rsid w:val="004536F4"/>
    <w:rsid w:val="00454B9C"/>
    <w:rsid w:val="00456070"/>
    <w:rsid w:val="00456AAF"/>
    <w:rsid w:val="00463954"/>
    <w:rsid w:val="00463FA3"/>
    <w:rsid w:val="00467882"/>
    <w:rsid w:val="00467C6C"/>
    <w:rsid w:val="00467FE3"/>
    <w:rsid w:val="00470A03"/>
    <w:rsid w:val="004715EE"/>
    <w:rsid w:val="00471B3A"/>
    <w:rsid w:val="0047255B"/>
    <w:rsid w:val="00472C6A"/>
    <w:rsid w:val="004736A5"/>
    <w:rsid w:val="0047400B"/>
    <w:rsid w:val="00474A67"/>
    <w:rsid w:val="00476D6B"/>
    <w:rsid w:val="004778AE"/>
    <w:rsid w:val="00477F38"/>
    <w:rsid w:val="00480625"/>
    <w:rsid w:val="004823A1"/>
    <w:rsid w:val="0048253E"/>
    <w:rsid w:val="00483656"/>
    <w:rsid w:val="004848CF"/>
    <w:rsid w:val="004876AF"/>
    <w:rsid w:val="004907AB"/>
    <w:rsid w:val="00492E21"/>
    <w:rsid w:val="0049311D"/>
    <w:rsid w:val="00494907"/>
    <w:rsid w:val="00496DA5"/>
    <w:rsid w:val="00497D4C"/>
    <w:rsid w:val="004A0275"/>
    <w:rsid w:val="004A173B"/>
    <w:rsid w:val="004A26FB"/>
    <w:rsid w:val="004A3D05"/>
    <w:rsid w:val="004A3E15"/>
    <w:rsid w:val="004A4215"/>
    <w:rsid w:val="004A6787"/>
    <w:rsid w:val="004A68A5"/>
    <w:rsid w:val="004A72C9"/>
    <w:rsid w:val="004A7314"/>
    <w:rsid w:val="004A7A4B"/>
    <w:rsid w:val="004B1151"/>
    <w:rsid w:val="004B1399"/>
    <w:rsid w:val="004B27EF"/>
    <w:rsid w:val="004B2B92"/>
    <w:rsid w:val="004B2F74"/>
    <w:rsid w:val="004B433C"/>
    <w:rsid w:val="004B5D64"/>
    <w:rsid w:val="004B7002"/>
    <w:rsid w:val="004C044C"/>
    <w:rsid w:val="004C0756"/>
    <w:rsid w:val="004C16B4"/>
    <w:rsid w:val="004C2B2C"/>
    <w:rsid w:val="004C45CB"/>
    <w:rsid w:val="004C4DB4"/>
    <w:rsid w:val="004C75CD"/>
    <w:rsid w:val="004C7923"/>
    <w:rsid w:val="004D1C61"/>
    <w:rsid w:val="004D2CC8"/>
    <w:rsid w:val="004D3247"/>
    <w:rsid w:val="004D6C47"/>
    <w:rsid w:val="004D74BC"/>
    <w:rsid w:val="004D77D4"/>
    <w:rsid w:val="004E0298"/>
    <w:rsid w:val="004E0345"/>
    <w:rsid w:val="004E26C7"/>
    <w:rsid w:val="004E2DA4"/>
    <w:rsid w:val="004E3730"/>
    <w:rsid w:val="004E3DF8"/>
    <w:rsid w:val="004E42CF"/>
    <w:rsid w:val="004E4953"/>
    <w:rsid w:val="004E7012"/>
    <w:rsid w:val="004E71F8"/>
    <w:rsid w:val="004F2473"/>
    <w:rsid w:val="004F2D37"/>
    <w:rsid w:val="004F334F"/>
    <w:rsid w:val="004F3695"/>
    <w:rsid w:val="004F3815"/>
    <w:rsid w:val="004F5171"/>
    <w:rsid w:val="004F5C0B"/>
    <w:rsid w:val="004F6872"/>
    <w:rsid w:val="004F7317"/>
    <w:rsid w:val="004F7528"/>
    <w:rsid w:val="004F7803"/>
    <w:rsid w:val="005037A7"/>
    <w:rsid w:val="00504166"/>
    <w:rsid w:val="005054F9"/>
    <w:rsid w:val="00506242"/>
    <w:rsid w:val="00506E79"/>
    <w:rsid w:val="00511F0C"/>
    <w:rsid w:val="00512139"/>
    <w:rsid w:val="005168D1"/>
    <w:rsid w:val="00520C25"/>
    <w:rsid w:val="00521790"/>
    <w:rsid w:val="00523316"/>
    <w:rsid w:val="00523703"/>
    <w:rsid w:val="00523953"/>
    <w:rsid w:val="00527796"/>
    <w:rsid w:val="00527EBE"/>
    <w:rsid w:val="00530787"/>
    <w:rsid w:val="00534CB8"/>
    <w:rsid w:val="005353DD"/>
    <w:rsid w:val="00535872"/>
    <w:rsid w:val="00537730"/>
    <w:rsid w:val="00540C7F"/>
    <w:rsid w:val="00543E0C"/>
    <w:rsid w:val="005450DC"/>
    <w:rsid w:val="005476D8"/>
    <w:rsid w:val="00550C80"/>
    <w:rsid w:val="00553693"/>
    <w:rsid w:val="005538D7"/>
    <w:rsid w:val="005543A1"/>
    <w:rsid w:val="00554819"/>
    <w:rsid w:val="0055598D"/>
    <w:rsid w:val="00555A38"/>
    <w:rsid w:val="005569C1"/>
    <w:rsid w:val="005619C8"/>
    <w:rsid w:val="00563475"/>
    <w:rsid w:val="005678F1"/>
    <w:rsid w:val="00570043"/>
    <w:rsid w:val="00571995"/>
    <w:rsid w:val="00572EF9"/>
    <w:rsid w:val="005730BC"/>
    <w:rsid w:val="0057398F"/>
    <w:rsid w:val="005739C0"/>
    <w:rsid w:val="00573A0D"/>
    <w:rsid w:val="005742C9"/>
    <w:rsid w:val="005750DB"/>
    <w:rsid w:val="00575770"/>
    <w:rsid w:val="00575AA1"/>
    <w:rsid w:val="005773D9"/>
    <w:rsid w:val="00577737"/>
    <w:rsid w:val="0058292D"/>
    <w:rsid w:val="005833EC"/>
    <w:rsid w:val="00583C1B"/>
    <w:rsid w:val="005850FC"/>
    <w:rsid w:val="00585260"/>
    <w:rsid w:val="00590C38"/>
    <w:rsid w:val="00590C56"/>
    <w:rsid w:val="00593CFE"/>
    <w:rsid w:val="00595109"/>
    <w:rsid w:val="005953B0"/>
    <w:rsid w:val="005A04CA"/>
    <w:rsid w:val="005A2849"/>
    <w:rsid w:val="005A3739"/>
    <w:rsid w:val="005A3B1B"/>
    <w:rsid w:val="005A41BB"/>
    <w:rsid w:val="005A5C12"/>
    <w:rsid w:val="005A6956"/>
    <w:rsid w:val="005A7DB2"/>
    <w:rsid w:val="005B5141"/>
    <w:rsid w:val="005C2389"/>
    <w:rsid w:val="005C249D"/>
    <w:rsid w:val="005C3F02"/>
    <w:rsid w:val="005C5BD1"/>
    <w:rsid w:val="005D0DEE"/>
    <w:rsid w:val="005D2724"/>
    <w:rsid w:val="005D5C4C"/>
    <w:rsid w:val="005D6433"/>
    <w:rsid w:val="005D7A00"/>
    <w:rsid w:val="005D7B51"/>
    <w:rsid w:val="005E3194"/>
    <w:rsid w:val="005E3CD0"/>
    <w:rsid w:val="005E60BC"/>
    <w:rsid w:val="005E6CF9"/>
    <w:rsid w:val="005E7915"/>
    <w:rsid w:val="005F05F2"/>
    <w:rsid w:val="005F0C62"/>
    <w:rsid w:val="005F328C"/>
    <w:rsid w:val="005F4859"/>
    <w:rsid w:val="005F4BB7"/>
    <w:rsid w:val="005F56C3"/>
    <w:rsid w:val="005F629E"/>
    <w:rsid w:val="005F6577"/>
    <w:rsid w:val="00603CDA"/>
    <w:rsid w:val="00605E7D"/>
    <w:rsid w:val="00607DEF"/>
    <w:rsid w:val="00610E40"/>
    <w:rsid w:val="0061235B"/>
    <w:rsid w:val="00612E85"/>
    <w:rsid w:val="00614BA1"/>
    <w:rsid w:val="00616307"/>
    <w:rsid w:val="00616A53"/>
    <w:rsid w:val="00616BEF"/>
    <w:rsid w:val="00620AC9"/>
    <w:rsid w:val="00622AE8"/>
    <w:rsid w:val="0062725A"/>
    <w:rsid w:val="00627E8D"/>
    <w:rsid w:val="00632500"/>
    <w:rsid w:val="00632742"/>
    <w:rsid w:val="00633E1B"/>
    <w:rsid w:val="006356B1"/>
    <w:rsid w:val="00637DE8"/>
    <w:rsid w:val="0064135C"/>
    <w:rsid w:val="00644096"/>
    <w:rsid w:val="006454F7"/>
    <w:rsid w:val="00650B61"/>
    <w:rsid w:val="006538C4"/>
    <w:rsid w:val="00654B83"/>
    <w:rsid w:val="00656678"/>
    <w:rsid w:val="00657DE4"/>
    <w:rsid w:val="00662F76"/>
    <w:rsid w:val="00665098"/>
    <w:rsid w:val="006659E9"/>
    <w:rsid w:val="00667BD7"/>
    <w:rsid w:val="00670134"/>
    <w:rsid w:val="006702B2"/>
    <w:rsid w:val="006707AD"/>
    <w:rsid w:val="00672296"/>
    <w:rsid w:val="00672B97"/>
    <w:rsid w:val="00672BC5"/>
    <w:rsid w:val="00673B1E"/>
    <w:rsid w:val="00674BFF"/>
    <w:rsid w:val="006774CA"/>
    <w:rsid w:val="0068070F"/>
    <w:rsid w:val="00681282"/>
    <w:rsid w:val="0068245D"/>
    <w:rsid w:val="006824E9"/>
    <w:rsid w:val="006859C8"/>
    <w:rsid w:val="00687F94"/>
    <w:rsid w:val="0069053D"/>
    <w:rsid w:val="006909D1"/>
    <w:rsid w:val="00692BD7"/>
    <w:rsid w:val="00692E6F"/>
    <w:rsid w:val="006934F1"/>
    <w:rsid w:val="00695118"/>
    <w:rsid w:val="00695333"/>
    <w:rsid w:val="0069586F"/>
    <w:rsid w:val="00697990"/>
    <w:rsid w:val="006A6F13"/>
    <w:rsid w:val="006A7423"/>
    <w:rsid w:val="006B37EE"/>
    <w:rsid w:val="006B6997"/>
    <w:rsid w:val="006B6BDF"/>
    <w:rsid w:val="006C0366"/>
    <w:rsid w:val="006C24CE"/>
    <w:rsid w:val="006C5335"/>
    <w:rsid w:val="006C551C"/>
    <w:rsid w:val="006C6044"/>
    <w:rsid w:val="006C60ED"/>
    <w:rsid w:val="006C616F"/>
    <w:rsid w:val="006C6859"/>
    <w:rsid w:val="006D01A4"/>
    <w:rsid w:val="006D2231"/>
    <w:rsid w:val="006D2608"/>
    <w:rsid w:val="006D2E37"/>
    <w:rsid w:val="006D3DC0"/>
    <w:rsid w:val="006D5E46"/>
    <w:rsid w:val="006E06F7"/>
    <w:rsid w:val="006E372E"/>
    <w:rsid w:val="006E3ACF"/>
    <w:rsid w:val="006E4E01"/>
    <w:rsid w:val="006E66F3"/>
    <w:rsid w:val="006F1053"/>
    <w:rsid w:val="006F2B30"/>
    <w:rsid w:val="006F450B"/>
    <w:rsid w:val="006F5317"/>
    <w:rsid w:val="006F601B"/>
    <w:rsid w:val="006F610C"/>
    <w:rsid w:val="006F63E5"/>
    <w:rsid w:val="007002EC"/>
    <w:rsid w:val="00700F64"/>
    <w:rsid w:val="00702E6D"/>
    <w:rsid w:val="0070431E"/>
    <w:rsid w:val="00707DC0"/>
    <w:rsid w:val="0071071B"/>
    <w:rsid w:val="00710AED"/>
    <w:rsid w:val="00711F2D"/>
    <w:rsid w:val="0071220A"/>
    <w:rsid w:val="00714C59"/>
    <w:rsid w:val="00714F38"/>
    <w:rsid w:val="00715E59"/>
    <w:rsid w:val="007175C1"/>
    <w:rsid w:val="007200BC"/>
    <w:rsid w:val="00721C93"/>
    <w:rsid w:val="00723108"/>
    <w:rsid w:val="00725077"/>
    <w:rsid w:val="00727FE9"/>
    <w:rsid w:val="00730BF4"/>
    <w:rsid w:val="007315BF"/>
    <w:rsid w:val="007335F9"/>
    <w:rsid w:val="0073707A"/>
    <w:rsid w:val="0073748B"/>
    <w:rsid w:val="00737F0E"/>
    <w:rsid w:val="00742976"/>
    <w:rsid w:val="00742F53"/>
    <w:rsid w:val="007457A7"/>
    <w:rsid w:val="007457AD"/>
    <w:rsid w:val="00745916"/>
    <w:rsid w:val="007473F7"/>
    <w:rsid w:val="00750921"/>
    <w:rsid w:val="0075097B"/>
    <w:rsid w:val="00751F2E"/>
    <w:rsid w:val="0075315C"/>
    <w:rsid w:val="00754B7A"/>
    <w:rsid w:val="00755399"/>
    <w:rsid w:val="00756990"/>
    <w:rsid w:val="007579D4"/>
    <w:rsid w:val="007604B5"/>
    <w:rsid w:val="00760C53"/>
    <w:rsid w:val="00760D84"/>
    <w:rsid w:val="00761753"/>
    <w:rsid w:val="007632ED"/>
    <w:rsid w:val="007634AD"/>
    <w:rsid w:val="00764A90"/>
    <w:rsid w:val="00765874"/>
    <w:rsid w:val="007661A9"/>
    <w:rsid w:val="00766BFC"/>
    <w:rsid w:val="007700B1"/>
    <w:rsid w:val="0077048E"/>
    <w:rsid w:val="0077350B"/>
    <w:rsid w:val="00775B59"/>
    <w:rsid w:val="007762D0"/>
    <w:rsid w:val="00780150"/>
    <w:rsid w:val="0078018E"/>
    <w:rsid w:val="00780800"/>
    <w:rsid w:val="00780F07"/>
    <w:rsid w:val="00781585"/>
    <w:rsid w:val="007832CC"/>
    <w:rsid w:val="00783303"/>
    <w:rsid w:val="00783555"/>
    <w:rsid w:val="00783794"/>
    <w:rsid w:val="00785FCF"/>
    <w:rsid w:val="007902AF"/>
    <w:rsid w:val="00790B31"/>
    <w:rsid w:val="007923CF"/>
    <w:rsid w:val="0079280A"/>
    <w:rsid w:val="00792E26"/>
    <w:rsid w:val="00793FFD"/>
    <w:rsid w:val="00796411"/>
    <w:rsid w:val="0079799C"/>
    <w:rsid w:val="007A057A"/>
    <w:rsid w:val="007A0832"/>
    <w:rsid w:val="007A24A6"/>
    <w:rsid w:val="007A3247"/>
    <w:rsid w:val="007A386F"/>
    <w:rsid w:val="007A4846"/>
    <w:rsid w:val="007A4ACC"/>
    <w:rsid w:val="007A6950"/>
    <w:rsid w:val="007B0251"/>
    <w:rsid w:val="007B20A5"/>
    <w:rsid w:val="007B2570"/>
    <w:rsid w:val="007B393E"/>
    <w:rsid w:val="007B5036"/>
    <w:rsid w:val="007B6048"/>
    <w:rsid w:val="007B65B0"/>
    <w:rsid w:val="007B724E"/>
    <w:rsid w:val="007C0D07"/>
    <w:rsid w:val="007C1C94"/>
    <w:rsid w:val="007C2F79"/>
    <w:rsid w:val="007C5147"/>
    <w:rsid w:val="007C5499"/>
    <w:rsid w:val="007C6110"/>
    <w:rsid w:val="007C6236"/>
    <w:rsid w:val="007C6E53"/>
    <w:rsid w:val="007C78EF"/>
    <w:rsid w:val="007C7CFE"/>
    <w:rsid w:val="007C7D49"/>
    <w:rsid w:val="007D08E8"/>
    <w:rsid w:val="007D1229"/>
    <w:rsid w:val="007D572A"/>
    <w:rsid w:val="007D6C31"/>
    <w:rsid w:val="007E1E29"/>
    <w:rsid w:val="007E2CE9"/>
    <w:rsid w:val="007E38CD"/>
    <w:rsid w:val="007F1453"/>
    <w:rsid w:val="007F14C6"/>
    <w:rsid w:val="007F20BA"/>
    <w:rsid w:val="007F4235"/>
    <w:rsid w:val="007F4FB2"/>
    <w:rsid w:val="007F5420"/>
    <w:rsid w:val="007F5936"/>
    <w:rsid w:val="007F670D"/>
    <w:rsid w:val="007F7B11"/>
    <w:rsid w:val="007F7F64"/>
    <w:rsid w:val="00800ADE"/>
    <w:rsid w:val="00801FD6"/>
    <w:rsid w:val="0080270A"/>
    <w:rsid w:val="008037D4"/>
    <w:rsid w:val="00804C3B"/>
    <w:rsid w:val="00805EC3"/>
    <w:rsid w:val="0080633B"/>
    <w:rsid w:val="008072E5"/>
    <w:rsid w:val="0081442F"/>
    <w:rsid w:val="00815009"/>
    <w:rsid w:val="008159BC"/>
    <w:rsid w:val="00815E08"/>
    <w:rsid w:val="00820CBB"/>
    <w:rsid w:val="0082186A"/>
    <w:rsid w:val="008227AC"/>
    <w:rsid w:val="0082477F"/>
    <w:rsid w:val="008257A3"/>
    <w:rsid w:val="00826655"/>
    <w:rsid w:val="008324FD"/>
    <w:rsid w:val="00833770"/>
    <w:rsid w:val="008362A8"/>
    <w:rsid w:val="00836503"/>
    <w:rsid w:val="00836875"/>
    <w:rsid w:val="008408C0"/>
    <w:rsid w:val="00840F0C"/>
    <w:rsid w:val="00842003"/>
    <w:rsid w:val="00843EC5"/>
    <w:rsid w:val="0084577D"/>
    <w:rsid w:val="00846008"/>
    <w:rsid w:val="00846158"/>
    <w:rsid w:val="00846D30"/>
    <w:rsid w:val="0084792E"/>
    <w:rsid w:val="00847ED4"/>
    <w:rsid w:val="00851222"/>
    <w:rsid w:val="0085143B"/>
    <w:rsid w:val="00852C48"/>
    <w:rsid w:val="00853A4A"/>
    <w:rsid w:val="00856249"/>
    <w:rsid w:val="00857891"/>
    <w:rsid w:val="00857C58"/>
    <w:rsid w:val="008607E4"/>
    <w:rsid w:val="00860B4F"/>
    <w:rsid w:val="008626DC"/>
    <w:rsid w:val="00862C58"/>
    <w:rsid w:val="008635E5"/>
    <w:rsid w:val="008667C1"/>
    <w:rsid w:val="0086766E"/>
    <w:rsid w:val="00870326"/>
    <w:rsid w:val="008707C1"/>
    <w:rsid w:val="008722C9"/>
    <w:rsid w:val="00873466"/>
    <w:rsid w:val="00874694"/>
    <w:rsid w:val="00875BCF"/>
    <w:rsid w:val="0087788A"/>
    <w:rsid w:val="0088413A"/>
    <w:rsid w:val="008847B7"/>
    <w:rsid w:val="00884D58"/>
    <w:rsid w:val="00886053"/>
    <w:rsid w:val="00886484"/>
    <w:rsid w:val="0089125F"/>
    <w:rsid w:val="00892CAA"/>
    <w:rsid w:val="00893551"/>
    <w:rsid w:val="00895242"/>
    <w:rsid w:val="00895885"/>
    <w:rsid w:val="00896806"/>
    <w:rsid w:val="008979EF"/>
    <w:rsid w:val="00897FE8"/>
    <w:rsid w:val="008A00C7"/>
    <w:rsid w:val="008A1C8F"/>
    <w:rsid w:val="008A2B61"/>
    <w:rsid w:val="008A2D2B"/>
    <w:rsid w:val="008A3339"/>
    <w:rsid w:val="008A5E4D"/>
    <w:rsid w:val="008A5FB6"/>
    <w:rsid w:val="008A7ABA"/>
    <w:rsid w:val="008B0A88"/>
    <w:rsid w:val="008B1F34"/>
    <w:rsid w:val="008B2EE0"/>
    <w:rsid w:val="008B3FAE"/>
    <w:rsid w:val="008B4377"/>
    <w:rsid w:val="008B4387"/>
    <w:rsid w:val="008B4E84"/>
    <w:rsid w:val="008B668E"/>
    <w:rsid w:val="008B7B7E"/>
    <w:rsid w:val="008C07A3"/>
    <w:rsid w:val="008C0A0E"/>
    <w:rsid w:val="008C23AA"/>
    <w:rsid w:val="008C481F"/>
    <w:rsid w:val="008C6307"/>
    <w:rsid w:val="008C721A"/>
    <w:rsid w:val="008D054E"/>
    <w:rsid w:val="008D2440"/>
    <w:rsid w:val="008D366D"/>
    <w:rsid w:val="008D4A9D"/>
    <w:rsid w:val="008D6B36"/>
    <w:rsid w:val="008E143D"/>
    <w:rsid w:val="008E1EA9"/>
    <w:rsid w:val="008E314F"/>
    <w:rsid w:val="008E4A88"/>
    <w:rsid w:val="008E52F0"/>
    <w:rsid w:val="008E55D5"/>
    <w:rsid w:val="008E5708"/>
    <w:rsid w:val="008E6A4B"/>
    <w:rsid w:val="008F08E4"/>
    <w:rsid w:val="008F0A55"/>
    <w:rsid w:val="008F125D"/>
    <w:rsid w:val="008F4D81"/>
    <w:rsid w:val="008F6121"/>
    <w:rsid w:val="008F6293"/>
    <w:rsid w:val="008F65DE"/>
    <w:rsid w:val="008F6824"/>
    <w:rsid w:val="0090041F"/>
    <w:rsid w:val="0090132A"/>
    <w:rsid w:val="0090195F"/>
    <w:rsid w:val="00901ABB"/>
    <w:rsid w:val="00901C9F"/>
    <w:rsid w:val="00903421"/>
    <w:rsid w:val="00903500"/>
    <w:rsid w:val="009055FD"/>
    <w:rsid w:val="00906770"/>
    <w:rsid w:val="009069BC"/>
    <w:rsid w:val="00906B41"/>
    <w:rsid w:val="00913BCE"/>
    <w:rsid w:val="00914217"/>
    <w:rsid w:val="00914B42"/>
    <w:rsid w:val="00917720"/>
    <w:rsid w:val="00920401"/>
    <w:rsid w:val="00920C5A"/>
    <w:rsid w:val="009215C6"/>
    <w:rsid w:val="0092209A"/>
    <w:rsid w:val="00922BEB"/>
    <w:rsid w:val="009235B1"/>
    <w:rsid w:val="00923E12"/>
    <w:rsid w:val="00924383"/>
    <w:rsid w:val="00924DD6"/>
    <w:rsid w:val="0092527A"/>
    <w:rsid w:val="00926C63"/>
    <w:rsid w:val="0093221A"/>
    <w:rsid w:val="00932C64"/>
    <w:rsid w:val="00933478"/>
    <w:rsid w:val="00935D82"/>
    <w:rsid w:val="009377D8"/>
    <w:rsid w:val="00940001"/>
    <w:rsid w:val="00940097"/>
    <w:rsid w:val="0094029A"/>
    <w:rsid w:val="00940C15"/>
    <w:rsid w:val="00946226"/>
    <w:rsid w:val="00947C9F"/>
    <w:rsid w:val="00947EFB"/>
    <w:rsid w:val="00950903"/>
    <w:rsid w:val="009524BB"/>
    <w:rsid w:val="009529B5"/>
    <w:rsid w:val="00955FE1"/>
    <w:rsid w:val="00956234"/>
    <w:rsid w:val="00956BC8"/>
    <w:rsid w:val="00957E7B"/>
    <w:rsid w:val="00961066"/>
    <w:rsid w:val="00962711"/>
    <w:rsid w:val="00963A75"/>
    <w:rsid w:val="0096406D"/>
    <w:rsid w:val="0096463B"/>
    <w:rsid w:val="009649C4"/>
    <w:rsid w:val="009674D2"/>
    <w:rsid w:val="00970638"/>
    <w:rsid w:val="009709B3"/>
    <w:rsid w:val="0097130E"/>
    <w:rsid w:val="009715C9"/>
    <w:rsid w:val="0097181B"/>
    <w:rsid w:val="0097248C"/>
    <w:rsid w:val="00973010"/>
    <w:rsid w:val="00976AD7"/>
    <w:rsid w:val="00976D83"/>
    <w:rsid w:val="00981FBA"/>
    <w:rsid w:val="00983785"/>
    <w:rsid w:val="0098551C"/>
    <w:rsid w:val="009856B4"/>
    <w:rsid w:val="0098748D"/>
    <w:rsid w:val="00987CC9"/>
    <w:rsid w:val="00987CDD"/>
    <w:rsid w:val="0099096A"/>
    <w:rsid w:val="00990B8E"/>
    <w:rsid w:val="00991754"/>
    <w:rsid w:val="009925C9"/>
    <w:rsid w:val="00992B43"/>
    <w:rsid w:val="00992FF3"/>
    <w:rsid w:val="00993352"/>
    <w:rsid w:val="009939C5"/>
    <w:rsid w:val="00995C4A"/>
    <w:rsid w:val="00996067"/>
    <w:rsid w:val="009960EB"/>
    <w:rsid w:val="0099645B"/>
    <w:rsid w:val="009A10AF"/>
    <w:rsid w:val="009A266A"/>
    <w:rsid w:val="009A51D2"/>
    <w:rsid w:val="009A5B37"/>
    <w:rsid w:val="009B0463"/>
    <w:rsid w:val="009B0BD2"/>
    <w:rsid w:val="009B13D3"/>
    <w:rsid w:val="009B2853"/>
    <w:rsid w:val="009B321C"/>
    <w:rsid w:val="009B4356"/>
    <w:rsid w:val="009B4A89"/>
    <w:rsid w:val="009C1202"/>
    <w:rsid w:val="009C1DA6"/>
    <w:rsid w:val="009C2A29"/>
    <w:rsid w:val="009C2C92"/>
    <w:rsid w:val="009C3D76"/>
    <w:rsid w:val="009C5C08"/>
    <w:rsid w:val="009C6311"/>
    <w:rsid w:val="009D13FC"/>
    <w:rsid w:val="009D1E90"/>
    <w:rsid w:val="009D2175"/>
    <w:rsid w:val="009D2549"/>
    <w:rsid w:val="009D2C14"/>
    <w:rsid w:val="009D2CE7"/>
    <w:rsid w:val="009D325B"/>
    <w:rsid w:val="009D433B"/>
    <w:rsid w:val="009D4426"/>
    <w:rsid w:val="009D5E94"/>
    <w:rsid w:val="009D6D64"/>
    <w:rsid w:val="009E040B"/>
    <w:rsid w:val="009E0664"/>
    <w:rsid w:val="009E1E1C"/>
    <w:rsid w:val="009E4E00"/>
    <w:rsid w:val="009E5B7D"/>
    <w:rsid w:val="009E702F"/>
    <w:rsid w:val="009E76A4"/>
    <w:rsid w:val="009F15D3"/>
    <w:rsid w:val="009F2275"/>
    <w:rsid w:val="009F26E1"/>
    <w:rsid w:val="009F2C6C"/>
    <w:rsid w:val="009F497F"/>
    <w:rsid w:val="009F5080"/>
    <w:rsid w:val="009F6E82"/>
    <w:rsid w:val="00A009D1"/>
    <w:rsid w:val="00A00BB1"/>
    <w:rsid w:val="00A02805"/>
    <w:rsid w:val="00A0516A"/>
    <w:rsid w:val="00A05F88"/>
    <w:rsid w:val="00A0672B"/>
    <w:rsid w:val="00A07192"/>
    <w:rsid w:val="00A12C3B"/>
    <w:rsid w:val="00A12DCD"/>
    <w:rsid w:val="00A1339D"/>
    <w:rsid w:val="00A13BDE"/>
    <w:rsid w:val="00A14814"/>
    <w:rsid w:val="00A1504E"/>
    <w:rsid w:val="00A165DC"/>
    <w:rsid w:val="00A217BC"/>
    <w:rsid w:val="00A23730"/>
    <w:rsid w:val="00A25112"/>
    <w:rsid w:val="00A25F86"/>
    <w:rsid w:val="00A270A7"/>
    <w:rsid w:val="00A301C2"/>
    <w:rsid w:val="00A306E5"/>
    <w:rsid w:val="00A310B6"/>
    <w:rsid w:val="00A3282A"/>
    <w:rsid w:val="00A34830"/>
    <w:rsid w:val="00A37A3C"/>
    <w:rsid w:val="00A37B84"/>
    <w:rsid w:val="00A37EB4"/>
    <w:rsid w:val="00A4040B"/>
    <w:rsid w:val="00A40681"/>
    <w:rsid w:val="00A41BC9"/>
    <w:rsid w:val="00A474B9"/>
    <w:rsid w:val="00A4784E"/>
    <w:rsid w:val="00A515D9"/>
    <w:rsid w:val="00A51CA2"/>
    <w:rsid w:val="00A51F67"/>
    <w:rsid w:val="00A527FD"/>
    <w:rsid w:val="00A52828"/>
    <w:rsid w:val="00A52B02"/>
    <w:rsid w:val="00A52C68"/>
    <w:rsid w:val="00A53164"/>
    <w:rsid w:val="00A53DBF"/>
    <w:rsid w:val="00A54003"/>
    <w:rsid w:val="00A565F8"/>
    <w:rsid w:val="00A57309"/>
    <w:rsid w:val="00A57AB1"/>
    <w:rsid w:val="00A600D3"/>
    <w:rsid w:val="00A62654"/>
    <w:rsid w:val="00A6303C"/>
    <w:rsid w:val="00A632BF"/>
    <w:rsid w:val="00A645D5"/>
    <w:rsid w:val="00A64904"/>
    <w:rsid w:val="00A652A6"/>
    <w:rsid w:val="00A65851"/>
    <w:rsid w:val="00A66439"/>
    <w:rsid w:val="00A67653"/>
    <w:rsid w:val="00A67EA6"/>
    <w:rsid w:val="00A71047"/>
    <w:rsid w:val="00A72483"/>
    <w:rsid w:val="00A72DAC"/>
    <w:rsid w:val="00A7313E"/>
    <w:rsid w:val="00A74366"/>
    <w:rsid w:val="00A74E62"/>
    <w:rsid w:val="00A765B0"/>
    <w:rsid w:val="00A7780C"/>
    <w:rsid w:val="00A8105C"/>
    <w:rsid w:val="00A84DC7"/>
    <w:rsid w:val="00A85439"/>
    <w:rsid w:val="00A856BE"/>
    <w:rsid w:val="00A86579"/>
    <w:rsid w:val="00A86ABC"/>
    <w:rsid w:val="00A86D46"/>
    <w:rsid w:val="00A86FB9"/>
    <w:rsid w:val="00A87740"/>
    <w:rsid w:val="00A87BEA"/>
    <w:rsid w:val="00A87E91"/>
    <w:rsid w:val="00A916D7"/>
    <w:rsid w:val="00A91BFD"/>
    <w:rsid w:val="00A91FE5"/>
    <w:rsid w:val="00A9295B"/>
    <w:rsid w:val="00A9441D"/>
    <w:rsid w:val="00A94FFC"/>
    <w:rsid w:val="00A95809"/>
    <w:rsid w:val="00A962CD"/>
    <w:rsid w:val="00A96780"/>
    <w:rsid w:val="00A96B61"/>
    <w:rsid w:val="00A97F21"/>
    <w:rsid w:val="00AA1322"/>
    <w:rsid w:val="00AA21F5"/>
    <w:rsid w:val="00AA29E1"/>
    <w:rsid w:val="00AA45B7"/>
    <w:rsid w:val="00AA4734"/>
    <w:rsid w:val="00AA52A2"/>
    <w:rsid w:val="00AA53A2"/>
    <w:rsid w:val="00AA5D75"/>
    <w:rsid w:val="00AA610B"/>
    <w:rsid w:val="00AA6B2A"/>
    <w:rsid w:val="00AA7485"/>
    <w:rsid w:val="00AA78F1"/>
    <w:rsid w:val="00AB0258"/>
    <w:rsid w:val="00AB0857"/>
    <w:rsid w:val="00AB15B7"/>
    <w:rsid w:val="00AB1A1A"/>
    <w:rsid w:val="00AB3EC9"/>
    <w:rsid w:val="00AB4748"/>
    <w:rsid w:val="00AB5D8E"/>
    <w:rsid w:val="00AB7274"/>
    <w:rsid w:val="00AB7712"/>
    <w:rsid w:val="00AC23F5"/>
    <w:rsid w:val="00AC2D33"/>
    <w:rsid w:val="00AC2ECD"/>
    <w:rsid w:val="00AC2EFB"/>
    <w:rsid w:val="00AC3896"/>
    <w:rsid w:val="00AC5080"/>
    <w:rsid w:val="00AC644C"/>
    <w:rsid w:val="00AC75A8"/>
    <w:rsid w:val="00AD343E"/>
    <w:rsid w:val="00AD35C0"/>
    <w:rsid w:val="00AD5DB4"/>
    <w:rsid w:val="00AD6B56"/>
    <w:rsid w:val="00AE06D5"/>
    <w:rsid w:val="00AE3BB1"/>
    <w:rsid w:val="00AE54A1"/>
    <w:rsid w:val="00AE5576"/>
    <w:rsid w:val="00AE5975"/>
    <w:rsid w:val="00AE6C1F"/>
    <w:rsid w:val="00AE76CD"/>
    <w:rsid w:val="00AE77AE"/>
    <w:rsid w:val="00AF0238"/>
    <w:rsid w:val="00AF04AE"/>
    <w:rsid w:val="00AF1101"/>
    <w:rsid w:val="00AF28E8"/>
    <w:rsid w:val="00AF29EF"/>
    <w:rsid w:val="00AF34D3"/>
    <w:rsid w:val="00AF5562"/>
    <w:rsid w:val="00AF5F6C"/>
    <w:rsid w:val="00AF6095"/>
    <w:rsid w:val="00AF6A5D"/>
    <w:rsid w:val="00B00078"/>
    <w:rsid w:val="00B008F6"/>
    <w:rsid w:val="00B00C97"/>
    <w:rsid w:val="00B01A01"/>
    <w:rsid w:val="00B01E6B"/>
    <w:rsid w:val="00B02A7D"/>
    <w:rsid w:val="00B04E9B"/>
    <w:rsid w:val="00B05C08"/>
    <w:rsid w:val="00B10582"/>
    <w:rsid w:val="00B12275"/>
    <w:rsid w:val="00B138BC"/>
    <w:rsid w:val="00B1445F"/>
    <w:rsid w:val="00B149C1"/>
    <w:rsid w:val="00B15DAE"/>
    <w:rsid w:val="00B171DA"/>
    <w:rsid w:val="00B21E82"/>
    <w:rsid w:val="00B22136"/>
    <w:rsid w:val="00B23366"/>
    <w:rsid w:val="00B24531"/>
    <w:rsid w:val="00B2513D"/>
    <w:rsid w:val="00B26619"/>
    <w:rsid w:val="00B27127"/>
    <w:rsid w:val="00B31641"/>
    <w:rsid w:val="00B33D26"/>
    <w:rsid w:val="00B33E15"/>
    <w:rsid w:val="00B347C1"/>
    <w:rsid w:val="00B40D6B"/>
    <w:rsid w:val="00B40E5C"/>
    <w:rsid w:val="00B43A28"/>
    <w:rsid w:val="00B448A7"/>
    <w:rsid w:val="00B46377"/>
    <w:rsid w:val="00B46D15"/>
    <w:rsid w:val="00B47561"/>
    <w:rsid w:val="00B53E2A"/>
    <w:rsid w:val="00B5490E"/>
    <w:rsid w:val="00B54E64"/>
    <w:rsid w:val="00B558FC"/>
    <w:rsid w:val="00B625A3"/>
    <w:rsid w:val="00B63510"/>
    <w:rsid w:val="00B641F6"/>
    <w:rsid w:val="00B64611"/>
    <w:rsid w:val="00B65043"/>
    <w:rsid w:val="00B65EEB"/>
    <w:rsid w:val="00B65F78"/>
    <w:rsid w:val="00B66032"/>
    <w:rsid w:val="00B66343"/>
    <w:rsid w:val="00B66F17"/>
    <w:rsid w:val="00B675D9"/>
    <w:rsid w:val="00B7018B"/>
    <w:rsid w:val="00B70D4E"/>
    <w:rsid w:val="00B7171D"/>
    <w:rsid w:val="00B7187C"/>
    <w:rsid w:val="00B74CF0"/>
    <w:rsid w:val="00B74E6A"/>
    <w:rsid w:val="00B75633"/>
    <w:rsid w:val="00B75EF7"/>
    <w:rsid w:val="00B766C8"/>
    <w:rsid w:val="00B76A11"/>
    <w:rsid w:val="00B76E2F"/>
    <w:rsid w:val="00B76FCB"/>
    <w:rsid w:val="00B80527"/>
    <w:rsid w:val="00B805C9"/>
    <w:rsid w:val="00B80E9D"/>
    <w:rsid w:val="00B810A3"/>
    <w:rsid w:val="00B81900"/>
    <w:rsid w:val="00B828B2"/>
    <w:rsid w:val="00B82AF2"/>
    <w:rsid w:val="00B83D80"/>
    <w:rsid w:val="00B86F4C"/>
    <w:rsid w:val="00B87368"/>
    <w:rsid w:val="00B91575"/>
    <w:rsid w:val="00B922DC"/>
    <w:rsid w:val="00B92FEF"/>
    <w:rsid w:val="00B93215"/>
    <w:rsid w:val="00B9344B"/>
    <w:rsid w:val="00B93B97"/>
    <w:rsid w:val="00B93BFF"/>
    <w:rsid w:val="00B97F51"/>
    <w:rsid w:val="00BA010B"/>
    <w:rsid w:val="00BA0999"/>
    <w:rsid w:val="00BA0CE9"/>
    <w:rsid w:val="00BA16B2"/>
    <w:rsid w:val="00BA36D5"/>
    <w:rsid w:val="00BA505B"/>
    <w:rsid w:val="00BA551C"/>
    <w:rsid w:val="00BB01E4"/>
    <w:rsid w:val="00BB0733"/>
    <w:rsid w:val="00BB2531"/>
    <w:rsid w:val="00BB314D"/>
    <w:rsid w:val="00BB4ADF"/>
    <w:rsid w:val="00BB543A"/>
    <w:rsid w:val="00BB7062"/>
    <w:rsid w:val="00BC124A"/>
    <w:rsid w:val="00BC1EF0"/>
    <w:rsid w:val="00BC2318"/>
    <w:rsid w:val="00BC246B"/>
    <w:rsid w:val="00BC3318"/>
    <w:rsid w:val="00BC3E7A"/>
    <w:rsid w:val="00BD0012"/>
    <w:rsid w:val="00BD1E67"/>
    <w:rsid w:val="00BD29E8"/>
    <w:rsid w:val="00BD305C"/>
    <w:rsid w:val="00BD3E3C"/>
    <w:rsid w:val="00BD45D1"/>
    <w:rsid w:val="00BD4F08"/>
    <w:rsid w:val="00BD5E39"/>
    <w:rsid w:val="00BD68C3"/>
    <w:rsid w:val="00BD6D52"/>
    <w:rsid w:val="00BE1503"/>
    <w:rsid w:val="00BE2618"/>
    <w:rsid w:val="00BE2A29"/>
    <w:rsid w:val="00BE52E8"/>
    <w:rsid w:val="00BE56D0"/>
    <w:rsid w:val="00BF1372"/>
    <w:rsid w:val="00BF1785"/>
    <w:rsid w:val="00BF221A"/>
    <w:rsid w:val="00BF6440"/>
    <w:rsid w:val="00BF6FA9"/>
    <w:rsid w:val="00BF79A1"/>
    <w:rsid w:val="00C02F32"/>
    <w:rsid w:val="00C04C8E"/>
    <w:rsid w:val="00C054DB"/>
    <w:rsid w:val="00C07B04"/>
    <w:rsid w:val="00C1033B"/>
    <w:rsid w:val="00C11950"/>
    <w:rsid w:val="00C14939"/>
    <w:rsid w:val="00C14CDF"/>
    <w:rsid w:val="00C1532E"/>
    <w:rsid w:val="00C171B1"/>
    <w:rsid w:val="00C213DC"/>
    <w:rsid w:val="00C21FD4"/>
    <w:rsid w:val="00C22161"/>
    <w:rsid w:val="00C23AF4"/>
    <w:rsid w:val="00C24E4C"/>
    <w:rsid w:val="00C258A9"/>
    <w:rsid w:val="00C30649"/>
    <w:rsid w:val="00C31653"/>
    <w:rsid w:val="00C3252E"/>
    <w:rsid w:val="00C327AD"/>
    <w:rsid w:val="00C32C3A"/>
    <w:rsid w:val="00C33B90"/>
    <w:rsid w:val="00C3459F"/>
    <w:rsid w:val="00C35A03"/>
    <w:rsid w:val="00C4068A"/>
    <w:rsid w:val="00C40BCC"/>
    <w:rsid w:val="00C4122E"/>
    <w:rsid w:val="00C415CD"/>
    <w:rsid w:val="00C446B3"/>
    <w:rsid w:val="00C45BA2"/>
    <w:rsid w:val="00C472EB"/>
    <w:rsid w:val="00C47DF7"/>
    <w:rsid w:val="00C510BC"/>
    <w:rsid w:val="00C51552"/>
    <w:rsid w:val="00C521BB"/>
    <w:rsid w:val="00C52AE0"/>
    <w:rsid w:val="00C534CA"/>
    <w:rsid w:val="00C540FA"/>
    <w:rsid w:val="00C55EE7"/>
    <w:rsid w:val="00C57FB0"/>
    <w:rsid w:val="00C61216"/>
    <w:rsid w:val="00C626C9"/>
    <w:rsid w:val="00C62992"/>
    <w:rsid w:val="00C63B1B"/>
    <w:rsid w:val="00C63F95"/>
    <w:rsid w:val="00C63FCB"/>
    <w:rsid w:val="00C64140"/>
    <w:rsid w:val="00C65567"/>
    <w:rsid w:val="00C655CE"/>
    <w:rsid w:val="00C6709D"/>
    <w:rsid w:val="00C67808"/>
    <w:rsid w:val="00C678A9"/>
    <w:rsid w:val="00C728A3"/>
    <w:rsid w:val="00C72F13"/>
    <w:rsid w:val="00C73B85"/>
    <w:rsid w:val="00C749C7"/>
    <w:rsid w:val="00C74C4C"/>
    <w:rsid w:val="00C759E2"/>
    <w:rsid w:val="00C76B31"/>
    <w:rsid w:val="00C77D60"/>
    <w:rsid w:val="00C81372"/>
    <w:rsid w:val="00C84124"/>
    <w:rsid w:val="00C84A9A"/>
    <w:rsid w:val="00C850A2"/>
    <w:rsid w:val="00C87045"/>
    <w:rsid w:val="00C870DA"/>
    <w:rsid w:val="00C87565"/>
    <w:rsid w:val="00C87AA1"/>
    <w:rsid w:val="00C920D0"/>
    <w:rsid w:val="00C93CE9"/>
    <w:rsid w:val="00C942CF"/>
    <w:rsid w:val="00C94C85"/>
    <w:rsid w:val="00C95691"/>
    <w:rsid w:val="00C95ED8"/>
    <w:rsid w:val="00C96429"/>
    <w:rsid w:val="00C968EA"/>
    <w:rsid w:val="00C96D9C"/>
    <w:rsid w:val="00CA1D3E"/>
    <w:rsid w:val="00CA4964"/>
    <w:rsid w:val="00CA5382"/>
    <w:rsid w:val="00CA6B2E"/>
    <w:rsid w:val="00CA7840"/>
    <w:rsid w:val="00CB0CCA"/>
    <w:rsid w:val="00CB12AF"/>
    <w:rsid w:val="00CB41D9"/>
    <w:rsid w:val="00CB64F2"/>
    <w:rsid w:val="00CB6B66"/>
    <w:rsid w:val="00CB7CD0"/>
    <w:rsid w:val="00CC04F9"/>
    <w:rsid w:val="00CC0B66"/>
    <w:rsid w:val="00CC0DC4"/>
    <w:rsid w:val="00CC0F3A"/>
    <w:rsid w:val="00CC4280"/>
    <w:rsid w:val="00CC5193"/>
    <w:rsid w:val="00CC5D76"/>
    <w:rsid w:val="00CD123E"/>
    <w:rsid w:val="00CD3E15"/>
    <w:rsid w:val="00CD4812"/>
    <w:rsid w:val="00CD5A68"/>
    <w:rsid w:val="00CD6937"/>
    <w:rsid w:val="00CD7562"/>
    <w:rsid w:val="00CD7872"/>
    <w:rsid w:val="00CE4947"/>
    <w:rsid w:val="00CE57CD"/>
    <w:rsid w:val="00CE76C4"/>
    <w:rsid w:val="00CF17F5"/>
    <w:rsid w:val="00CF1BC1"/>
    <w:rsid w:val="00CF3DDB"/>
    <w:rsid w:val="00CF4D70"/>
    <w:rsid w:val="00CF5CEF"/>
    <w:rsid w:val="00CF5F6F"/>
    <w:rsid w:val="00CF6124"/>
    <w:rsid w:val="00CF681A"/>
    <w:rsid w:val="00D003A9"/>
    <w:rsid w:val="00D004D9"/>
    <w:rsid w:val="00D01135"/>
    <w:rsid w:val="00D0143E"/>
    <w:rsid w:val="00D0262B"/>
    <w:rsid w:val="00D027F0"/>
    <w:rsid w:val="00D035E0"/>
    <w:rsid w:val="00D03D5D"/>
    <w:rsid w:val="00D071E7"/>
    <w:rsid w:val="00D07E54"/>
    <w:rsid w:val="00D111C3"/>
    <w:rsid w:val="00D118E1"/>
    <w:rsid w:val="00D13AB6"/>
    <w:rsid w:val="00D13B89"/>
    <w:rsid w:val="00D14E99"/>
    <w:rsid w:val="00D156A3"/>
    <w:rsid w:val="00D15A16"/>
    <w:rsid w:val="00D15A76"/>
    <w:rsid w:val="00D1693A"/>
    <w:rsid w:val="00D200CF"/>
    <w:rsid w:val="00D2018C"/>
    <w:rsid w:val="00D20216"/>
    <w:rsid w:val="00D20535"/>
    <w:rsid w:val="00D21210"/>
    <w:rsid w:val="00D25072"/>
    <w:rsid w:val="00D30BE8"/>
    <w:rsid w:val="00D31C30"/>
    <w:rsid w:val="00D3264B"/>
    <w:rsid w:val="00D3567A"/>
    <w:rsid w:val="00D422B6"/>
    <w:rsid w:val="00D43153"/>
    <w:rsid w:val="00D436D7"/>
    <w:rsid w:val="00D50F76"/>
    <w:rsid w:val="00D54564"/>
    <w:rsid w:val="00D54DC9"/>
    <w:rsid w:val="00D54E28"/>
    <w:rsid w:val="00D5564D"/>
    <w:rsid w:val="00D5738A"/>
    <w:rsid w:val="00D61894"/>
    <w:rsid w:val="00D63539"/>
    <w:rsid w:val="00D63FDD"/>
    <w:rsid w:val="00D655DC"/>
    <w:rsid w:val="00D6592B"/>
    <w:rsid w:val="00D67AB3"/>
    <w:rsid w:val="00D67BCC"/>
    <w:rsid w:val="00D7000A"/>
    <w:rsid w:val="00D7162B"/>
    <w:rsid w:val="00D71A6E"/>
    <w:rsid w:val="00D72001"/>
    <w:rsid w:val="00D726B3"/>
    <w:rsid w:val="00D7364B"/>
    <w:rsid w:val="00D74020"/>
    <w:rsid w:val="00D7754A"/>
    <w:rsid w:val="00D80524"/>
    <w:rsid w:val="00D8072B"/>
    <w:rsid w:val="00D80B5C"/>
    <w:rsid w:val="00D80D45"/>
    <w:rsid w:val="00D816BE"/>
    <w:rsid w:val="00D82FCD"/>
    <w:rsid w:val="00D836FD"/>
    <w:rsid w:val="00D83FD7"/>
    <w:rsid w:val="00D864B5"/>
    <w:rsid w:val="00D92498"/>
    <w:rsid w:val="00D92D47"/>
    <w:rsid w:val="00D9372F"/>
    <w:rsid w:val="00D94B9C"/>
    <w:rsid w:val="00D9617C"/>
    <w:rsid w:val="00D96626"/>
    <w:rsid w:val="00DA09E0"/>
    <w:rsid w:val="00DA0FCA"/>
    <w:rsid w:val="00DA1E4C"/>
    <w:rsid w:val="00DA2209"/>
    <w:rsid w:val="00DA39F6"/>
    <w:rsid w:val="00DA3FA8"/>
    <w:rsid w:val="00DA4788"/>
    <w:rsid w:val="00DA5554"/>
    <w:rsid w:val="00DA5A67"/>
    <w:rsid w:val="00DB0A7E"/>
    <w:rsid w:val="00DB23C4"/>
    <w:rsid w:val="00DB309B"/>
    <w:rsid w:val="00DB3ED3"/>
    <w:rsid w:val="00DB456C"/>
    <w:rsid w:val="00DB7208"/>
    <w:rsid w:val="00DB7D3E"/>
    <w:rsid w:val="00DC379E"/>
    <w:rsid w:val="00DC5593"/>
    <w:rsid w:val="00DC5D8C"/>
    <w:rsid w:val="00DC61DF"/>
    <w:rsid w:val="00DC6C98"/>
    <w:rsid w:val="00DC726E"/>
    <w:rsid w:val="00DD0BE3"/>
    <w:rsid w:val="00DD12AC"/>
    <w:rsid w:val="00DD1ECE"/>
    <w:rsid w:val="00DD38D8"/>
    <w:rsid w:val="00DD3A42"/>
    <w:rsid w:val="00DD4A21"/>
    <w:rsid w:val="00DD6EF0"/>
    <w:rsid w:val="00DE0108"/>
    <w:rsid w:val="00DE0377"/>
    <w:rsid w:val="00DE0563"/>
    <w:rsid w:val="00DE30D7"/>
    <w:rsid w:val="00DE483E"/>
    <w:rsid w:val="00DE5FEC"/>
    <w:rsid w:val="00DE61E3"/>
    <w:rsid w:val="00DF0B9B"/>
    <w:rsid w:val="00DF1C3D"/>
    <w:rsid w:val="00DF3905"/>
    <w:rsid w:val="00DF4C35"/>
    <w:rsid w:val="00DF4EBA"/>
    <w:rsid w:val="00DF505E"/>
    <w:rsid w:val="00DF62BB"/>
    <w:rsid w:val="00DF6A06"/>
    <w:rsid w:val="00DF72B5"/>
    <w:rsid w:val="00DF7575"/>
    <w:rsid w:val="00E014B8"/>
    <w:rsid w:val="00E02291"/>
    <w:rsid w:val="00E07575"/>
    <w:rsid w:val="00E07B58"/>
    <w:rsid w:val="00E07BBD"/>
    <w:rsid w:val="00E07C33"/>
    <w:rsid w:val="00E128D5"/>
    <w:rsid w:val="00E12A77"/>
    <w:rsid w:val="00E12F95"/>
    <w:rsid w:val="00E15FD8"/>
    <w:rsid w:val="00E2298D"/>
    <w:rsid w:val="00E238B0"/>
    <w:rsid w:val="00E23D9D"/>
    <w:rsid w:val="00E257A9"/>
    <w:rsid w:val="00E2599A"/>
    <w:rsid w:val="00E31A43"/>
    <w:rsid w:val="00E324BD"/>
    <w:rsid w:val="00E33B98"/>
    <w:rsid w:val="00E34C65"/>
    <w:rsid w:val="00E350D9"/>
    <w:rsid w:val="00E3535C"/>
    <w:rsid w:val="00E357CA"/>
    <w:rsid w:val="00E3580A"/>
    <w:rsid w:val="00E35E89"/>
    <w:rsid w:val="00E36487"/>
    <w:rsid w:val="00E36F25"/>
    <w:rsid w:val="00E36FC1"/>
    <w:rsid w:val="00E37249"/>
    <w:rsid w:val="00E379ED"/>
    <w:rsid w:val="00E40757"/>
    <w:rsid w:val="00E40E4C"/>
    <w:rsid w:val="00E4175C"/>
    <w:rsid w:val="00E41D46"/>
    <w:rsid w:val="00E4231F"/>
    <w:rsid w:val="00E42B45"/>
    <w:rsid w:val="00E4365E"/>
    <w:rsid w:val="00E44B92"/>
    <w:rsid w:val="00E52787"/>
    <w:rsid w:val="00E53A66"/>
    <w:rsid w:val="00E5616B"/>
    <w:rsid w:val="00E61D39"/>
    <w:rsid w:val="00E62CF5"/>
    <w:rsid w:val="00E634F8"/>
    <w:rsid w:val="00E63C6F"/>
    <w:rsid w:val="00E63F49"/>
    <w:rsid w:val="00E668B7"/>
    <w:rsid w:val="00E66B88"/>
    <w:rsid w:val="00E70ACF"/>
    <w:rsid w:val="00E723E6"/>
    <w:rsid w:val="00E72B9C"/>
    <w:rsid w:val="00E7452C"/>
    <w:rsid w:val="00E75435"/>
    <w:rsid w:val="00E7632A"/>
    <w:rsid w:val="00E771E4"/>
    <w:rsid w:val="00E77549"/>
    <w:rsid w:val="00E77CF8"/>
    <w:rsid w:val="00E804BE"/>
    <w:rsid w:val="00E80E36"/>
    <w:rsid w:val="00E80ED1"/>
    <w:rsid w:val="00E83613"/>
    <w:rsid w:val="00E83A84"/>
    <w:rsid w:val="00E858A7"/>
    <w:rsid w:val="00E87304"/>
    <w:rsid w:val="00E87902"/>
    <w:rsid w:val="00E90746"/>
    <w:rsid w:val="00E9106B"/>
    <w:rsid w:val="00E91F66"/>
    <w:rsid w:val="00E92010"/>
    <w:rsid w:val="00E94072"/>
    <w:rsid w:val="00E965ED"/>
    <w:rsid w:val="00E96964"/>
    <w:rsid w:val="00EA08A9"/>
    <w:rsid w:val="00EA0EDA"/>
    <w:rsid w:val="00EA1B90"/>
    <w:rsid w:val="00EA2B67"/>
    <w:rsid w:val="00EA38E7"/>
    <w:rsid w:val="00EA39EB"/>
    <w:rsid w:val="00EA426D"/>
    <w:rsid w:val="00EA516B"/>
    <w:rsid w:val="00EA593A"/>
    <w:rsid w:val="00EA7BF5"/>
    <w:rsid w:val="00EB0BE6"/>
    <w:rsid w:val="00EB0ED7"/>
    <w:rsid w:val="00EB13B6"/>
    <w:rsid w:val="00EB3D82"/>
    <w:rsid w:val="00EC21CE"/>
    <w:rsid w:val="00EC3DBE"/>
    <w:rsid w:val="00EC5350"/>
    <w:rsid w:val="00EC5A74"/>
    <w:rsid w:val="00EC5BD5"/>
    <w:rsid w:val="00EC7AEF"/>
    <w:rsid w:val="00ED001F"/>
    <w:rsid w:val="00ED06AB"/>
    <w:rsid w:val="00ED24A8"/>
    <w:rsid w:val="00ED3D91"/>
    <w:rsid w:val="00EE14B7"/>
    <w:rsid w:val="00EE42F7"/>
    <w:rsid w:val="00EE5026"/>
    <w:rsid w:val="00EE50E7"/>
    <w:rsid w:val="00EE52F3"/>
    <w:rsid w:val="00EE6720"/>
    <w:rsid w:val="00EE71FA"/>
    <w:rsid w:val="00EE75BA"/>
    <w:rsid w:val="00EF028A"/>
    <w:rsid w:val="00EF21AE"/>
    <w:rsid w:val="00EF2403"/>
    <w:rsid w:val="00EF29AC"/>
    <w:rsid w:val="00EF3E78"/>
    <w:rsid w:val="00EF456F"/>
    <w:rsid w:val="00EF52C3"/>
    <w:rsid w:val="00EF55D0"/>
    <w:rsid w:val="00EF5657"/>
    <w:rsid w:val="00EF6491"/>
    <w:rsid w:val="00EF6E59"/>
    <w:rsid w:val="00EF7AE7"/>
    <w:rsid w:val="00EF7F28"/>
    <w:rsid w:val="00F01053"/>
    <w:rsid w:val="00F01573"/>
    <w:rsid w:val="00F022FA"/>
    <w:rsid w:val="00F037CC"/>
    <w:rsid w:val="00F04AA3"/>
    <w:rsid w:val="00F050D2"/>
    <w:rsid w:val="00F052CC"/>
    <w:rsid w:val="00F07F7A"/>
    <w:rsid w:val="00F11967"/>
    <w:rsid w:val="00F128E5"/>
    <w:rsid w:val="00F13BEF"/>
    <w:rsid w:val="00F1456A"/>
    <w:rsid w:val="00F14616"/>
    <w:rsid w:val="00F15721"/>
    <w:rsid w:val="00F16C31"/>
    <w:rsid w:val="00F21333"/>
    <w:rsid w:val="00F2158E"/>
    <w:rsid w:val="00F23600"/>
    <w:rsid w:val="00F23C23"/>
    <w:rsid w:val="00F247FA"/>
    <w:rsid w:val="00F260A0"/>
    <w:rsid w:val="00F2747A"/>
    <w:rsid w:val="00F27C68"/>
    <w:rsid w:val="00F3114A"/>
    <w:rsid w:val="00F34FB1"/>
    <w:rsid w:val="00F35D26"/>
    <w:rsid w:val="00F364EC"/>
    <w:rsid w:val="00F374FD"/>
    <w:rsid w:val="00F40FF2"/>
    <w:rsid w:val="00F416AD"/>
    <w:rsid w:val="00F4178B"/>
    <w:rsid w:val="00F41F1A"/>
    <w:rsid w:val="00F42F99"/>
    <w:rsid w:val="00F43F4A"/>
    <w:rsid w:val="00F46826"/>
    <w:rsid w:val="00F47875"/>
    <w:rsid w:val="00F47CD3"/>
    <w:rsid w:val="00F51C4C"/>
    <w:rsid w:val="00F520FB"/>
    <w:rsid w:val="00F53B48"/>
    <w:rsid w:val="00F55320"/>
    <w:rsid w:val="00F558D8"/>
    <w:rsid w:val="00F56187"/>
    <w:rsid w:val="00F5676A"/>
    <w:rsid w:val="00F5694D"/>
    <w:rsid w:val="00F62358"/>
    <w:rsid w:val="00F62421"/>
    <w:rsid w:val="00F63748"/>
    <w:rsid w:val="00F64D57"/>
    <w:rsid w:val="00F657E9"/>
    <w:rsid w:val="00F6645A"/>
    <w:rsid w:val="00F66535"/>
    <w:rsid w:val="00F672CA"/>
    <w:rsid w:val="00F710E1"/>
    <w:rsid w:val="00F71115"/>
    <w:rsid w:val="00F721DE"/>
    <w:rsid w:val="00F74064"/>
    <w:rsid w:val="00F7406E"/>
    <w:rsid w:val="00F7555C"/>
    <w:rsid w:val="00F7618B"/>
    <w:rsid w:val="00F77BEE"/>
    <w:rsid w:val="00F80A7B"/>
    <w:rsid w:val="00F8267B"/>
    <w:rsid w:val="00F84A6F"/>
    <w:rsid w:val="00F85EEB"/>
    <w:rsid w:val="00F86065"/>
    <w:rsid w:val="00F865C7"/>
    <w:rsid w:val="00F908B9"/>
    <w:rsid w:val="00F92501"/>
    <w:rsid w:val="00F92A05"/>
    <w:rsid w:val="00F93C14"/>
    <w:rsid w:val="00F972BE"/>
    <w:rsid w:val="00FA2B35"/>
    <w:rsid w:val="00FA33A8"/>
    <w:rsid w:val="00FA3A9C"/>
    <w:rsid w:val="00FA435A"/>
    <w:rsid w:val="00FA6632"/>
    <w:rsid w:val="00FA77B2"/>
    <w:rsid w:val="00FB0527"/>
    <w:rsid w:val="00FB1125"/>
    <w:rsid w:val="00FB4329"/>
    <w:rsid w:val="00FB61C8"/>
    <w:rsid w:val="00FC210D"/>
    <w:rsid w:val="00FC2239"/>
    <w:rsid w:val="00FC2742"/>
    <w:rsid w:val="00FC2A60"/>
    <w:rsid w:val="00FC3FCC"/>
    <w:rsid w:val="00FC5EE9"/>
    <w:rsid w:val="00FC6B1A"/>
    <w:rsid w:val="00FC721E"/>
    <w:rsid w:val="00FD06C5"/>
    <w:rsid w:val="00FD103C"/>
    <w:rsid w:val="00FD1121"/>
    <w:rsid w:val="00FD2205"/>
    <w:rsid w:val="00FD2871"/>
    <w:rsid w:val="00FD2FA4"/>
    <w:rsid w:val="00FD3B35"/>
    <w:rsid w:val="00FD5137"/>
    <w:rsid w:val="00FD66CB"/>
    <w:rsid w:val="00FD70C5"/>
    <w:rsid w:val="00FD7C6E"/>
    <w:rsid w:val="00FE2CD5"/>
    <w:rsid w:val="00FE2D73"/>
    <w:rsid w:val="00FE2FBF"/>
    <w:rsid w:val="00FE31F4"/>
    <w:rsid w:val="00FE3460"/>
    <w:rsid w:val="00FE3C43"/>
    <w:rsid w:val="00FE4B9A"/>
    <w:rsid w:val="00FE4F56"/>
    <w:rsid w:val="00FE592C"/>
    <w:rsid w:val="00FE61EC"/>
    <w:rsid w:val="00FE6BCF"/>
    <w:rsid w:val="00FF0370"/>
    <w:rsid w:val="00FF1231"/>
    <w:rsid w:val="00FF2B9F"/>
    <w:rsid w:val="00FF3515"/>
    <w:rsid w:val="00FF3D82"/>
    <w:rsid w:val="00FF512F"/>
    <w:rsid w:val="00FF6636"/>
    <w:rsid w:val="00FF74AD"/>
    <w:rsid w:val="4C3EB3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130C55E"/>
  <w15:docId w15:val="{4EBE5A1F-3CE7-4422-9C2F-FE95439E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C23"/>
    <w:rPr>
      <w:rFonts w:ascii="Book Antiqua" w:hAnsi="Book Antiqua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6909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aliases w:val="HD2,heading 2,Heading 2 Hidden,H2,Titre3,h2,Heading Two,2,headi,heading2,h21,h22,21,Section title"/>
    <w:basedOn w:val="BodyText"/>
    <w:next w:val="BodyText"/>
    <w:link w:val="Heading2Char"/>
    <w:qFormat/>
    <w:rsid w:val="00506242"/>
    <w:pPr>
      <w:keepNext/>
      <w:keepLines/>
      <w:pageBreakBefore/>
      <w:pBdr>
        <w:top w:val="single" w:sz="48" w:space="4" w:color="auto"/>
      </w:pBdr>
      <w:ind w:left="0"/>
      <w:outlineLvl w:val="1"/>
    </w:pPr>
    <w:rPr>
      <w:rFonts w:ascii="Arial" w:hAnsi="Arial"/>
      <w:b/>
      <w:color w:val="0000FF"/>
      <w:sz w:val="28"/>
    </w:rPr>
  </w:style>
  <w:style w:type="paragraph" w:styleId="Heading3">
    <w:name w:val="heading 3"/>
    <w:aliases w:val="heading 3"/>
    <w:basedOn w:val="Normal"/>
    <w:next w:val="Normal"/>
    <w:link w:val="Heading3Char"/>
    <w:qFormat/>
    <w:rsid w:val="000C2583"/>
    <w:pPr>
      <w:keepNext/>
      <w:pBdr>
        <w:top w:val="single" w:sz="48" w:space="1" w:color="auto"/>
      </w:pBdr>
      <w:spacing w:before="240" w:after="60"/>
      <w:outlineLvl w:val="2"/>
    </w:pPr>
    <w:rPr>
      <w:rFonts w:ascii="Arial" w:hAnsi="Arial" w:cs="Arial"/>
      <w:b/>
      <w:bCs/>
      <w:color w:val="0000FF"/>
      <w:sz w:val="26"/>
      <w:szCs w:val="26"/>
    </w:rPr>
  </w:style>
  <w:style w:type="paragraph" w:styleId="Heading4">
    <w:name w:val="heading 4"/>
    <w:basedOn w:val="BodyText"/>
    <w:next w:val="BodyText"/>
    <w:link w:val="Heading4Char"/>
    <w:qFormat/>
    <w:rsid w:val="0016764D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rFonts w:ascii="Times New Roman" w:eastAsia="MS Mincho" w:hAnsi="Times New Roman"/>
      <w:b/>
      <w:sz w:val="24"/>
      <w:szCs w:val="24"/>
      <w:lang w:eastAsia="ja-JP"/>
    </w:rPr>
  </w:style>
  <w:style w:type="paragraph" w:styleId="Heading5">
    <w:name w:val="heading 5"/>
    <w:basedOn w:val="BodyText"/>
    <w:next w:val="BodyText"/>
    <w:link w:val="Heading5Char"/>
    <w:qFormat/>
    <w:rsid w:val="0016764D"/>
    <w:pPr>
      <w:keepNext/>
      <w:keepLines/>
      <w:outlineLvl w:val="4"/>
    </w:pPr>
    <w:rPr>
      <w:rFonts w:ascii="Times New Roman" w:eastAsia="MS Mincho" w:hAnsi="Times New Roman"/>
      <w:b/>
      <w:i/>
      <w:sz w:val="24"/>
      <w:szCs w:val="24"/>
      <w:lang w:eastAsia="ja-JP"/>
    </w:rPr>
  </w:style>
  <w:style w:type="paragraph" w:styleId="Heading6">
    <w:name w:val="heading 6"/>
    <w:basedOn w:val="Normal"/>
    <w:next w:val="Normal"/>
    <w:link w:val="Heading6Char"/>
    <w:unhideWhenUsed/>
    <w:qFormat/>
    <w:rsid w:val="0050624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Indent"/>
    <w:link w:val="Heading7Char"/>
    <w:qFormat/>
    <w:rsid w:val="0016764D"/>
    <w:pPr>
      <w:ind w:left="720"/>
      <w:outlineLvl w:val="6"/>
    </w:pPr>
    <w:rPr>
      <w:rFonts w:ascii="Times" w:eastAsia="MS Mincho" w:hAnsi="Times"/>
      <w:i/>
      <w:sz w:val="24"/>
      <w:szCs w:val="24"/>
      <w:lang w:eastAsia="ja-JP"/>
    </w:rPr>
  </w:style>
  <w:style w:type="paragraph" w:styleId="Heading8">
    <w:name w:val="heading 8"/>
    <w:basedOn w:val="Normal"/>
    <w:next w:val="NormalIndent"/>
    <w:link w:val="Heading8Char"/>
    <w:qFormat/>
    <w:rsid w:val="0016764D"/>
    <w:pPr>
      <w:ind w:left="720"/>
      <w:outlineLvl w:val="7"/>
    </w:pPr>
    <w:rPr>
      <w:rFonts w:ascii="Times" w:eastAsia="MS Mincho" w:hAnsi="Times"/>
      <w:i/>
      <w:sz w:val="24"/>
      <w:szCs w:val="24"/>
      <w:lang w:eastAsia="ja-JP"/>
    </w:rPr>
  </w:style>
  <w:style w:type="paragraph" w:styleId="Heading9">
    <w:name w:val="heading 9"/>
    <w:basedOn w:val="Normal"/>
    <w:next w:val="NormalIndent"/>
    <w:link w:val="Heading9Char"/>
    <w:qFormat/>
    <w:rsid w:val="0016764D"/>
    <w:pPr>
      <w:ind w:left="720"/>
      <w:outlineLvl w:val="8"/>
    </w:pPr>
    <w:rPr>
      <w:rFonts w:ascii="Times" w:eastAsia="MS Mincho" w:hAnsi="Times"/>
      <w:i/>
      <w:sz w:val="24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contents,body,Corps de texte,body tesx,xPlatte tekst,Platte tekst,body text1,body text2,bt1,body text3,bt2,body text4,bt3,body text5,bt4,body text6,bt5,body text7,bt6,body text8,bt7,body text11,body text21,bt11,body text31,bt21"/>
    <w:basedOn w:val="Normal"/>
    <w:link w:val="BodyTextChar"/>
    <w:rsid w:val="00F23C23"/>
    <w:pPr>
      <w:spacing w:before="120" w:after="120"/>
      <w:ind w:left="2520"/>
    </w:pPr>
  </w:style>
  <w:style w:type="character" w:customStyle="1" w:styleId="BodyTextChar">
    <w:name w:val="Body Text Char"/>
    <w:aliases w:val="body text Char,bt Char,contents Char,body Char,Corps de texte Char,body tesx Char,xPlatte tekst Char,Platte tekst Char,body text1 Char,body text2 Char,bt1 Char,body text3 Char,bt2 Char,body text4 Char,bt3 Char,body text5 Char,bt4 Char"/>
    <w:basedOn w:val="DefaultParagraphFont"/>
    <w:link w:val="BodyText"/>
    <w:rsid w:val="00F23C23"/>
    <w:rPr>
      <w:rFonts w:ascii="Book Antiqua" w:hAnsi="Book Antiqua"/>
      <w:lang w:val="en-US" w:eastAsia="en-US" w:bidi="ar-SA"/>
    </w:rPr>
  </w:style>
  <w:style w:type="character" w:customStyle="1" w:styleId="Heading2Char">
    <w:name w:val="Heading 2 Char"/>
    <w:aliases w:val="HD2 Char,heading 2 Char,Heading 2 Hidden Char,H2 Char,Titre3 Char,h2 Char,Heading Two Char,2 Char,headi Char,heading2 Char,h21 Char,h22 Char,21 Char,Section title Char"/>
    <w:link w:val="Heading2"/>
    <w:rsid w:val="0016764D"/>
    <w:rPr>
      <w:rFonts w:ascii="Arial" w:hAnsi="Arial"/>
      <w:b/>
      <w:color w:val="0000FF"/>
      <w:sz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16764D"/>
    <w:rPr>
      <w:rFonts w:eastAsia="MS Mincho"/>
      <w:b/>
      <w:sz w:val="24"/>
      <w:szCs w:val="24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16764D"/>
    <w:rPr>
      <w:rFonts w:eastAsia="MS Mincho"/>
      <w:b/>
      <w:i/>
      <w:sz w:val="24"/>
      <w:szCs w:val="24"/>
      <w:lang w:val="en-US" w:eastAsia="ja-JP"/>
    </w:rPr>
  </w:style>
  <w:style w:type="character" w:customStyle="1" w:styleId="Heading6Char">
    <w:name w:val="Heading 6 Char"/>
    <w:basedOn w:val="DefaultParagraphFont"/>
    <w:link w:val="Heading6"/>
    <w:rsid w:val="00506242"/>
    <w:rPr>
      <w:rFonts w:asciiTheme="majorHAnsi" w:eastAsiaTheme="majorEastAsia" w:hAnsiTheme="majorHAnsi" w:cstheme="majorBidi"/>
      <w:color w:val="243F60" w:themeColor="accent1" w:themeShade="7F"/>
      <w:lang w:val="en-US" w:eastAsia="en-US"/>
    </w:rPr>
  </w:style>
  <w:style w:type="paragraph" w:styleId="NormalIndent">
    <w:name w:val="Normal Indent"/>
    <w:basedOn w:val="Normal"/>
    <w:link w:val="NormalIndentChar"/>
    <w:rsid w:val="0016764D"/>
    <w:pPr>
      <w:ind w:left="72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NormalIndentChar">
    <w:name w:val="Normal Indent Char"/>
    <w:link w:val="NormalIndent"/>
    <w:rsid w:val="0016764D"/>
    <w:rPr>
      <w:rFonts w:eastAsia="MS Mincho"/>
      <w:sz w:val="24"/>
      <w:szCs w:val="24"/>
      <w:lang w:val="en-US" w:eastAsia="ja-JP"/>
    </w:rPr>
  </w:style>
  <w:style w:type="character" w:customStyle="1" w:styleId="Heading7Char">
    <w:name w:val="Heading 7 Char"/>
    <w:basedOn w:val="DefaultParagraphFont"/>
    <w:link w:val="Heading7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8Char">
    <w:name w:val="Heading 8 Char"/>
    <w:basedOn w:val="DefaultParagraphFont"/>
    <w:link w:val="Heading8"/>
    <w:rsid w:val="0016764D"/>
    <w:rPr>
      <w:rFonts w:ascii="Times" w:eastAsia="MS Mincho" w:hAnsi="Times"/>
      <w:i/>
      <w:sz w:val="24"/>
      <w:szCs w:val="24"/>
      <w:lang w:val="en-US" w:eastAsia="ja-JP"/>
    </w:rPr>
  </w:style>
  <w:style w:type="character" w:customStyle="1" w:styleId="Heading9Char">
    <w:name w:val="Heading 9 Char"/>
    <w:basedOn w:val="DefaultParagraphFont"/>
    <w:link w:val="Heading9"/>
    <w:rsid w:val="0016764D"/>
    <w:rPr>
      <w:rFonts w:ascii="Times" w:eastAsia="MS Mincho" w:hAnsi="Times"/>
      <w:i/>
      <w:sz w:val="24"/>
      <w:szCs w:val="24"/>
      <w:lang w:val="en-US" w:eastAsia="ja-JP"/>
    </w:rPr>
  </w:style>
  <w:style w:type="paragraph" w:customStyle="1" w:styleId="TitleBar">
    <w:name w:val="Title Bar"/>
    <w:basedOn w:val="Normal"/>
    <w:rsid w:val="00F23C23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character" w:customStyle="1" w:styleId="HighlightedVariable">
    <w:name w:val="Highlighted Variable"/>
    <w:basedOn w:val="DefaultParagraphFont"/>
    <w:rsid w:val="00F23C23"/>
    <w:rPr>
      <w:rFonts w:ascii="Book Antiqua" w:hAnsi="Book Antiqua"/>
      <w:color w:val="0000FF"/>
    </w:rPr>
  </w:style>
  <w:style w:type="paragraph" w:customStyle="1" w:styleId="RouteTitle">
    <w:name w:val="Route Title"/>
    <w:basedOn w:val="Normal"/>
    <w:rsid w:val="00F23C23"/>
    <w:pPr>
      <w:keepLines/>
      <w:spacing w:after="120"/>
      <w:ind w:left="2520" w:right="720"/>
    </w:pPr>
    <w:rPr>
      <w:sz w:val="36"/>
    </w:rPr>
  </w:style>
  <w:style w:type="paragraph" w:customStyle="1" w:styleId="Title-Major">
    <w:name w:val="Title-Major"/>
    <w:basedOn w:val="Title"/>
    <w:rsid w:val="00F23C23"/>
    <w:pPr>
      <w:keepLines/>
      <w:spacing w:before="0" w:after="120"/>
      <w:ind w:left="2520" w:right="720"/>
      <w:jc w:val="left"/>
      <w:outlineLvl w:val="9"/>
    </w:pPr>
    <w:rPr>
      <w:rFonts w:ascii="Book Antiqua" w:hAnsi="Book Antiqua" w:cs="Times New Roman"/>
      <w:b w:val="0"/>
      <w:bCs w:val="0"/>
      <w:smallCaps/>
      <w:kern w:val="0"/>
      <w:sz w:val="48"/>
      <w:szCs w:val="20"/>
    </w:rPr>
  </w:style>
  <w:style w:type="paragraph" w:styleId="Title">
    <w:name w:val="Title"/>
    <w:basedOn w:val="Normal"/>
    <w:link w:val="TitleChar"/>
    <w:qFormat/>
    <w:rsid w:val="00F23C23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 Text"/>
    <w:basedOn w:val="Normal"/>
    <w:link w:val="TableTextChar"/>
    <w:rsid w:val="00F23C23"/>
    <w:pPr>
      <w:keepLines/>
    </w:pPr>
    <w:rPr>
      <w:sz w:val="16"/>
    </w:rPr>
  </w:style>
  <w:style w:type="character" w:customStyle="1" w:styleId="TableTextChar">
    <w:name w:val="Table Text Char"/>
    <w:link w:val="TableText"/>
    <w:rsid w:val="00110F80"/>
    <w:rPr>
      <w:rFonts w:ascii="Book Antiqua" w:hAnsi="Book Antiqua"/>
      <w:sz w:val="16"/>
      <w:lang w:val="en-US" w:eastAsia="en-US"/>
    </w:rPr>
  </w:style>
  <w:style w:type="paragraph" w:customStyle="1" w:styleId="HeadingBar">
    <w:name w:val="Heading Bar"/>
    <w:basedOn w:val="Normal"/>
    <w:next w:val="Heading3"/>
    <w:rsid w:val="00F23C23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ableHeading">
    <w:name w:val="Table Heading"/>
    <w:basedOn w:val="TableText"/>
    <w:rsid w:val="00F23C23"/>
    <w:pPr>
      <w:spacing w:before="120" w:after="120"/>
    </w:pPr>
    <w:rPr>
      <w:b/>
    </w:rPr>
  </w:style>
  <w:style w:type="paragraph" w:customStyle="1" w:styleId="TOCHeading1">
    <w:name w:val="TOC Heading1"/>
    <w:basedOn w:val="Normal"/>
    <w:rsid w:val="00DB309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paragraph" w:styleId="Footer">
    <w:name w:val="footer"/>
    <w:basedOn w:val="Normal"/>
    <w:link w:val="FooterChar"/>
    <w:uiPriority w:val="99"/>
    <w:rsid w:val="00DB309B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4503B9"/>
    <w:rPr>
      <w:rFonts w:ascii="Book Antiqua" w:hAnsi="Book Antiqua"/>
      <w:sz w:val="16"/>
      <w:lang w:val="en-US" w:eastAsia="en-US"/>
    </w:rPr>
  </w:style>
  <w:style w:type="paragraph" w:styleId="Header">
    <w:name w:val="header"/>
    <w:basedOn w:val="Normal"/>
    <w:link w:val="HeaderChar"/>
    <w:rsid w:val="00DB309B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link w:val="Header"/>
    <w:rsid w:val="0016764D"/>
    <w:rPr>
      <w:rFonts w:ascii="Book Antiqua" w:hAnsi="Book Antiqua"/>
      <w:sz w:val="16"/>
      <w:lang w:val="en-US" w:eastAsia="en-US"/>
    </w:rPr>
  </w:style>
  <w:style w:type="paragraph" w:styleId="TOC3">
    <w:name w:val="toc 3"/>
    <w:basedOn w:val="Normal"/>
    <w:next w:val="Normal"/>
    <w:uiPriority w:val="39"/>
    <w:rsid w:val="006454F7"/>
    <w:pPr>
      <w:tabs>
        <w:tab w:val="right" w:leader="dot" w:pos="9072"/>
      </w:tabs>
      <w:spacing w:line="360" w:lineRule="auto"/>
      <w:ind w:left="567"/>
    </w:pPr>
    <w:rPr>
      <w:rFonts w:ascii="Arial" w:hAnsi="Arial"/>
      <w:color w:val="0000FF"/>
    </w:rPr>
  </w:style>
  <w:style w:type="paragraph" w:styleId="TOC2">
    <w:name w:val="toc 2"/>
    <w:basedOn w:val="Normal"/>
    <w:next w:val="Normal"/>
    <w:uiPriority w:val="39"/>
    <w:rsid w:val="00862C58"/>
    <w:pPr>
      <w:tabs>
        <w:tab w:val="right" w:leader="dot" w:pos="9072"/>
      </w:tabs>
      <w:spacing w:before="120" w:after="120"/>
    </w:pPr>
    <w:rPr>
      <w:rFonts w:ascii="Arial" w:hAnsi="Arial"/>
    </w:rPr>
  </w:style>
  <w:style w:type="character" w:styleId="Hyperlink">
    <w:name w:val="Hyperlink"/>
    <w:basedOn w:val="DefaultParagraphFont"/>
    <w:uiPriority w:val="99"/>
    <w:rsid w:val="006909D1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862C58"/>
    <w:pPr>
      <w:tabs>
        <w:tab w:val="right" w:leader="dot" w:pos="9072"/>
      </w:tabs>
    </w:pPr>
    <w:rPr>
      <w:rFonts w:ascii="Arial" w:hAnsi="Arial"/>
    </w:rPr>
  </w:style>
  <w:style w:type="character" w:customStyle="1" w:styleId="bodytextCharChar">
    <w:name w:val="body text Char Char"/>
    <w:basedOn w:val="DefaultParagraphFont"/>
    <w:rsid w:val="003A04E2"/>
    <w:rPr>
      <w:rFonts w:ascii="Book Antiqua" w:hAnsi="Book Antiqua"/>
      <w:lang w:val="en-US" w:eastAsia="en-US" w:bidi="ar-SA"/>
    </w:rPr>
  </w:style>
  <w:style w:type="table" w:styleId="TableGrid">
    <w:name w:val="Table Grid"/>
    <w:basedOn w:val="TableNormal"/>
    <w:rsid w:val="004C45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rsid w:val="00DB72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B7208"/>
    <w:rPr>
      <w:rFonts w:ascii="Tahoma" w:hAnsi="Tahoma" w:cs="Tahoma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D0262B"/>
    <w:pPr>
      <w:ind w:left="720"/>
      <w:contextualSpacing/>
    </w:pPr>
  </w:style>
  <w:style w:type="paragraph" w:customStyle="1" w:styleId="Heading41">
    <w:name w:val="Heading 41"/>
    <w:basedOn w:val="Heading3"/>
    <w:qFormat/>
    <w:rsid w:val="00C14939"/>
    <w:pPr>
      <w:spacing w:line="360" w:lineRule="auto"/>
      <w:ind w:right="3678"/>
    </w:pPr>
    <w:rPr>
      <w:rFonts w:cs="Calibri"/>
    </w:rPr>
  </w:style>
  <w:style w:type="paragraph" w:styleId="Revision">
    <w:name w:val="Revision"/>
    <w:hidden/>
    <w:uiPriority w:val="99"/>
    <w:semiHidden/>
    <w:rsid w:val="006F2B30"/>
    <w:rPr>
      <w:rFonts w:ascii="Book Antiqua" w:hAnsi="Book Antiqua"/>
      <w:lang w:val="en-US" w:eastAsia="en-US"/>
    </w:rPr>
  </w:style>
  <w:style w:type="character" w:styleId="PageNumber">
    <w:name w:val="page number"/>
    <w:rsid w:val="004503B9"/>
    <w:rPr>
      <w:rFonts w:ascii="Book Antiqua" w:hAnsi="Book Antiqua"/>
    </w:rPr>
  </w:style>
  <w:style w:type="paragraph" w:customStyle="1" w:styleId="ContentsHD2">
    <w:name w:val="Contents HD2"/>
    <w:basedOn w:val="TOC3"/>
    <w:qFormat/>
    <w:rsid w:val="00C521BB"/>
  </w:style>
  <w:style w:type="character" w:styleId="Emphasis">
    <w:name w:val="Emphasis"/>
    <w:basedOn w:val="DefaultParagraphFont"/>
    <w:qFormat/>
    <w:rsid w:val="00D92498"/>
    <w:rPr>
      <w:rFonts w:ascii="Arial" w:hAnsi="Arial"/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862C5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4">
    <w:name w:val="toc 4"/>
    <w:basedOn w:val="Normal"/>
    <w:next w:val="Normal"/>
    <w:autoRedefine/>
    <w:semiHidden/>
    <w:unhideWhenUsed/>
    <w:rsid w:val="006454F7"/>
    <w:pPr>
      <w:spacing w:before="120" w:after="220"/>
      <w:ind w:left="600"/>
    </w:pPr>
    <w:rPr>
      <w:rFonts w:ascii="Arial" w:hAnsi="Arial"/>
    </w:rPr>
  </w:style>
  <w:style w:type="character" w:customStyle="1" w:styleId="WW8Num40z0">
    <w:name w:val="WW8Num40z0"/>
    <w:rsid w:val="005E7915"/>
    <w:rPr>
      <w:b/>
      <w:i w:val="0"/>
    </w:rPr>
  </w:style>
  <w:style w:type="character" w:customStyle="1" w:styleId="shorttext">
    <w:name w:val="short_text"/>
    <w:basedOn w:val="DefaultParagraphFont"/>
    <w:rsid w:val="005E7915"/>
  </w:style>
  <w:style w:type="character" w:customStyle="1" w:styleId="WW8Num12z3">
    <w:name w:val="WW8Num12z3"/>
    <w:rsid w:val="00715E59"/>
    <w:rPr>
      <w:rFonts w:ascii="Symbol" w:hAnsi="Symbol"/>
    </w:rPr>
  </w:style>
  <w:style w:type="paragraph" w:customStyle="1" w:styleId="Bullet">
    <w:name w:val="Bullet"/>
    <w:basedOn w:val="BodyText"/>
    <w:rsid w:val="00715E59"/>
    <w:pPr>
      <w:keepLines/>
      <w:spacing w:before="60" w:after="60"/>
      <w:ind w:left="3096" w:hanging="216"/>
    </w:pPr>
  </w:style>
  <w:style w:type="paragraph" w:customStyle="1" w:styleId="Heading40">
    <w:name w:val="Heading4"/>
    <w:basedOn w:val="Heading3"/>
    <w:qFormat/>
    <w:rsid w:val="00E80E36"/>
    <w:pPr>
      <w:spacing w:line="360" w:lineRule="auto"/>
      <w:ind w:right="3678"/>
    </w:pPr>
    <w:rPr>
      <w:rFonts w:cs="Calibri"/>
    </w:rPr>
  </w:style>
  <w:style w:type="character" w:customStyle="1" w:styleId="x41">
    <w:name w:val="x41"/>
    <w:rsid w:val="0016764D"/>
    <w:rPr>
      <w:rFonts w:ascii="Tahoma" w:hAnsi="Tahoma" w:cs="Tahoma" w:hint="default"/>
      <w:color w:val="3C3C3C"/>
      <w:sz w:val="20"/>
      <w:szCs w:val="20"/>
    </w:rPr>
  </w:style>
  <w:style w:type="character" w:customStyle="1" w:styleId="x811">
    <w:name w:val="x811"/>
    <w:rsid w:val="0016764D"/>
    <w:rPr>
      <w:rFonts w:ascii="Tahoma" w:hAnsi="Tahoma" w:cs="Tahoma" w:hint="default"/>
      <w:b w:val="0"/>
      <w:bCs w:val="0"/>
      <w:color w:val="3C3C3C"/>
      <w:sz w:val="20"/>
      <w:szCs w:val="20"/>
    </w:rPr>
  </w:style>
  <w:style w:type="character" w:customStyle="1" w:styleId="xc1">
    <w:name w:val="xc1"/>
    <w:rsid w:val="0016764D"/>
    <w:rPr>
      <w:rFonts w:ascii="Tahoma" w:hAnsi="Tahoma" w:cs="Tahoma" w:hint="default"/>
      <w:b w:val="0"/>
      <w:bCs w:val="0"/>
      <w:color w:val="3A5A87"/>
      <w:sz w:val="20"/>
      <w:szCs w:val="20"/>
    </w:rPr>
  </w:style>
  <w:style w:type="paragraph" w:customStyle="1" w:styleId="Checklist-X">
    <w:name w:val="Checklist-X"/>
    <w:basedOn w:val="Checklist"/>
    <w:rsid w:val="0016764D"/>
  </w:style>
  <w:style w:type="paragraph" w:customStyle="1" w:styleId="Checklist">
    <w:name w:val="Checklist"/>
    <w:basedOn w:val="Bullet"/>
    <w:rsid w:val="0016764D"/>
    <w:pPr>
      <w:ind w:left="3427" w:hanging="547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FootnoteTextChar">
    <w:name w:val="Footnote Text Char"/>
    <w:basedOn w:val="DefaultParagraphFont"/>
    <w:link w:val="FootnoteText"/>
    <w:semiHidden/>
    <w:rsid w:val="0016764D"/>
    <w:rPr>
      <w:rFonts w:eastAsia="MS Mincho"/>
      <w:sz w:val="24"/>
      <w:szCs w:val="24"/>
      <w:lang w:val="en-US" w:eastAsia="ja-JP"/>
    </w:rPr>
  </w:style>
  <w:style w:type="paragraph" w:styleId="FootnoteText">
    <w:name w:val="footnote text"/>
    <w:basedOn w:val="Normal"/>
    <w:link w:val="FootnoteTextChar"/>
    <w:semiHidden/>
    <w:rsid w:val="0016764D"/>
    <w:pPr>
      <w:spacing w:after="240"/>
      <w:ind w:hanging="72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tty132">
    <w:name w:val="tty132"/>
    <w:basedOn w:val="Normal"/>
    <w:rsid w:val="0016764D"/>
    <w:rPr>
      <w:rFonts w:ascii="Courier New" w:eastAsia="MS Mincho" w:hAnsi="Courier New"/>
      <w:sz w:val="12"/>
      <w:szCs w:val="24"/>
      <w:lang w:eastAsia="ja-JP"/>
    </w:rPr>
  </w:style>
  <w:style w:type="paragraph" w:customStyle="1" w:styleId="tty80">
    <w:name w:val="tty80"/>
    <w:basedOn w:val="Normal"/>
    <w:rsid w:val="0016764D"/>
    <w:rPr>
      <w:rFonts w:ascii="Courier New" w:eastAsia="MS Mincho" w:hAnsi="Courier New"/>
      <w:sz w:val="24"/>
      <w:szCs w:val="24"/>
      <w:lang w:eastAsia="ja-JP"/>
    </w:rPr>
  </w:style>
  <w:style w:type="paragraph" w:customStyle="1" w:styleId="hangingindent">
    <w:name w:val="hanging indent"/>
    <w:basedOn w:val="BodyText"/>
    <w:rsid w:val="0016764D"/>
    <w:pPr>
      <w:keepLines/>
      <w:ind w:left="5400" w:hanging="288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umberList">
    <w:name w:val="Number List"/>
    <w:basedOn w:val="BodyText"/>
    <w:rsid w:val="0016764D"/>
    <w:pPr>
      <w:spacing w:before="60" w:after="60"/>
      <w:ind w:left="324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InfoBox">
    <w:name w:val="Info Box"/>
    <w:basedOn w:val="BodyText"/>
    <w:rsid w:val="0016764D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3600" w:right="1080"/>
      <w:jc w:val="center"/>
    </w:pPr>
    <w:rPr>
      <w:rFonts w:ascii="Times New Roman" w:eastAsia="MS Mincho" w:hAnsi="Times New Roman"/>
      <w:sz w:val="18"/>
      <w:szCs w:val="24"/>
      <w:lang w:eastAsia="ja-JP"/>
    </w:rPr>
  </w:style>
  <w:style w:type="paragraph" w:customStyle="1" w:styleId="tty180">
    <w:name w:val="tty180"/>
    <w:basedOn w:val="Normal"/>
    <w:rsid w:val="0016764D"/>
    <w:pPr>
      <w:ind w:right="-720"/>
    </w:pPr>
    <w:rPr>
      <w:rFonts w:ascii="Courier New" w:eastAsia="MS Mincho" w:hAnsi="Courier New"/>
      <w:sz w:val="8"/>
      <w:szCs w:val="24"/>
      <w:lang w:eastAsia="ja-JP"/>
    </w:rPr>
  </w:style>
  <w:style w:type="paragraph" w:customStyle="1" w:styleId="tty80indent">
    <w:name w:val="tty80 indent"/>
    <w:basedOn w:val="tty80"/>
    <w:rsid w:val="0016764D"/>
    <w:pPr>
      <w:ind w:left="2895"/>
    </w:pPr>
  </w:style>
  <w:style w:type="paragraph" w:customStyle="1" w:styleId="TOCHeading2">
    <w:name w:val="TOC Heading2"/>
    <w:basedOn w:val="Normal"/>
    <w:rsid w:val="0016764D"/>
    <w:pPr>
      <w:keepNext/>
      <w:pageBreakBefore/>
      <w:pBdr>
        <w:top w:val="single" w:sz="48" w:space="26" w:color="auto"/>
      </w:pBdr>
      <w:spacing w:before="960" w:after="960"/>
      <w:ind w:left="2520"/>
    </w:pPr>
    <w:rPr>
      <w:rFonts w:ascii="Times New Roman" w:eastAsia="MS Mincho" w:hAnsi="Times New Roman"/>
      <w:sz w:val="36"/>
      <w:szCs w:val="24"/>
      <w:lang w:eastAsia="ja-JP"/>
    </w:rPr>
  </w:style>
  <w:style w:type="character" w:customStyle="1" w:styleId="ChapterTitle">
    <w:name w:val="Chapter Title"/>
    <w:basedOn w:val="DefaultParagraphFont"/>
    <w:rsid w:val="0016764D"/>
  </w:style>
  <w:style w:type="paragraph" w:customStyle="1" w:styleId="Legal">
    <w:name w:val="Legal"/>
    <w:basedOn w:val="Normal"/>
    <w:rsid w:val="0016764D"/>
    <w:pPr>
      <w:spacing w:after="240"/>
      <w:ind w:left="2160"/>
    </w:pPr>
    <w:rPr>
      <w:rFonts w:ascii="Times" w:eastAsia="MS Mincho" w:hAnsi="Times"/>
      <w:sz w:val="24"/>
      <w:szCs w:val="24"/>
      <w:lang w:eastAsia="ja-JP"/>
    </w:rPr>
  </w:style>
  <w:style w:type="character" w:customStyle="1" w:styleId="MacroTextChar">
    <w:name w:val="Macro Text Char"/>
    <w:basedOn w:val="DefaultParagraphFont"/>
    <w:link w:val="MacroText"/>
    <w:semiHidden/>
    <w:rsid w:val="0016764D"/>
    <w:rPr>
      <w:rFonts w:ascii="Arial Narrow" w:hAnsi="Arial Narrow"/>
      <w:lang w:val="en-US" w:eastAsia="en-US"/>
    </w:rPr>
  </w:style>
  <w:style w:type="paragraph" w:styleId="MacroText">
    <w:name w:val="macro"/>
    <w:link w:val="MacroTextChar"/>
    <w:semiHidden/>
    <w:rsid w:val="001676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Arial Narrow" w:hAnsi="Arial Narrow"/>
      <w:lang w:val="en-US" w:eastAsia="en-US"/>
    </w:rPr>
  </w:style>
  <w:style w:type="paragraph" w:customStyle="1" w:styleId="Note">
    <w:name w:val="Note"/>
    <w:basedOn w:val="BodyText"/>
    <w:rsid w:val="0016764D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rFonts w:ascii="Times New Roman" w:eastAsia="MS Mincho" w:hAnsi="Times New Roman"/>
      <w:vanish/>
      <w:sz w:val="24"/>
      <w:szCs w:val="24"/>
      <w:lang w:eastAsia="ja-JP"/>
    </w:rPr>
  </w:style>
  <w:style w:type="paragraph" w:styleId="ListBullet">
    <w:name w:val="List Bullet"/>
    <w:basedOn w:val="Normal"/>
    <w:rsid w:val="0016764D"/>
    <w:pPr>
      <w:ind w:left="36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styleId="ListBullet5">
    <w:name w:val="List Bullet 5"/>
    <w:basedOn w:val="Normal"/>
    <w:rsid w:val="0016764D"/>
    <w:pPr>
      <w:ind w:left="1800" w:hanging="36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NoteWide">
    <w:name w:val="Note Wide"/>
    <w:basedOn w:val="Note"/>
    <w:rsid w:val="0016764D"/>
    <w:pPr>
      <w:ind w:right="2160"/>
    </w:pPr>
  </w:style>
  <w:style w:type="paragraph" w:customStyle="1" w:styleId="Normal1">
    <w:name w:val="Normal 1"/>
    <w:basedOn w:val="Normal"/>
    <w:rsid w:val="0016764D"/>
    <w:pPr>
      <w:suppressAutoHyphens/>
      <w:ind w:left="720"/>
    </w:pPr>
    <w:rPr>
      <w:rFonts w:ascii="Arial" w:eastAsia="MS Mincho" w:hAnsi="Arial"/>
      <w:lang w:val="en-AU" w:eastAsia="ar-SA"/>
    </w:rPr>
  </w:style>
  <w:style w:type="paragraph" w:customStyle="1" w:styleId="TableHeadingChar">
    <w:name w:val="Table Heading Char"/>
    <w:rsid w:val="0016764D"/>
    <w:pPr>
      <w:keepLines/>
    </w:pPr>
    <w:rPr>
      <w:rFonts w:eastAsia="MS Mincho"/>
      <w:sz w:val="16"/>
      <w:lang w:eastAsia="ja-JP"/>
    </w:rPr>
  </w:style>
  <w:style w:type="paragraph" w:customStyle="1" w:styleId="TableTextUSseed">
    <w:name w:val="Table Text: USseed"/>
    <w:rsid w:val="0016764D"/>
    <w:pPr>
      <w:keepLines/>
    </w:pPr>
    <w:rPr>
      <w:rFonts w:eastAsia="MS Mincho"/>
      <w:sz w:val="16"/>
      <w:lang w:eastAsia="ja-JP"/>
    </w:rPr>
  </w:style>
  <w:style w:type="paragraph" w:styleId="Caption">
    <w:name w:val="caption"/>
    <w:basedOn w:val="Normal"/>
    <w:next w:val="Normal"/>
    <w:qFormat/>
    <w:rsid w:val="0016764D"/>
    <w:pPr>
      <w:spacing w:before="120" w:after="120"/>
    </w:pPr>
    <w:rPr>
      <w:rFonts w:eastAsia="MS Mincho"/>
      <w:b/>
      <w:lang w:eastAsia="ja-JP"/>
    </w:rPr>
  </w:style>
  <w:style w:type="paragraph" w:styleId="BodyTextIndent">
    <w:name w:val="Body Text Indent"/>
    <w:basedOn w:val="Normal"/>
    <w:link w:val="BodyTextIndentChar"/>
    <w:rsid w:val="0016764D"/>
    <w:pPr>
      <w:spacing w:after="120"/>
      <w:ind w:left="36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BodyTextIndentChar">
    <w:name w:val="Body Text Indent Char"/>
    <w:basedOn w:val="DefaultParagraphFont"/>
    <w:link w:val="BodyTextIndent"/>
    <w:rsid w:val="0016764D"/>
    <w:rPr>
      <w:rFonts w:eastAsia="MS Mincho"/>
      <w:sz w:val="24"/>
      <w:szCs w:val="24"/>
      <w:lang w:val="en-US" w:eastAsia="ja-JP"/>
    </w:rPr>
  </w:style>
  <w:style w:type="paragraph" w:customStyle="1" w:styleId="xl24">
    <w:name w:val="xl24"/>
    <w:basedOn w:val="Normal"/>
    <w:rsid w:val="001676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5">
    <w:name w:val="xl25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6">
    <w:name w:val="xl26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7">
    <w:name w:val="xl27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28">
    <w:name w:val="xl28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29">
    <w:name w:val="xl29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color w:val="000000"/>
      <w:sz w:val="18"/>
      <w:szCs w:val="24"/>
      <w:lang w:eastAsia="ja-JP"/>
    </w:rPr>
  </w:style>
  <w:style w:type="paragraph" w:customStyle="1" w:styleId="xl30">
    <w:name w:val="xl30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1">
    <w:name w:val="xl31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2">
    <w:name w:val="xl32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33">
    <w:name w:val="xl33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4">
    <w:name w:val="xl34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5">
    <w:name w:val="xl35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6">
    <w:name w:val="xl36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333399"/>
      <w:sz w:val="18"/>
      <w:szCs w:val="24"/>
      <w:lang w:eastAsia="ja-JP"/>
    </w:rPr>
  </w:style>
  <w:style w:type="paragraph" w:customStyle="1" w:styleId="xl37">
    <w:name w:val="xl37"/>
    <w:basedOn w:val="Normal"/>
    <w:rsid w:val="0016764D"/>
    <w:pPr>
      <w:pBdr>
        <w:top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8">
    <w:name w:val="xl38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39">
    <w:name w:val="xl39"/>
    <w:basedOn w:val="Normal"/>
    <w:rsid w:val="0016764D"/>
    <w:pPr>
      <w:pBdr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0">
    <w:name w:val="xl40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1">
    <w:name w:val="xl41"/>
    <w:basedOn w:val="Normal"/>
    <w:rsid w:val="0016764D"/>
    <w:pPr>
      <w:pBdr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2">
    <w:name w:val="xl42"/>
    <w:basedOn w:val="Normal"/>
    <w:rsid w:val="0016764D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color w:val="000000"/>
      <w:sz w:val="18"/>
      <w:szCs w:val="24"/>
      <w:lang w:eastAsia="ja-JP"/>
    </w:rPr>
  </w:style>
  <w:style w:type="paragraph" w:customStyle="1" w:styleId="xl43">
    <w:name w:val="xl43"/>
    <w:basedOn w:val="Normal"/>
    <w:rsid w:val="0016764D"/>
    <w:pP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4">
    <w:name w:val="xl44"/>
    <w:basedOn w:val="Normal"/>
    <w:rsid w:val="0016764D"/>
    <w:pP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5">
    <w:name w:val="xl45"/>
    <w:basedOn w:val="Normal"/>
    <w:rsid w:val="0016764D"/>
    <w:pPr>
      <w:pBdr>
        <w:top w:val="single" w:sz="4" w:space="0" w:color="auto"/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Arial" w:eastAsia="MS Mincho" w:hAnsi="Arial" w:cs="Arial"/>
      <w:b/>
      <w:bCs/>
      <w:i/>
      <w:iCs/>
      <w:color w:val="0000FF"/>
      <w:sz w:val="18"/>
      <w:szCs w:val="24"/>
      <w:lang w:eastAsia="ja-JP"/>
    </w:rPr>
  </w:style>
  <w:style w:type="paragraph" w:customStyle="1" w:styleId="xl46">
    <w:name w:val="xl46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7">
    <w:name w:val="xl47"/>
    <w:basedOn w:val="Normal"/>
    <w:rsid w:val="0016764D"/>
    <w:pPr>
      <w:pBdr>
        <w:top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8">
    <w:name w:val="xl48"/>
    <w:basedOn w:val="Normal"/>
    <w:rsid w:val="0016764D"/>
    <w:pPr>
      <w:pBdr>
        <w:top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49">
    <w:name w:val="xl49"/>
    <w:basedOn w:val="Normal"/>
    <w:rsid w:val="0016764D"/>
    <w:pPr>
      <w:pBdr>
        <w:lef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0">
    <w:name w:val="xl50"/>
    <w:basedOn w:val="Normal"/>
    <w:rsid w:val="0016764D"/>
    <w:pPr>
      <w:pBdr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1">
    <w:name w:val="xl51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2">
    <w:name w:val="xl52"/>
    <w:basedOn w:val="Normal"/>
    <w:rsid w:val="0016764D"/>
    <w:pPr>
      <w:pBdr>
        <w:bottom w:val="single" w:sz="4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eastAsia="MS Mincho" w:hAnsi="Arial" w:cs="Arial"/>
      <w:b/>
      <w:bCs/>
      <w:sz w:val="18"/>
      <w:szCs w:val="24"/>
      <w:lang w:eastAsia="ja-JP"/>
    </w:rPr>
  </w:style>
  <w:style w:type="paragraph" w:customStyle="1" w:styleId="xl53">
    <w:name w:val="xl53"/>
    <w:basedOn w:val="Normal"/>
    <w:rsid w:val="0016764D"/>
    <w:pPr>
      <w:pBdr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4">
    <w:name w:val="xl54"/>
    <w:basedOn w:val="Normal"/>
    <w:rsid w:val="0016764D"/>
    <w:pPr>
      <w:pBdr>
        <w:top w:val="double" w:sz="6" w:space="0" w:color="auto"/>
        <w:left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5">
    <w:name w:val="xl55"/>
    <w:basedOn w:val="Normal"/>
    <w:rsid w:val="0016764D"/>
    <w:pPr>
      <w:pBdr>
        <w:top w:val="double" w:sz="6" w:space="0" w:color="auto"/>
        <w:bottom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xl56">
    <w:name w:val="xl56"/>
    <w:basedOn w:val="Normal"/>
    <w:rsid w:val="0016764D"/>
    <w:pPr>
      <w:pBdr>
        <w:top w:val="double" w:sz="6" w:space="0" w:color="auto"/>
        <w:bottom w:val="double" w:sz="6" w:space="0" w:color="auto"/>
        <w:right w:val="double" w:sz="6" w:space="0" w:color="auto"/>
      </w:pBdr>
      <w:shd w:val="clear" w:color="auto" w:fill="FFFFFF"/>
      <w:spacing w:before="100" w:beforeAutospacing="1" w:after="100" w:afterAutospacing="1"/>
      <w:jc w:val="center"/>
      <w:textAlignment w:val="center"/>
    </w:pPr>
    <w:rPr>
      <w:rFonts w:ascii="Verdana" w:eastAsia="MS Mincho" w:hAnsi="Verdana"/>
      <w:sz w:val="18"/>
      <w:szCs w:val="24"/>
      <w:lang w:eastAsia="ja-JP"/>
    </w:rPr>
  </w:style>
  <w:style w:type="paragraph" w:customStyle="1" w:styleId="AdhiDocTitle1NoNumber">
    <w:name w:val="Adhi Doc Title 1 (No Number)"/>
    <w:basedOn w:val="Header"/>
    <w:next w:val="Normal"/>
    <w:rsid w:val="0016764D"/>
    <w:pPr>
      <w:widowControl w:val="0"/>
      <w:tabs>
        <w:tab w:val="clear" w:pos="10440"/>
        <w:tab w:val="center" w:pos="4320"/>
        <w:tab w:val="right" w:pos="8640"/>
      </w:tabs>
      <w:spacing w:before="60" w:after="60"/>
    </w:pPr>
    <w:rPr>
      <w:rFonts w:ascii="Verdana" w:eastAsia="MS Mincho" w:hAnsi="Verdana"/>
      <w:b/>
      <w:bCs/>
      <w:sz w:val="24"/>
      <w:szCs w:val="24"/>
      <w:lang w:eastAsia="ja-JP"/>
    </w:rPr>
  </w:style>
  <w:style w:type="paragraph" w:customStyle="1" w:styleId="AdhiDocTitle2">
    <w:name w:val="Adhi Doc Title 2"/>
    <w:basedOn w:val="Header"/>
    <w:next w:val="Normal"/>
    <w:rsid w:val="0016764D"/>
    <w:pPr>
      <w:widowControl w:val="0"/>
      <w:tabs>
        <w:tab w:val="clear" w:pos="10440"/>
        <w:tab w:val="num" w:pos="360"/>
        <w:tab w:val="center" w:pos="4320"/>
        <w:tab w:val="right" w:pos="8640"/>
      </w:tabs>
      <w:spacing w:before="60" w:after="60"/>
      <w:ind w:left="360" w:hanging="360"/>
    </w:pPr>
    <w:rPr>
      <w:rFonts w:ascii="Verdana" w:eastAsia="MS Mincho" w:hAnsi="Verdana"/>
      <w:b/>
      <w:bCs/>
      <w:sz w:val="18"/>
      <w:szCs w:val="24"/>
      <w:lang w:eastAsia="ja-JP"/>
    </w:rPr>
  </w:style>
  <w:style w:type="character" w:styleId="FollowedHyperlink">
    <w:name w:val="FollowedHyperlink"/>
    <w:rsid w:val="0016764D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rsid w:val="0016764D"/>
    <w:pPr>
      <w:spacing w:before="60" w:after="60"/>
      <w:ind w:left="360"/>
    </w:pPr>
    <w:rPr>
      <w:rFonts w:ascii="Verdana" w:eastAsia="MS Mincho" w:hAnsi="Verdana"/>
      <w:sz w:val="16"/>
      <w:szCs w:val="24"/>
      <w:lang w:eastAsia="ja-JP"/>
    </w:rPr>
  </w:style>
  <w:style w:type="character" w:customStyle="1" w:styleId="BodyTextIndent2Char">
    <w:name w:val="Body Text Indent 2 Char"/>
    <w:basedOn w:val="DefaultParagraphFont"/>
    <w:link w:val="BodyTextIndent2"/>
    <w:rsid w:val="0016764D"/>
    <w:rPr>
      <w:rFonts w:ascii="Verdana" w:eastAsia="MS Mincho" w:hAnsi="Verdana"/>
      <w:sz w:val="16"/>
      <w:szCs w:val="24"/>
      <w:lang w:val="en-US" w:eastAsia="ja-JP"/>
    </w:rPr>
  </w:style>
  <w:style w:type="character" w:customStyle="1" w:styleId="TableTextCharChar">
    <w:name w:val="Table Text Char Char"/>
    <w:rsid w:val="0016764D"/>
    <w:rPr>
      <w:rFonts w:ascii="Book Antiqua" w:hAnsi="Book Antiqua"/>
      <w:sz w:val="16"/>
      <w:lang w:val="en-US" w:eastAsia="en-US" w:bidi="ar-SA"/>
    </w:rPr>
  </w:style>
  <w:style w:type="character" w:customStyle="1" w:styleId="TableHeadingCharChar">
    <w:name w:val="Table Heading Char Char"/>
    <w:rsid w:val="0016764D"/>
    <w:rPr>
      <w:rFonts w:ascii="Book Antiqua" w:hAnsi="Book Antiqua"/>
      <w:b/>
      <w:sz w:val="16"/>
      <w:lang w:val="en-US" w:eastAsia="en-US" w:bidi="ar-SA"/>
    </w:rPr>
  </w:style>
  <w:style w:type="paragraph" w:styleId="TOC6">
    <w:name w:val="toc 6"/>
    <w:basedOn w:val="Normal"/>
    <w:next w:val="Normal"/>
    <w:autoRedefine/>
    <w:rsid w:val="0016764D"/>
    <w:pPr>
      <w:ind w:left="1200"/>
    </w:pPr>
    <w:rPr>
      <w:rFonts w:ascii="Times New Roman" w:eastAsia="MS Mincho" w:hAnsi="Times New Roman"/>
      <w:lang w:eastAsia="ja-JP"/>
    </w:rPr>
  </w:style>
  <w:style w:type="paragraph" w:styleId="TOC7">
    <w:name w:val="toc 7"/>
    <w:basedOn w:val="Normal"/>
    <w:next w:val="Normal"/>
    <w:autoRedefine/>
    <w:rsid w:val="0016764D"/>
    <w:pPr>
      <w:ind w:left="1440"/>
    </w:pPr>
    <w:rPr>
      <w:rFonts w:ascii="Times New Roman" w:eastAsia="MS Mincho" w:hAnsi="Times New Roman"/>
      <w:lang w:eastAsia="ja-JP"/>
    </w:rPr>
  </w:style>
  <w:style w:type="paragraph" w:styleId="TOC8">
    <w:name w:val="toc 8"/>
    <w:basedOn w:val="Normal"/>
    <w:next w:val="Normal"/>
    <w:autoRedefine/>
    <w:rsid w:val="0016764D"/>
    <w:pPr>
      <w:ind w:left="1680"/>
    </w:pPr>
    <w:rPr>
      <w:rFonts w:ascii="Times New Roman" w:eastAsia="MS Mincho" w:hAnsi="Times New Roman"/>
      <w:lang w:eastAsia="ja-JP"/>
    </w:rPr>
  </w:style>
  <w:style w:type="paragraph" w:styleId="TOC9">
    <w:name w:val="toc 9"/>
    <w:basedOn w:val="Normal"/>
    <w:next w:val="Normal"/>
    <w:autoRedefine/>
    <w:rsid w:val="0016764D"/>
    <w:pPr>
      <w:ind w:left="1920"/>
    </w:pPr>
    <w:rPr>
      <w:rFonts w:ascii="Times New Roman" w:eastAsia="MS Mincho" w:hAnsi="Times New Roman"/>
      <w:lang w:eastAsia="ja-JP"/>
    </w:rPr>
  </w:style>
  <w:style w:type="paragraph" w:customStyle="1" w:styleId="tableheader">
    <w:name w:val="table header"/>
    <w:basedOn w:val="Normal"/>
    <w:rsid w:val="0016764D"/>
    <w:pPr>
      <w:keepLines/>
      <w:spacing w:before="40" w:after="40"/>
      <w:jc w:val="center"/>
    </w:pPr>
    <w:rPr>
      <w:rFonts w:ascii="Verdana" w:eastAsia="MS Mincho" w:hAnsi="Verdana"/>
      <w:b/>
      <w:sz w:val="16"/>
      <w:lang w:eastAsia="ja-JP"/>
    </w:rPr>
  </w:style>
  <w:style w:type="paragraph" w:customStyle="1" w:styleId="NormalBookAntiqua">
    <w:name w:val="Normal + Book Antiqua"/>
    <w:aliases w:val="10 pt,Bold,Normal + Verdana,9 pt"/>
    <w:basedOn w:val="Normal"/>
    <w:rsid w:val="0016764D"/>
    <w:rPr>
      <w:rFonts w:ascii="Verdana" w:eastAsia="MS Mincho" w:hAnsi="Verdana" w:cs="Arial"/>
      <w:b/>
      <w:sz w:val="18"/>
      <w:szCs w:val="18"/>
      <w:lang w:eastAsia="ja-JP"/>
    </w:rPr>
  </w:style>
  <w:style w:type="paragraph" w:styleId="Index1">
    <w:name w:val="index 1"/>
    <w:basedOn w:val="Normal"/>
    <w:next w:val="Normal"/>
    <w:autoRedefine/>
    <w:rsid w:val="0016764D"/>
    <w:pPr>
      <w:ind w:left="240" w:hanging="24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StyleTableHeadingNotBoldLeft5pt">
    <w:name w:val="Style Table Heading + Not Bold Left:  5 pt"/>
    <w:basedOn w:val="TableHeading"/>
    <w:rsid w:val="0016764D"/>
    <w:pPr>
      <w:ind w:left="147"/>
    </w:pPr>
    <w:rPr>
      <w:rFonts w:eastAsia="MS Mincho"/>
      <w:b w:val="0"/>
      <w:lang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6764D"/>
    <w:rPr>
      <w:rFonts w:ascii="Tahoma" w:eastAsia="MS Mincho" w:hAnsi="Tahoma" w:cs="Tahoma"/>
      <w:shd w:val="clear" w:color="auto" w:fill="000080"/>
      <w:lang w:val="en-US" w:eastAsia="ja-JP"/>
    </w:rPr>
  </w:style>
  <w:style w:type="paragraph" w:styleId="DocumentMap">
    <w:name w:val="Document Map"/>
    <w:basedOn w:val="Normal"/>
    <w:link w:val="DocumentMapChar"/>
    <w:uiPriority w:val="99"/>
    <w:semiHidden/>
    <w:rsid w:val="0016764D"/>
    <w:pPr>
      <w:shd w:val="clear" w:color="auto" w:fill="000080"/>
    </w:pPr>
    <w:rPr>
      <w:rFonts w:ascii="Tahoma" w:eastAsia="MS Mincho" w:hAnsi="Tahoma" w:cs="Tahoma"/>
      <w:lang w:eastAsia="ja-JP"/>
    </w:rPr>
  </w:style>
  <w:style w:type="character" w:customStyle="1" w:styleId="xaj1">
    <w:name w:val="xaj1"/>
    <w:basedOn w:val="DefaultParagraphFont"/>
    <w:rsid w:val="0016764D"/>
  </w:style>
  <w:style w:type="character" w:customStyle="1" w:styleId="x210">
    <w:name w:val="x210"/>
    <w:rsid w:val="0016764D"/>
    <w:rPr>
      <w:rFonts w:ascii="Tahoma" w:hAnsi="Tahoma" w:cs="Tahoma" w:hint="default"/>
      <w:b/>
      <w:bCs/>
      <w:color w:val="3C3C3C"/>
      <w:sz w:val="20"/>
      <w:szCs w:val="20"/>
    </w:rPr>
  </w:style>
  <w:style w:type="character" w:customStyle="1" w:styleId="x2">
    <w:name w:val="x2"/>
    <w:basedOn w:val="DefaultParagraphFont"/>
    <w:rsid w:val="0016764D"/>
  </w:style>
  <w:style w:type="character" w:customStyle="1" w:styleId="oradatatext">
    <w:name w:val="oradatatext"/>
    <w:basedOn w:val="DefaultParagraphFont"/>
    <w:rsid w:val="0016764D"/>
  </w:style>
  <w:style w:type="paragraph" w:styleId="TOC5">
    <w:name w:val="toc 5"/>
    <w:basedOn w:val="Normal"/>
    <w:next w:val="Normal"/>
    <w:semiHidden/>
    <w:rsid w:val="002567EF"/>
    <w:pPr>
      <w:tabs>
        <w:tab w:val="right" w:leader="dot" w:pos="10080"/>
      </w:tabs>
      <w:ind w:left="3600"/>
    </w:pPr>
    <w:rPr>
      <w:rFonts w:ascii="Times New Roman" w:eastAsia="MS Mincho" w:hAnsi="Times New Roman"/>
      <w:sz w:val="18"/>
      <w:szCs w:val="24"/>
      <w:lang w:eastAsia="ja-JP"/>
    </w:rPr>
  </w:style>
  <w:style w:type="character" w:styleId="FootnoteReference">
    <w:name w:val="footnote reference"/>
    <w:semiHidden/>
    <w:rsid w:val="002567EF"/>
    <w:rPr>
      <w:position w:val="6"/>
      <w:sz w:val="16"/>
    </w:rPr>
  </w:style>
  <w:style w:type="character" w:customStyle="1" w:styleId="xc">
    <w:name w:val="xc"/>
    <w:basedOn w:val="DefaultParagraphFont"/>
    <w:rsid w:val="002567EF"/>
  </w:style>
  <w:style w:type="character" w:customStyle="1" w:styleId="Heading1Char">
    <w:name w:val="Heading 1 Char"/>
    <w:basedOn w:val="DefaultParagraphFont"/>
    <w:link w:val="Heading1"/>
    <w:rsid w:val="006B6997"/>
    <w:rPr>
      <w:rFonts w:ascii="Arial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3Char">
    <w:name w:val="Heading 3 Char"/>
    <w:aliases w:val="heading 3 Char"/>
    <w:basedOn w:val="DefaultParagraphFont"/>
    <w:link w:val="Heading3"/>
    <w:rsid w:val="006B6997"/>
    <w:rPr>
      <w:rFonts w:ascii="Arial" w:hAnsi="Arial" w:cs="Arial"/>
      <w:b/>
      <w:bCs/>
      <w:color w:val="0000FF"/>
      <w:sz w:val="26"/>
      <w:szCs w:val="26"/>
      <w:lang w:val="en-US" w:eastAsia="en-US"/>
    </w:rPr>
  </w:style>
  <w:style w:type="character" w:customStyle="1" w:styleId="TitleChar">
    <w:name w:val="Title Char"/>
    <w:basedOn w:val="DefaultParagraphFont"/>
    <w:link w:val="Title"/>
    <w:rsid w:val="006B6997"/>
    <w:rPr>
      <w:rFonts w:ascii="Arial" w:hAnsi="Arial" w:cs="Arial"/>
      <w:b/>
      <w:bCs/>
      <w:kern w:val="28"/>
      <w:sz w:val="32"/>
      <w:szCs w:val="32"/>
      <w:lang w:val="en-US" w:eastAsia="en-US"/>
    </w:rPr>
  </w:style>
  <w:style w:type="paragraph" w:styleId="BodyText2">
    <w:name w:val="Body Text 2"/>
    <w:basedOn w:val="Normal"/>
    <w:link w:val="BodyText2Char"/>
    <w:rsid w:val="006B699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6B6997"/>
    <w:rPr>
      <w:rFonts w:ascii="Book Antiqua" w:hAnsi="Book Antiqua"/>
      <w:lang w:val="en-US" w:eastAsia="en-US"/>
    </w:rPr>
  </w:style>
  <w:style w:type="paragraph" w:styleId="BodyText3">
    <w:name w:val="Body Text 3"/>
    <w:basedOn w:val="Normal"/>
    <w:link w:val="BodyText3Char"/>
    <w:rsid w:val="006B699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B6997"/>
    <w:rPr>
      <w:rFonts w:ascii="Book Antiqua" w:hAnsi="Book Antiqua"/>
      <w:sz w:val="16"/>
      <w:szCs w:val="16"/>
      <w:lang w:val="en-US" w:eastAsia="en-US"/>
    </w:rPr>
  </w:style>
  <w:style w:type="paragraph" w:customStyle="1" w:styleId="AIMNote">
    <w:name w:val="AIM Note"/>
    <w:basedOn w:val="BodyText"/>
    <w:rsid w:val="006B6997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overflowPunct w:val="0"/>
      <w:autoSpaceDE w:val="0"/>
      <w:autoSpaceDN w:val="0"/>
      <w:adjustRightInd w:val="0"/>
      <w:ind w:left="1152" w:right="5040" w:hanging="1152"/>
      <w:textAlignment w:val="baseline"/>
    </w:pPr>
    <w:rPr>
      <w:vanish/>
    </w:rPr>
  </w:style>
  <w:style w:type="paragraph" w:customStyle="1" w:styleId="Copyright">
    <w:name w:val="Copyright"/>
    <w:basedOn w:val="Normal"/>
    <w:rsid w:val="006B6997"/>
    <w:pPr>
      <w:ind w:left="1418"/>
      <w:jc w:val="center"/>
    </w:pPr>
    <w:rPr>
      <w:rFonts w:ascii="Arial" w:hAnsi="Arial" w:cs="Arial"/>
      <w:sz w:val="16"/>
      <w:szCs w:val="16"/>
    </w:rPr>
  </w:style>
  <w:style w:type="paragraph" w:customStyle="1" w:styleId="DiagramSpaced">
    <w:name w:val="Diagram Spaced"/>
    <w:basedOn w:val="Normal"/>
    <w:rsid w:val="006B6997"/>
    <w:pPr>
      <w:jc w:val="center"/>
    </w:pPr>
    <w:rPr>
      <w:rFonts w:ascii="Arial" w:hAnsi="Arial" w:cs="Arial"/>
      <w:sz w:val="22"/>
      <w:szCs w:val="22"/>
    </w:rPr>
  </w:style>
  <w:style w:type="paragraph" w:customStyle="1" w:styleId="TableText1a">
    <w:name w:val="Table Text 1a"/>
    <w:basedOn w:val="TableText"/>
    <w:rsid w:val="006B6997"/>
    <w:rPr>
      <w:rFonts w:ascii="Arial" w:hAnsi="Arial" w:cs="Arial"/>
      <w:szCs w:val="16"/>
    </w:rPr>
  </w:style>
  <w:style w:type="paragraph" w:customStyle="1" w:styleId="HeaderTitle1">
    <w:name w:val="Header Title 1"/>
    <w:basedOn w:val="Header"/>
    <w:rsid w:val="006B6997"/>
    <w:pPr>
      <w:framePr w:w="3253" w:h="865" w:hSpace="180" w:wrap="auto" w:vAnchor="text" w:hAnchor="page" w:x="2077" w:y="270"/>
      <w:tabs>
        <w:tab w:val="clear" w:pos="10440"/>
        <w:tab w:val="center" w:pos="4153"/>
        <w:tab w:val="right" w:pos="8306"/>
      </w:tabs>
      <w:ind w:left="994" w:hanging="994"/>
      <w:jc w:val="both"/>
    </w:pPr>
    <w:rPr>
      <w:rFonts w:ascii="Arial" w:hAnsi="Arial" w:cs="Arial"/>
      <w:b/>
      <w:bCs/>
      <w:i/>
      <w:iCs/>
      <w:sz w:val="40"/>
      <w:szCs w:val="40"/>
      <w:lang w:val="en-GB"/>
    </w:rPr>
  </w:style>
  <w:style w:type="paragraph" w:customStyle="1" w:styleId="Header2">
    <w:name w:val="Header 2"/>
    <w:basedOn w:val="Header"/>
    <w:rsid w:val="006B6997"/>
    <w:pPr>
      <w:tabs>
        <w:tab w:val="clear" w:pos="10440"/>
        <w:tab w:val="center" w:pos="4860"/>
        <w:tab w:val="right" w:pos="9990"/>
      </w:tabs>
      <w:ind w:left="990" w:right="-18" w:hanging="990"/>
      <w:jc w:val="both"/>
    </w:pPr>
    <w:rPr>
      <w:rFonts w:ascii="Arial" w:hAnsi="Arial" w:cs="Arial"/>
      <w:b/>
      <w:bCs/>
      <w:smallCaps/>
      <w:sz w:val="28"/>
      <w:szCs w:val="28"/>
      <w:lang w:val="en-GB"/>
    </w:rPr>
  </w:style>
  <w:style w:type="paragraph" w:customStyle="1" w:styleId="TitleLeft">
    <w:name w:val="Title Left"/>
    <w:basedOn w:val="Title"/>
    <w:rsid w:val="006B6997"/>
    <w:pPr>
      <w:keepNext/>
      <w:spacing w:before="0"/>
      <w:ind w:left="1418"/>
      <w:jc w:val="left"/>
      <w:outlineLvl w:val="9"/>
    </w:pPr>
    <w:rPr>
      <w:rFonts w:cs="Times New Roman"/>
      <w:b w:val="0"/>
      <w:bCs w:val="0"/>
      <w:smallCaps/>
      <w:snapToGrid w:val="0"/>
      <w:color w:val="000000"/>
      <w:sz w:val="52"/>
      <w:szCs w:val="20"/>
    </w:rPr>
  </w:style>
  <w:style w:type="paragraph" w:styleId="Subtitle">
    <w:name w:val="Subtitle"/>
    <w:basedOn w:val="Normal"/>
    <w:link w:val="SubtitleChar"/>
    <w:qFormat/>
    <w:rsid w:val="006B6997"/>
    <w:pPr>
      <w:overflowPunct w:val="0"/>
      <w:autoSpaceDE w:val="0"/>
      <w:autoSpaceDN w:val="0"/>
      <w:adjustRightInd w:val="0"/>
      <w:ind w:left="1404"/>
      <w:textAlignment w:val="baseline"/>
    </w:pPr>
    <w:rPr>
      <w:rFonts w:ascii="Times New Roman" w:hAnsi="Times New Roman"/>
      <w:i/>
      <w:iCs/>
      <w:sz w:val="50"/>
      <w:szCs w:val="50"/>
      <w:lang w:val="en-ID"/>
    </w:rPr>
  </w:style>
  <w:style w:type="character" w:customStyle="1" w:styleId="SubtitleChar">
    <w:name w:val="Subtitle Char"/>
    <w:basedOn w:val="DefaultParagraphFont"/>
    <w:link w:val="Subtitle"/>
    <w:rsid w:val="006B6997"/>
    <w:rPr>
      <w:i/>
      <w:iCs/>
      <w:sz w:val="50"/>
      <w:szCs w:val="50"/>
      <w:lang w:val="en-ID" w:eastAsia="en-US"/>
    </w:rPr>
  </w:style>
  <w:style w:type="paragraph" w:customStyle="1" w:styleId="HelpNote">
    <w:name w:val="Help Note"/>
    <w:basedOn w:val="Normal"/>
    <w:rsid w:val="006B6997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hd w:val="solid" w:color="00FF00" w:fill="auto"/>
      <w:spacing w:before="120" w:after="120"/>
      <w:ind w:left="1260" w:right="5040" w:hanging="1260"/>
      <w:jc w:val="center"/>
    </w:pPr>
    <w:rPr>
      <w:rFonts w:cs="Arial"/>
      <w:vanish/>
      <w:lang w:eastAsia="zh-CN"/>
    </w:rPr>
  </w:style>
  <w:style w:type="paragraph" w:customStyle="1" w:styleId="pp">
    <w:name w:val="pp"/>
    <w:basedOn w:val="Normal"/>
    <w:rsid w:val="006B6997"/>
    <w:pPr>
      <w:keepNext/>
    </w:pPr>
    <w:rPr>
      <w:rFonts w:ascii="Arial" w:hAnsi="Arial"/>
      <w:snapToGrid w:val="0"/>
      <w:color w:val="000000"/>
      <w:lang w:eastAsia="zh-CN"/>
    </w:rPr>
  </w:style>
  <w:style w:type="character" w:customStyle="1" w:styleId="x241">
    <w:name w:val="x241"/>
    <w:rsid w:val="006B6997"/>
    <w:rPr>
      <w:rFonts w:ascii="Tahoma" w:hAnsi="Tahoma" w:cs="Tahoma" w:hint="default"/>
      <w:b/>
      <w:bCs/>
      <w:strike w:val="0"/>
      <w:dstrike w:val="0"/>
      <w:color w:val="3C3C3C"/>
      <w:sz w:val="20"/>
      <w:szCs w:val="20"/>
      <w:u w:val="none"/>
      <w:effect w:val="none"/>
      <w:bdr w:val="none" w:sz="0" w:space="0" w:color="auto" w:frame="1"/>
      <w:shd w:val="clear" w:color="auto" w:fill="CFE0F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2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image" Target="media/image7.emf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w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0489203-2546-404d-bb02-659898ac6f66">
      <UserInfo>
        <DisplayName>Farrel Dyandra</DisplayName>
        <AccountId>143</AccountId>
        <AccountType/>
      </UserInfo>
    </SharedWithUsers>
    <TaxCatchAll xmlns="00489203-2546-404d-bb02-659898ac6f66" xsi:nil="true"/>
    <lcf76f155ced4ddcb4097134ff3c332f xmlns="5855625f-f032-43b4-8d9e-a7610e71fc1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44529C1F9CA548B832A216D70D0BFF" ma:contentTypeVersion="16" ma:contentTypeDescription="Create a new document." ma:contentTypeScope="" ma:versionID="6f1cc222eb510ce830f6f7c69c441aa6">
  <xsd:schema xmlns:xsd="http://www.w3.org/2001/XMLSchema" xmlns:xs="http://www.w3.org/2001/XMLSchema" xmlns:p="http://schemas.microsoft.com/office/2006/metadata/properties" xmlns:ns2="5855625f-f032-43b4-8d9e-a7610e71fc1b" xmlns:ns3="00489203-2546-404d-bb02-659898ac6f66" targetNamespace="http://schemas.microsoft.com/office/2006/metadata/properties" ma:root="true" ma:fieldsID="a448fbf404af58409d977bbf685eb281" ns2:_="" ns3:_="">
    <xsd:import namespace="5855625f-f032-43b4-8d9e-a7610e71fc1b"/>
    <xsd:import namespace="00489203-2546-404d-bb02-659898ac6f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5625f-f032-43b4-8d9e-a7610e71f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ee3c587-80c4-46c3-997e-c0a9bbc77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489203-2546-404d-bb02-659898ac6f6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6e3c034-e256-425b-9511-05c0cc2c1e20}" ma:internalName="TaxCatchAll" ma:showField="CatchAllData" ma:web="00489203-2546-404d-bb02-659898ac6f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4CF6D8-482A-4A34-9A7F-F0AEF0504BA4}">
  <ds:schemaRefs>
    <ds:schemaRef ds:uri="http://schemas.microsoft.com/office/2006/metadata/properties"/>
    <ds:schemaRef ds:uri="http://schemas.microsoft.com/office/infopath/2007/PartnerControls"/>
    <ds:schemaRef ds:uri="00489203-2546-404d-bb02-659898ac6f66"/>
    <ds:schemaRef ds:uri="5855625f-f032-43b4-8d9e-a7610e71fc1b"/>
  </ds:schemaRefs>
</ds:datastoreItem>
</file>

<file path=customXml/itemProps2.xml><?xml version="1.0" encoding="utf-8"?>
<ds:datastoreItem xmlns:ds="http://schemas.openxmlformats.org/officeDocument/2006/customXml" ds:itemID="{25F94A98-8836-461B-9BD7-984A8DECF2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E3B231-657F-454B-B01D-D13C5D6D0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55625f-f032-43b4-8d9e-a7610e71fc1b"/>
    <ds:schemaRef ds:uri="00489203-2546-404d-bb02-659898ac6f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177959-3DF3-4999-827A-F29F635AB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28</Pages>
  <Words>3911</Words>
  <Characters>22296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AIM</vt:lpstr>
    </vt:vector>
  </TitlesOfParts>
  <Company>PT. Sigma Solusi Integrasi</Company>
  <LinksUpToDate>false</LinksUpToDate>
  <CharactersWithSpaces>26155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</dc:title>
  <dc:subject/>
  <dc:creator>Muhammad Tabrani</dc:creator>
  <cp:keywords/>
  <dc:description/>
  <cp:lastModifiedBy>Christopher Cassie Kent</cp:lastModifiedBy>
  <cp:revision>111</cp:revision>
  <cp:lastPrinted>2019-11-11T06:43:00Z</cp:lastPrinted>
  <dcterms:created xsi:type="dcterms:W3CDTF">2019-11-28T04:25:00Z</dcterms:created>
  <dcterms:modified xsi:type="dcterms:W3CDTF">2024-08-19T08:50:00Z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0x0101002944529C1F9CA548B832A216D70D0BFF</vt:lpwstr>
  </property>
  <property fmtid="{D5CDD505-2E9C-101B-9397-08002B2CF9AE}" pid="3" name="Order">
    <vt:r8>228600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